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color w:val="FFFF00"/>
        </w:rPr>
      </w:pPr>
      <w:r>
        <w:rPr>
          <w:rFonts w:hint="eastAsia"/>
          <w:lang w:val="zh-CN" w:bidi="zh-CN"/>
        </w:rPr>
        <w:t>《计算机程序设计</w:t>
      </w:r>
      <w: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-94615</wp:posOffset>
                </wp:positionH>
                <wp:positionV relativeFrom="page">
                  <wp:posOffset>511810</wp:posOffset>
                </wp:positionV>
                <wp:extent cx="8020685" cy="264795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64795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45pt;margin-top:40.3pt;height:208.5pt;width:631.55pt;mso-position-horizontal-relative:page;mso-position-vertical-relative:page;z-index:-251656192;mso-width-relative:page;mso-height-relative:page;" coordsize="8021320,3003550" o:gfxdata="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lang w:val="zh-CN" w:bidi="zh-CN"/>
        </w:rPr>
        <w:t xml:space="preserve">》作业 </w:t>
      </w:r>
      <w:r>
        <w:rPr>
          <w:rFonts w:hint="eastAsia"/>
          <w:color w:val="FFFF00"/>
          <w:lang w:val="zh-CN" w:bidi="zh-CN"/>
        </w:rPr>
        <w:t>№-0</w:t>
      </w:r>
      <w:r>
        <w:rPr>
          <w:color w:val="FFFF00"/>
          <w:lang w:val="zh-CN" w:bidi="zh-CN"/>
        </w:rPr>
        <w:t>3</w:t>
      </w:r>
      <w:r>
        <w:rPr>
          <w:rFonts w:hint="eastAsia"/>
          <w:color w:val="FFFF00"/>
          <w:lang w:val="zh-CN" w:bidi="zh-CN"/>
        </w:rPr>
        <w:t>及第2次上机</w:t>
      </w:r>
    </w:p>
    <w:p>
      <w:pPr>
        <w:ind w:right="3240"/>
        <w:rPr>
          <w:color w:val="D04A08" w:themeColor="accent6" w:themeShade="BF"/>
        </w:rPr>
      </w:pPr>
      <w:r>
        <w:rPr>
          <w:rFonts w:hint="eastAsia"/>
          <w:color w:val="D04A08" w:themeColor="accent6" w:themeShade="BF"/>
        </w:rPr>
        <w:t>内容范围：</w:t>
      </w:r>
      <w:r>
        <w:rPr>
          <w:color w:val="D04A08" w:themeColor="accent6" w:themeShade="BF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5029200</wp:posOffset>
                </wp:positionH>
                <wp:positionV relativeFrom="margin">
                  <wp:posOffset>-228600</wp:posOffset>
                </wp:positionV>
                <wp:extent cx="69850" cy="114300"/>
                <wp:effectExtent l="0" t="3810" r="0" b="0"/>
                <wp:wrapNone/>
                <wp:docPr id="2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ind w:left="990"/>
                              <w:rPr>
                                <w:spacing w:val="-10"/>
                                <w:sz w:val="4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256AA4" w:themeColor="text2"/>
                                <w:spacing w:val="-10"/>
                                <w:sz w:val="40"/>
                                <w:szCs w:val="56"/>
                                <w:lang w:val="zh-CN" w:bidi="zh-CN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面向父母的家庭作业提示清单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5" o:spid="_x0000_s1026" o:spt="202" type="#_x0000_t202" style="position:absolute;left:0pt;margin-left:396pt;margin-top:-18pt;height:9pt;width:5.5pt;mso-position-horizontal-relative:margin;mso-position-vertical-relative:margin;z-index:251661312;mso-width-relative:page;mso-height-relative:page;" filled="f" stroked="f" coordsize="21600,21600" o:gfxdata="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I5vcgXXAAAACwEAAA8AAAAAAAAA&#10;AQAgAAAAIgAAAGRycy9kb3ducmV2LnhtbFBLAQIUABQAAAAIAIdO4kAOwExDEgIAABQEAAAOAAAA&#10;AAAAAAEAIAAAACYBAABkcnMvZTJvRG9jLnhtbFBLBQYAAAAABgAGAFkBAACqBQAAAAA=&#10;">
                <v:fill on="f" focussize="0,0"/>
                <v:stroke on="f"/>
                <v:imagedata o:title=""/>
                <o:lock v:ext="edit" aspectratio="f"/>
                <v:textbox inset="2.54mm,2.54mm,2.54mm,2.54mm">
                  <w:txbxContent>
                    <w:p>
                      <w:pPr>
                        <w:ind w:left="990"/>
                        <w:rPr>
                          <w:spacing w:val="-10"/>
                          <w:sz w:val="40"/>
                        </w:rPr>
                      </w:pPr>
                      <w:r>
                        <w:rPr>
                          <w:rFonts w:asciiTheme="majorHAnsi" w:hAnsiTheme="majorHAnsi"/>
                          <w:color w:val="256AA4" w:themeColor="text2"/>
                          <w:spacing w:val="-10"/>
                          <w:sz w:val="40"/>
                          <w:szCs w:val="56"/>
                          <w:lang w:val="zh-CN" w:bidi="zh-CN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面向父母的家庭作业提示清单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D04A08" w:themeColor="accent6" w:themeShade="BF"/>
        </w:rPr>
        <w:t xml:space="preserve">运算符 表达式 条件判断及简单计算 </w:t>
      </w:r>
    </w:p>
    <w:p>
      <w:pPr>
        <w:ind w:right="3240"/>
        <w:rPr>
          <w:u w:val="single"/>
        </w:rPr>
      </w:pPr>
      <w:r>
        <w:rPr>
          <w:rFonts w:hint="eastAsia"/>
          <w:color w:val="D04A08" w:themeColor="accent6" w:themeShade="BF"/>
        </w:rPr>
        <w:t xml:space="preserve"> </w:t>
      </w:r>
      <w:r>
        <w:rPr>
          <w:color w:val="D04A08" w:themeColor="accent6" w:themeShade="BF"/>
        </w:rPr>
        <w:t xml:space="preserve"> </w:t>
      </w:r>
      <w:r>
        <w:rPr>
          <w:rFonts w:hint="eastAsia"/>
          <w:u w:val="single"/>
        </w:rPr>
        <w:t xml:space="preserve">姓名 </w:t>
      </w:r>
      <w:r>
        <w:rPr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         </w:t>
      </w:r>
      <w:r>
        <w:t xml:space="preserve"> </w:t>
      </w:r>
      <w:r>
        <w:rPr>
          <w:rFonts w:hint="eastAsia"/>
          <w:u w:val="single"/>
        </w:rPr>
        <w:t xml:space="preserve">学号 </w:t>
      </w:r>
      <w:r>
        <w:rPr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    .</w:t>
      </w:r>
    </w:p>
    <w:p>
      <w:pPr>
        <w:pStyle w:val="4"/>
        <w:rPr>
          <w:rFonts w:ascii="等线 Light" w:hAnsi="等线 Light" w:eastAsia="等线 Light" w:cs="Times New Roman"/>
          <w:b/>
          <w:bCs/>
          <w:caps w:val="0"/>
          <w:color w:val="auto"/>
          <w:kern w:val="2"/>
          <w:sz w:val="32"/>
          <w:szCs w:val="32"/>
        </w:rPr>
      </w:pPr>
      <w:r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1</w:t>
      </w: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 xml:space="preserve">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阅读《计算机程序设计实验指导书》p</w:t>
      </w:r>
      <w:r>
        <w:rPr>
          <w:rFonts w:ascii="等线" w:hAnsi="等线" w:eastAsia="等线" w:cs="Times New Roman"/>
          <w:kern w:val="2"/>
        </w:rPr>
        <w:t>32—33</w:t>
      </w:r>
      <w:r>
        <w:rPr>
          <w:rFonts w:hint="eastAsia" w:ascii="等线" w:hAnsi="等线" w:eastAsia="等线" w:cs="Times New Roman"/>
          <w:kern w:val="2"/>
        </w:rPr>
        <w:t>页（实验示例1、2）。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完成其中的填空。</w:t>
      </w:r>
    </w:p>
    <w:p>
      <w:pPr>
        <w:pStyle w:val="4"/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2</w:t>
      </w:r>
      <w:r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 xml:space="preserve"> </w:t>
      </w:r>
    </w:p>
    <w:p>
      <w:pPr>
        <w:widowControl w:val="0"/>
        <w:spacing w:after="0" w:line="240" w:lineRule="auto"/>
        <w:ind w:firstLine="420" w:firstLineChars="2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先尝试计算下列表达式的值</w:t>
      </w:r>
      <w:r>
        <w:rPr>
          <w:rFonts w:hint="eastAsia" w:ascii="等线" w:hAnsi="等线" w:eastAsia="等线" w:cs="Times New Roman"/>
          <w:kern w:val="2"/>
        </w:rPr>
        <w:t>；</w:t>
      </w:r>
    </w:p>
    <w:p>
      <w:pPr>
        <w:widowControl w:val="0"/>
        <w:spacing w:after="0" w:line="240" w:lineRule="auto"/>
        <w:ind w:firstLine="420" w:firstLineChars="2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再编程通过scanf函数从键盘输入数据、计算这些表达式的值后通过printf函数打印。</w:t>
      </w:r>
    </w:p>
    <w:p>
      <w:pPr>
        <w:widowControl w:val="0"/>
        <w:spacing w:after="0" w:line="240" w:lineRule="auto"/>
        <w:ind w:firstLine="420" w:firstLineChars="2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对比</w:t>
      </w:r>
      <w:r>
        <w:rPr>
          <w:rFonts w:hint="eastAsia" w:ascii="等线" w:hAnsi="等线" w:eastAsia="等线" w:cs="Times New Roman"/>
          <w:kern w:val="2"/>
        </w:rPr>
        <w:t>自己的</w:t>
      </w:r>
      <w:r>
        <w:rPr>
          <w:rFonts w:ascii="等线" w:hAnsi="等线" w:eastAsia="等线" w:cs="Times New Roman"/>
          <w:kern w:val="2"/>
        </w:rPr>
        <w:t>计算结果</w:t>
      </w:r>
      <w:r>
        <w:rPr>
          <w:rFonts w:hint="eastAsia" w:ascii="等线" w:hAnsi="等线" w:eastAsia="等线" w:cs="Times New Roman"/>
          <w:kern w:val="2"/>
        </w:rPr>
        <w:t>与程序的输出</w:t>
      </w:r>
      <w:r>
        <w:rPr>
          <w:rFonts w:ascii="等线" w:hAnsi="等线" w:eastAsia="等线" w:cs="Times New Roman"/>
          <w:kern w:val="2"/>
        </w:rPr>
        <w:t>，如存在差异请分析原因。</w:t>
      </w:r>
    </w:p>
    <w:p>
      <w:pPr>
        <w:widowControl w:val="0"/>
        <w:spacing w:after="0" w:line="240" w:lineRule="auto"/>
        <w:ind w:firstLine="420" w:firstLineChars="200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ind w:firstLine="420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对每个表达式中的变量取值均为</w:t>
      </w:r>
      <w:r>
        <w:rPr>
          <w:rFonts w:hint="eastAsia" w:ascii="等线" w:hAnsi="等线" w:eastAsia="等线" w:cs="Times New Roman"/>
          <w:kern w:val="2"/>
        </w:rPr>
        <w:t>：i</w:t>
      </w:r>
      <w:r>
        <w:rPr>
          <w:rFonts w:ascii="等线" w:hAnsi="等线" w:eastAsia="等线" w:cs="Times New Roman"/>
          <w:kern w:val="2"/>
        </w:rPr>
        <w:t xml:space="preserve">nt a=2, b=3, c=4;  </w:t>
      </w:r>
      <w:r>
        <w:rPr>
          <w:rFonts w:hint="eastAsia" w:ascii="等线" w:hAnsi="等线" w:eastAsia="等线" w:cs="Times New Roman"/>
          <w:kern w:val="2"/>
        </w:rPr>
        <w:t>f</w:t>
      </w:r>
      <w:r>
        <w:rPr>
          <w:rFonts w:ascii="等线" w:hAnsi="等线" w:eastAsia="等线" w:cs="Times New Roman"/>
          <w:kern w:val="2"/>
        </w:rPr>
        <w:t>loat x=3.5, y=4.8;</w:t>
      </w:r>
    </w:p>
    <w:p>
      <w:pPr>
        <w:widowControl w:val="0"/>
        <w:spacing w:after="0" w:line="240" w:lineRule="auto"/>
        <w:ind w:firstLine="420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 xml:space="preserve">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（</w:t>
      </w:r>
      <w:r>
        <w:rPr>
          <w:rFonts w:ascii="等线" w:hAnsi="等线" w:eastAsia="等线" w:cs="Times New Roman"/>
          <w:b/>
          <w:kern w:val="2"/>
        </w:rPr>
        <w:t>1）</w:t>
      </w:r>
      <w:r>
        <w:rPr>
          <w:rFonts w:ascii="等线" w:hAnsi="等线" w:eastAsia="等线" w:cs="Times New Roman"/>
          <w:b/>
          <w:kern w:val="2"/>
        </w:rPr>
        <w:tab/>
      </w:r>
      <w:r>
        <w:rPr>
          <w:rFonts w:ascii="等线" w:hAnsi="等线" w:eastAsia="等线" w:cs="Times New Roman"/>
          <w:b/>
          <w:kern w:val="2"/>
        </w:rPr>
        <w:t>算术运算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a)</w:t>
      </w:r>
      <w:r>
        <w:rPr>
          <w:rFonts w:hint="eastAsia" w:ascii="等线" w:hAnsi="等线" w:eastAsia="等线" w:cs="Times New Roman"/>
          <w:kern w:val="2"/>
          <w:lang w:val="en-US" w:eastAsia="zh-CN"/>
        </w:rPr>
        <w:t>9.5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3.5+1/2+56%10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b)</w:t>
      </w:r>
      <w:r>
        <w:rPr>
          <w:rFonts w:hint="eastAsia" w:ascii="等线" w:hAnsi="等线" w:eastAsia="等线" w:cs="Times New Roman"/>
          <w:kern w:val="2"/>
          <w:lang w:val="en-US" w:eastAsia="zh-CN"/>
        </w:rPr>
        <w:t>0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a++*1/3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c)</w:t>
      </w:r>
      <w:r>
        <w:rPr>
          <w:rFonts w:hint="eastAsia" w:ascii="等线" w:hAnsi="等线" w:eastAsia="等线" w:cs="Times New Roman"/>
          <w:kern w:val="2"/>
          <w:lang w:val="en-US" w:eastAsia="zh-CN"/>
        </w:rPr>
        <w:t>3.5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x+a%3*(int)(x+y)%2/4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d)</w:t>
      </w:r>
      <w:r>
        <w:rPr>
          <w:rFonts w:hint="eastAsia" w:ascii="等线" w:hAnsi="等线" w:eastAsia="等线" w:cs="Times New Roman"/>
          <w:kern w:val="2"/>
          <w:lang w:val="en-US" w:eastAsia="zh-CN"/>
        </w:rPr>
        <w:t>6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(float)(a+b)/2+(int)x%(int)y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（</w:t>
      </w:r>
      <w:r>
        <w:rPr>
          <w:rFonts w:ascii="等线" w:hAnsi="等线" w:eastAsia="等线" w:cs="Times New Roman"/>
          <w:b/>
          <w:kern w:val="2"/>
        </w:rPr>
        <w:t>2）</w:t>
      </w:r>
      <w:r>
        <w:rPr>
          <w:rFonts w:ascii="等线" w:hAnsi="等线" w:eastAsia="等线" w:cs="Times New Roman"/>
          <w:b/>
          <w:kern w:val="2"/>
        </w:rPr>
        <w:tab/>
      </w:r>
      <w:r>
        <w:rPr>
          <w:rFonts w:ascii="等线" w:hAnsi="等线" w:eastAsia="等线" w:cs="Times New Roman"/>
          <w:b/>
          <w:kern w:val="2"/>
        </w:rPr>
        <w:t>关系、逻辑运算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a)</w:t>
      </w:r>
      <w:r>
        <w:rPr>
          <w:rFonts w:hint="eastAsia" w:ascii="等线" w:hAnsi="等线" w:eastAsia="等线" w:cs="Times New Roman"/>
          <w:kern w:val="2"/>
          <w:lang w:val="en-US" w:eastAsia="zh-CN"/>
        </w:rPr>
        <w:t>0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b&gt;c&amp;&amp;b==c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b)</w:t>
      </w:r>
      <w:r>
        <w:rPr>
          <w:rFonts w:hint="eastAsia" w:ascii="等线" w:hAnsi="等线" w:eastAsia="等线" w:cs="Times New Roman"/>
          <w:kern w:val="2"/>
          <w:lang w:val="en-US" w:eastAsia="zh-CN"/>
        </w:rPr>
        <w:t>1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!(a&gt;b)&amp;&amp;!c||1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c)</w:t>
      </w:r>
      <w:r>
        <w:rPr>
          <w:rFonts w:hint="eastAsia" w:ascii="等线" w:hAnsi="等线" w:eastAsia="等线" w:cs="Times New Roman"/>
          <w:kern w:val="2"/>
          <w:lang w:val="en-US" w:eastAsia="zh-CN"/>
        </w:rPr>
        <w:t>0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!(x=a)&amp;&amp;(y=b)&amp;&amp;0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d)</w:t>
      </w:r>
      <w:r>
        <w:rPr>
          <w:rFonts w:hint="eastAsia" w:ascii="等线" w:hAnsi="等线" w:eastAsia="等线" w:cs="Times New Roman"/>
          <w:kern w:val="2"/>
          <w:lang w:val="en-US" w:eastAsia="zh-CN"/>
        </w:rPr>
        <w:t>1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!(a+b)+c-1&amp;&amp;b+c/2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e)</w:t>
      </w:r>
      <w:r>
        <w:rPr>
          <w:rFonts w:hint="eastAsia" w:ascii="等线" w:hAnsi="等线" w:eastAsia="等线" w:cs="Times New Roman"/>
          <w:kern w:val="2"/>
          <w:lang w:val="en-US" w:eastAsia="zh-CN"/>
        </w:rPr>
        <w:t>1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1&amp;&amp;30%10&gt;=0&amp;&amp;30%10&lt;=3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（</w:t>
      </w:r>
      <w:r>
        <w:rPr>
          <w:rFonts w:ascii="等线" w:hAnsi="等线" w:eastAsia="等线" w:cs="Times New Roman"/>
          <w:b/>
          <w:kern w:val="2"/>
        </w:rPr>
        <w:t>3）</w:t>
      </w:r>
      <w:r>
        <w:rPr>
          <w:rFonts w:ascii="等线" w:hAnsi="等线" w:eastAsia="等线" w:cs="Times New Roman"/>
          <w:b/>
          <w:kern w:val="2"/>
        </w:rPr>
        <w:tab/>
      </w:r>
      <w:r>
        <w:rPr>
          <w:rFonts w:ascii="等线" w:hAnsi="等线" w:eastAsia="等线" w:cs="Times New Roman"/>
          <w:b/>
          <w:kern w:val="2"/>
        </w:rPr>
        <w:t>赋值、条件表达式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a)</w:t>
      </w:r>
      <w:r>
        <w:rPr>
          <w:rFonts w:hint="eastAsia" w:ascii="等线" w:hAnsi="等线" w:eastAsia="等线" w:cs="Times New Roman"/>
          <w:kern w:val="2"/>
          <w:lang w:val="en-US" w:eastAsia="zh-CN"/>
        </w:rPr>
        <w:t>7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a+=a+b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b)</w:t>
      </w:r>
      <w:r>
        <w:rPr>
          <w:rFonts w:hint="eastAsia" w:ascii="等线" w:hAnsi="等线" w:eastAsia="等线" w:cs="Times New Roman"/>
          <w:kern w:val="2"/>
          <w:lang w:val="en-US" w:eastAsia="zh-CN"/>
        </w:rPr>
        <w:t>6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a*=b%c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c)</w:t>
      </w:r>
      <w:r>
        <w:rPr>
          <w:rFonts w:hint="eastAsia" w:ascii="等线" w:hAnsi="等线" w:eastAsia="等线" w:cs="Times New Roman"/>
          <w:kern w:val="2"/>
          <w:lang w:val="en-US" w:eastAsia="zh-CN"/>
        </w:rPr>
        <w:t>1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a/=c-a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d)</w:t>
      </w:r>
      <w:r>
        <w:rPr>
          <w:rFonts w:hint="eastAsia" w:ascii="等线" w:hAnsi="等线" w:eastAsia="等线" w:cs="Times New Roman"/>
          <w:kern w:val="2"/>
          <w:lang w:val="en-US" w:eastAsia="zh-CN"/>
        </w:rPr>
        <w:t>0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a+=a-=a*=a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e)</w:t>
      </w:r>
      <w:r>
        <w:rPr>
          <w:rFonts w:hint="eastAsia" w:ascii="等线" w:hAnsi="等线" w:eastAsia="等线" w:cs="Times New Roman"/>
          <w:kern w:val="2"/>
          <w:lang w:val="en-US" w:eastAsia="zh-CN"/>
        </w:rPr>
        <w:t>0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>a=(a=++b,a+5,a/5)</w:t>
      </w:r>
    </w:p>
    <w:p>
      <w:pPr>
        <w:widowControl w:val="0"/>
        <w:spacing w:after="0" w:line="240" w:lineRule="auto"/>
        <w:ind w:left="630" w:leftChars="300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f)</w:t>
      </w:r>
      <w:r>
        <w:rPr>
          <w:rFonts w:hint="eastAsia" w:ascii="等线" w:hAnsi="等线" w:eastAsia="等线" w:cs="Times New Roman"/>
          <w:kern w:val="2"/>
          <w:lang w:val="en-US" w:eastAsia="zh-CN"/>
        </w:rPr>
        <w:t>0</w:t>
      </w:r>
      <w:r>
        <w:rPr>
          <w:rFonts w:ascii="等线" w:hAnsi="等线" w:eastAsia="等线" w:cs="Times New Roman"/>
          <w:kern w:val="2"/>
        </w:rPr>
        <w:tab/>
      </w:r>
      <w:r>
        <w:rPr>
          <w:rFonts w:ascii="等线" w:hAnsi="等线" w:eastAsia="等线" w:cs="Times New Roman"/>
          <w:kern w:val="2"/>
        </w:rPr>
        <w:t xml:space="preserve">(a&gt;=b&gt;=2)?1:0 </w:t>
      </w:r>
    </w:p>
    <w:p>
      <w:pPr>
        <w:widowControl w:val="0"/>
        <w:spacing w:after="0" w:line="240" w:lineRule="auto"/>
        <w:jc w:val="both"/>
        <w:rPr>
          <w:rFonts w:ascii="Consolas" w:hAnsi="Consolas" w:eastAsia="宋体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计算结果：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程序源码：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color w:val="FF0000"/>
          <w:kern w:val="2"/>
        </w:rPr>
      </w:pPr>
      <w:r>
        <w:rPr>
          <w:rFonts w:hint="eastAsia" w:ascii="等线" w:hAnsi="等线" w:eastAsia="等线" w:cs="Times New Roman"/>
          <w:color w:val="FF0000"/>
          <w:kern w:val="2"/>
        </w:rPr>
        <w:t>【注：写一个c程序即可。每个表达式可用一个复合语句实现。】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rPr>
          <w:rFonts w:ascii="等线" w:hAnsi="等线" w:eastAsia="等线" w:cs="Times New Roman"/>
          <w:b/>
          <w:kern w:val="2"/>
        </w:rPr>
        <w:t>…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{</w:t>
      </w:r>
      <w:r>
        <w:rPr>
          <w:rFonts w:hint="eastAsia" w:ascii="等线" w:hAnsi="等线" w:eastAsia="等线" w:cs="Times New Roman"/>
          <w:kern w:val="2"/>
        </w:rPr>
        <w:t>int</w:t>
      </w:r>
      <w:r>
        <w:rPr>
          <w:rFonts w:ascii="等线" w:hAnsi="等线" w:eastAsia="等线" w:cs="Times New Roman"/>
          <w:kern w:val="2"/>
        </w:rPr>
        <w:t xml:space="preserve"> a=2;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printf(“1.b : %d\n”, a++*1/3);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{ int a=2;  float x=3.5, y=4.8;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printf(“1.c : %f\n”, x+a%3*(int)(x+y)%2/4 );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#include &lt;stdio.h&gt;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int main(){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int a=2,b=3,c=4;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float x=3.5,y=4.8;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float temp;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3.5+1/2+56%10;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a++*1/3;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x+a%3*(int)(x+y)%2/4;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(float)(a+b)/2+(int)x%(int)y;</w:t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//3+3%4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bool j;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j = b&gt;c&amp;&amp;b==c;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printf("%d\n",j);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j = !(a&gt;b)&amp;&amp;!c||1;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printf("%d\n",j);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j = !(x=a)&amp;&amp;(y=b)&amp;&amp;0;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printf("%d\n",j);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j = !(a+b)+c-1&amp;&amp;b+c/2;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printf("%d\n",j);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j = 1&amp;&amp;30%10&gt;=0&amp;&amp;30%10&lt;=3;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printf("%d\n",j);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a = 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a+=a+b;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a = 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a*=b%c;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a = 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a/=c-a;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a = 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a+=a-=a*=a;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a = 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a=(a=++b,a+5,a/5);</w:t>
      </w: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 xml:space="preserve">//,表达式丢弃前面的值 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a = 2;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temp = (a&gt;=b&gt;=2)?1:0 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printf("%f\n",temp);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ab/>
      </w:r>
      <w:r>
        <w:rPr>
          <w:rFonts w:hint="eastAsia" w:ascii="等线" w:hAnsi="等线" w:eastAsia="等线" w:cs="Times New Roman"/>
          <w:kern w:val="2"/>
        </w:rPr>
        <w:t>return 0;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 xml:space="preserve">}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程序运行结果、以及相关订正和分析：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drawing>
          <wp:inline distT="0" distB="0" distL="114300" distR="114300">
            <wp:extent cx="6182360" cy="3315335"/>
            <wp:effectExtent l="0" t="0" r="889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pStyle w:val="4"/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3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ascii="等线" w:hAnsi="等线" w:eastAsia="等线" w:cs="Times New Roman"/>
          <w:kern w:val="2"/>
        </w:rPr>
        <w:t xml:space="preserve"> 编写程序判断一个点是否位于一个正方形内。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有一个正方形四个顶点的坐标</w:t>
      </w:r>
      <w:r>
        <w:rPr>
          <w:rFonts w:ascii="等线" w:hAnsi="等线" w:eastAsia="等线" w:cs="Times New Roman"/>
          <w:kern w:val="2"/>
        </w:rPr>
        <w:t>(x,y)分别是（2，-2），（2，2），（-2，-2），（-2，2），x是横轴，y是纵轴。编写程序程序，判断一个给定的点是否在这个正方形内（包括正方形边界）。要求程序运行时：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（</w:t>
      </w:r>
      <w:r>
        <w:rPr>
          <w:rFonts w:ascii="等线" w:hAnsi="等线" w:eastAsia="等线" w:cs="Times New Roman"/>
          <w:kern w:val="2"/>
        </w:rPr>
        <w:t>1）输入一行，包括两个整数x、y，以一个空格分开，表示坐标(x,y)。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（</w:t>
      </w:r>
      <w:r>
        <w:rPr>
          <w:rFonts w:ascii="等线" w:hAnsi="等线" w:eastAsia="等线" w:cs="Times New Roman"/>
          <w:kern w:val="2"/>
        </w:rPr>
        <w:t>2）输出一行，如果点(x,y)在正方形内，则输出Yes，否则输出No。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程序运行示例：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输入：</w:t>
      </w:r>
      <w:r>
        <w:rPr>
          <w:rFonts w:ascii="等线" w:hAnsi="等线" w:eastAsia="等线" w:cs="Times New Roman"/>
          <w:kern w:val="2"/>
        </w:rPr>
        <w:t>1 1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输出：</w:t>
      </w:r>
      <w:r>
        <w:rPr>
          <w:rFonts w:ascii="等线" w:hAnsi="等线" w:eastAsia="等线" w:cs="Times New Roman"/>
          <w:kern w:val="2"/>
        </w:rPr>
        <w:t>Yes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输入：</w:t>
      </w:r>
      <w:r>
        <w:rPr>
          <w:rFonts w:ascii="等线" w:hAnsi="等线" w:eastAsia="等线" w:cs="Times New Roman"/>
          <w:kern w:val="2"/>
        </w:rPr>
        <w:t>1 3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  <w:r>
        <w:rPr>
          <w:rFonts w:hint="eastAsia" w:ascii="等线" w:hAnsi="等线" w:eastAsia="等线" w:cs="Times New Roman"/>
          <w:kern w:val="2"/>
        </w:rPr>
        <w:t>输出：No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程序源码：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int main(){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  <w:lang w:val="en-US" w:eastAsia="zh-CN"/>
        </w:rPr>
        <w:t>Int</w:t>
      </w:r>
      <w:r>
        <w:rPr>
          <w:rFonts w:hint="eastAsia" w:ascii="等线" w:hAnsi="等线" w:eastAsia="等线" w:cs="Times New Roman"/>
          <w:b/>
          <w:kern w:val="2"/>
        </w:rPr>
        <w:t xml:space="preserve"> a,b;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while(1){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 xml:space="preserve">    </w:t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scanf("%d %d",&amp;a,&amp;b);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if(a&lt;=2 &amp;&amp; a&gt;=-2){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if(b&lt;=2 &amp;&amp; b&gt;=-2){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    printf("yes");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else{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    printf("no");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else{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    printf("no");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if (a =</w:t>
      </w:r>
      <w:r>
        <w:rPr>
          <w:rFonts w:hint="eastAsia" w:ascii="等线" w:hAnsi="等线" w:eastAsia="等线" w:cs="Times New Roman"/>
          <w:b/>
          <w:kern w:val="2"/>
          <w:lang w:val="en-US" w:eastAsia="zh-CN"/>
        </w:rPr>
        <w:t>=</w:t>
      </w:r>
      <w:r>
        <w:rPr>
          <w:rFonts w:hint="eastAsia" w:ascii="等线" w:hAnsi="等线" w:eastAsia="等线" w:cs="Times New Roman"/>
          <w:b/>
          <w:kern w:val="2"/>
        </w:rPr>
        <w:t xml:space="preserve"> 999){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 xml:space="preserve">    </w:t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break;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ab/>
      </w:r>
      <w:r>
        <w:rPr>
          <w:rFonts w:hint="eastAsia" w:ascii="等线" w:hAnsi="等线" w:eastAsia="等线" w:cs="Times New Roman"/>
          <w:b/>
          <w:kern w:val="2"/>
        </w:rPr>
        <w:t>}</w:t>
      </w:r>
    </w:p>
    <w:p>
      <w:pPr>
        <w:widowControl w:val="0"/>
        <w:spacing w:after="0" w:line="240" w:lineRule="auto"/>
        <w:jc w:val="both"/>
        <w:rPr>
          <w:rFonts w:hint="eastAsia"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 xml:space="preserve">    return 0;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rPr>
          <w:rFonts w:hint="eastAsia" w:ascii="等线" w:hAnsi="等线" w:eastAsia="等线" w:cs="Times New Roman"/>
          <w:b/>
          <w:kern w:val="2"/>
        </w:rPr>
        <w:t>}</w:t>
      </w:r>
      <w:r>
        <w:rPr>
          <w:rFonts w:ascii="等线" w:hAnsi="等线" w:eastAsia="等线" w:cs="Times New Roman"/>
          <w:b/>
          <w:kern w:val="2"/>
        </w:rPr>
        <w:t xml:space="preserve"> 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  <w:u w:val="single"/>
        </w:rPr>
      </w:pPr>
      <w:r>
        <w:rPr>
          <w:rFonts w:hint="eastAsia" w:ascii="等线" w:hAnsi="等线" w:eastAsia="等线" w:cs="Times New Roman"/>
          <w:b/>
          <w:kern w:val="2"/>
          <w:u w:val="single"/>
        </w:rPr>
        <w:t>运行结果：</w:t>
      </w:r>
    </w:p>
    <w:p>
      <w:pPr>
        <w:widowControl w:val="0"/>
        <w:spacing w:after="0" w:line="240" w:lineRule="auto"/>
        <w:jc w:val="both"/>
        <w:rPr>
          <w:rFonts w:ascii="等线" w:hAnsi="等线" w:eastAsia="等线" w:cs="Times New Roman"/>
          <w:b/>
          <w:kern w:val="2"/>
        </w:rPr>
      </w:pPr>
      <w:r>
        <w:drawing>
          <wp:inline distT="0" distB="0" distL="114300" distR="114300">
            <wp:extent cx="6182360" cy="3315335"/>
            <wp:effectExtent l="0" t="0" r="889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2"/>
        <w:ind w:right="3240" w:rightChars="1543"/>
      </w:pPr>
      <w:r>
        <w:t xml:space="preserve"> </w:t>
      </w: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4"/>
        <w:rPr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>4</w:t>
      </w:r>
    </w:p>
    <w:p>
      <w:pPr>
        <w:rPr>
          <w:rFonts w:ascii="新宋体" w:hAnsi="新宋体" w:eastAsia="新宋体"/>
        </w:rPr>
      </w:pPr>
      <w:r>
        <w:rPr>
          <w:rFonts w:hint="eastAsia"/>
        </w:rPr>
        <w:t xml:space="preserve"> </w:t>
      </w:r>
      <w:r>
        <w:rPr>
          <w:rFonts w:hint="eastAsia" w:ascii="新宋体" w:hAnsi="新宋体" w:eastAsia="新宋体"/>
        </w:rPr>
        <w:t>设计程序实现输入百分制的成绩，并按照下表输出其对应的五分制等级和GPA。</w:t>
      </w:r>
    </w:p>
    <w:p>
      <w:pPr>
        <w:ind w:left="360"/>
        <w:jc w:val="center"/>
        <w:rPr>
          <w:rFonts w:ascii="新宋体" w:hAnsi="新宋体" w:eastAsia="新宋体"/>
          <w:color w:val="256AA4" w:themeColor="text2"/>
          <w14:textFill>
            <w14:solidFill>
              <w14:schemeClr w14:val="tx2"/>
            </w14:solidFill>
          </w14:textFill>
        </w:rPr>
      </w:pPr>
      <w:r>
        <w:rPr>
          <w:rFonts w:hint="eastAsia" w:ascii="新宋体" w:hAnsi="新宋体" w:eastAsia="新宋体"/>
          <w:color w:val="256AA4" w:themeColor="text2"/>
          <w14:textFill>
            <w14:solidFill>
              <w14:schemeClr w14:val="tx2"/>
            </w14:solidFill>
          </w14:textFill>
        </w:rPr>
        <w:t xml:space="preserve"> 百分制与五分制间的对照关系表</w:t>
      </w:r>
    </w:p>
    <w:tbl>
      <w:tblPr>
        <w:tblStyle w:val="89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992"/>
        <w:gridCol w:w="851"/>
        <w:gridCol w:w="850"/>
        <w:gridCol w:w="992"/>
        <w:gridCol w:w="85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jc w:val="center"/>
        </w:trPr>
        <w:tc>
          <w:tcPr>
            <w:tcW w:w="846" w:type="dxa"/>
            <w:shd w:val="clear" w:color="auto" w:fill="FDB7D8" w:themeFill="accent1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百分制</w:t>
            </w:r>
          </w:p>
        </w:tc>
        <w:tc>
          <w:tcPr>
            <w:tcW w:w="992" w:type="dxa"/>
            <w:shd w:val="clear" w:color="auto" w:fill="FDB7D8" w:themeFill="accent1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五分制</w:t>
            </w:r>
          </w:p>
        </w:tc>
        <w:tc>
          <w:tcPr>
            <w:tcW w:w="851" w:type="dxa"/>
            <w:tcBorders>
              <w:right w:val="double" w:color="auto" w:sz="4" w:space="0"/>
            </w:tcBorders>
            <w:shd w:val="clear" w:color="auto" w:fill="FDB7D8" w:themeFill="accent1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GPA</w:t>
            </w:r>
          </w:p>
        </w:tc>
        <w:tc>
          <w:tcPr>
            <w:tcW w:w="850" w:type="dxa"/>
            <w:tcBorders>
              <w:left w:val="double" w:color="auto" w:sz="4" w:space="0"/>
            </w:tcBorders>
            <w:shd w:val="clear" w:color="auto" w:fill="FDB7D8" w:themeFill="accent1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百分制</w:t>
            </w:r>
          </w:p>
        </w:tc>
        <w:tc>
          <w:tcPr>
            <w:tcW w:w="992" w:type="dxa"/>
            <w:shd w:val="clear" w:color="auto" w:fill="FDB7D8" w:themeFill="accent1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五分制</w:t>
            </w:r>
          </w:p>
        </w:tc>
        <w:tc>
          <w:tcPr>
            <w:tcW w:w="851" w:type="dxa"/>
            <w:shd w:val="clear" w:color="auto" w:fill="FDB7D8" w:themeFill="accent1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GPA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jc w:val="center"/>
        </w:trPr>
        <w:tc>
          <w:tcPr>
            <w:tcW w:w="846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100</w:t>
            </w:r>
            <w:r>
              <w:rPr>
                <w:rFonts w:ascii="新宋体" w:hAnsi="新宋体" w:eastAsia="新宋体"/>
              </w:rPr>
              <w:t>~95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A+</w:t>
            </w:r>
          </w:p>
        </w:tc>
        <w:tc>
          <w:tcPr>
            <w:tcW w:w="851" w:type="dxa"/>
            <w:tcBorders>
              <w:righ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4.3</w:t>
            </w:r>
          </w:p>
        </w:tc>
        <w:tc>
          <w:tcPr>
            <w:tcW w:w="850" w:type="dxa"/>
            <w:tcBorders>
              <w:lef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71~68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C</w:t>
            </w:r>
          </w:p>
        </w:tc>
        <w:tc>
          <w:tcPr>
            <w:tcW w:w="851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2</w:t>
            </w:r>
            <w:r>
              <w:rPr>
                <w:rFonts w:ascii="新宋体" w:hAnsi="新宋体" w:eastAsia="新宋体"/>
              </w:rPr>
              <w:t>.0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94~90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A</w:t>
            </w:r>
          </w:p>
        </w:tc>
        <w:tc>
          <w:tcPr>
            <w:tcW w:w="851" w:type="dxa"/>
            <w:tcBorders>
              <w:right w:val="double" w:color="auto" w:sz="4" w:space="0"/>
            </w:tcBorders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4.</w:t>
            </w:r>
            <w:r>
              <w:rPr>
                <w:rFonts w:ascii="新宋体" w:hAnsi="新宋体" w:eastAsia="新宋体"/>
              </w:rPr>
              <w:t>0</w:t>
            </w:r>
          </w:p>
        </w:tc>
        <w:tc>
          <w:tcPr>
            <w:tcW w:w="850" w:type="dxa"/>
            <w:tcBorders>
              <w:left w:val="double" w:color="auto" w:sz="4" w:space="0"/>
            </w:tcBorders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67~65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C-</w:t>
            </w:r>
          </w:p>
        </w:tc>
        <w:tc>
          <w:tcPr>
            <w:tcW w:w="851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1.7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89~85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A-</w:t>
            </w:r>
          </w:p>
        </w:tc>
        <w:tc>
          <w:tcPr>
            <w:tcW w:w="851" w:type="dxa"/>
            <w:tcBorders>
              <w:righ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3.7</w:t>
            </w:r>
          </w:p>
        </w:tc>
        <w:tc>
          <w:tcPr>
            <w:tcW w:w="850" w:type="dxa"/>
            <w:tcBorders>
              <w:lef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64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D+</w:t>
            </w:r>
          </w:p>
        </w:tc>
        <w:tc>
          <w:tcPr>
            <w:tcW w:w="851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1.5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84~82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B+</w:t>
            </w:r>
          </w:p>
        </w:tc>
        <w:tc>
          <w:tcPr>
            <w:tcW w:w="851" w:type="dxa"/>
            <w:tcBorders>
              <w:right w:val="double" w:color="auto" w:sz="4" w:space="0"/>
            </w:tcBorders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3.3</w:t>
            </w:r>
          </w:p>
        </w:tc>
        <w:tc>
          <w:tcPr>
            <w:tcW w:w="850" w:type="dxa"/>
            <w:tcBorders>
              <w:left w:val="double" w:color="auto" w:sz="4" w:space="0"/>
            </w:tcBorders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63~61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D</w:t>
            </w:r>
          </w:p>
        </w:tc>
        <w:tc>
          <w:tcPr>
            <w:tcW w:w="851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1.3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jc w:val="center"/>
        </w:trPr>
        <w:tc>
          <w:tcPr>
            <w:tcW w:w="846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81~78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B</w:t>
            </w:r>
          </w:p>
        </w:tc>
        <w:tc>
          <w:tcPr>
            <w:tcW w:w="851" w:type="dxa"/>
            <w:tcBorders>
              <w:righ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3.0</w:t>
            </w:r>
          </w:p>
        </w:tc>
        <w:tc>
          <w:tcPr>
            <w:tcW w:w="850" w:type="dxa"/>
            <w:tcBorders>
              <w:lef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60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D-</w:t>
            </w:r>
          </w:p>
        </w:tc>
        <w:tc>
          <w:tcPr>
            <w:tcW w:w="851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1</w:t>
            </w:r>
            <w:r>
              <w:rPr>
                <w:rFonts w:ascii="新宋体" w:hAnsi="新宋体" w:eastAsia="新宋体"/>
              </w:rPr>
              <w:t>.0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77~75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B-</w:t>
            </w:r>
          </w:p>
        </w:tc>
        <w:tc>
          <w:tcPr>
            <w:tcW w:w="851" w:type="dxa"/>
            <w:tcBorders>
              <w:right w:val="double" w:color="auto" w:sz="4" w:space="0"/>
            </w:tcBorders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2.7</w:t>
            </w:r>
          </w:p>
        </w:tc>
        <w:tc>
          <w:tcPr>
            <w:tcW w:w="850" w:type="dxa"/>
            <w:tcBorders>
              <w:left w:val="double" w:color="auto" w:sz="4" w:space="0"/>
            </w:tcBorders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&lt;60</w:t>
            </w:r>
          </w:p>
        </w:tc>
        <w:tc>
          <w:tcPr>
            <w:tcW w:w="992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F</w:t>
            </w:r>
          </w:p>
        </w:tc>
        <w:tc>
          <w:tcPr>
            <w:tcW w:w="851" w:type="dxa"/>
            <w:shd w:val="clear" w:color="auto" w:fill="FDE1D3" w:themeFill="accent6" w:themeFillTint="33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6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74~72</w:t>
            </w: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C+</w:t>
            </w:r>
          </w:p>
        </w:tc>
        <w:tc>
          <w:tcPr>
            <w:tcW w:w="851" w:type="dxa"/>
            <w:tcBorders>
              <w:righ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  <w:r>
              <w:rPr>
                <w:rFonts w:hint="eastAsia" w:ascii="新宋体" w:hAnsi="新宋体" w:eastAsia="新宋体"/>
              </w:rPr>
              <w:t>2.3</w:t>
            </w:r>
          </w:p>
        </w:tc>
        <w:tc>
          <w:tcPr>
            <w:tcW w:w="850" w:type="dxa"/>
            <w:tcBorders>
              <w:left w:val="double" w:color="auto" w:sz="4" w:space="0"/>
            </w:tcBorders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</w:p>
        </w:tc>
        <w:tc>
          <w:tcPr>
            <w:tcW w:w="992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</w:p>
        </w:tc>
        <w:tc>
          <w:tcPr>
            <w:tcW w:w="851" w:type="dxa"/>
          </w:tcPr>
          <w:p>
            <w:pPr>
              <w:spacing w:after="0"/>
              <w:jc w:val="center"/>
              <w:rPr>
                <w:rFonts w:ascii="新宋体" w:hAnsi="新宋体" w:eastAsia="新宋体"/>
              </w:rPr>
            </w:pPr>
          </w:p>
        </w:tc>
      </w:tr>
    </w:tbl>
    <w:p>
      <w:pPr>
        <w:ind w:left="360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程序编写要求：</w:t>
      </w:r>
    </w:p>
    <w:p>
      <w:pPr>
        <w:widowControl w:val="0"/>
        <w:numPr>
          <w:ilvl w:val="0"/>
          <w:numId w:val="13"/>
        </w:numPr>
        <w:spacing w:after="0" w:line="240" w:lineRule="auto"/>
        <w:jc w:val="both"/>
        <w:rPr>
          <w:rFonts w:ascii="等线" w:hAnsi="等线" w:eastAsia="等线" w:cs="Times New Roman"/>
          <w:szCs w:val="21"/>
        </w:rPr>
      </w:pPr>
      <w:r>
        <w:rPr>
          <w:rFonts w:hint="eastAsia" w:ascii="等线" w:hAnsi="等线" w:eastAsia="等线" w:cs="Times New Roman"/>
          <w:szCs w:val="21"/>
        </w:rPr>
        <w:t>百分制成绩用i</w:t>
      </w:r>
      <w:r>
        <w:rPr>
          <w:rFonts w:ascii="等线" w:hAnsi="等线" w:eastAsia="等线" w:cs="Times New Roman"/>
          <w:szCs w:val="21"/>
        </w:rPr>
        <w:t>nt</w:t>
      </w:r>
      <w:r>
        <w:rPr>
          <w:rFonts w:hint="eastAsia" w:ascii="等线" w:hAnsi="等线" w:eastAsia="等线" w:cs="Times New Roman"/>
          <w:szCs w:val="21"/>
        </w:rPr>
        <w:t>类型，</w:t>
      </w:r>
      <w:r>
        <w:rPr>
          <w:rFonts w:hint="eastAsia" w:ascii="新宋体" w:hAnsi="新宋体" w:eastAsia="新宋体"/>
        </w:rPr>
        <w:t>在输入百分制成绩后，需要用i</w:t>
      </w:r>
      <w:r>
        <w:rPr>
          <w:rFonts w:ascii="新宋体" w:hAnsi="新宋体" w:eastAsia="新宋体"/>
        </w:rPr>
        <w:t>f</w:t>
      </w:r>
      <w:r>
        <w:rPr>
          <w:rFonts w:hint="eastAsia" w:ascii="新宋体" w:hAnsi="新宋体" w:eastAsia="新宋体"/>
        </w:rPr>
        <w:t>语句判断输入成绩的合理性，对0~1</w:t>
      </w:r>
      <w:r>
        <w:rPr>
          <w:rFonts w:ascii="新宋体" w:hAnsi="新宋体" w:eastAsia="新宋体"/>
        </w:rPr>
        <w:t>00</w:t>
      </w:r>
      <w:r>
        <w:rPr>
          <w:rFonts w:hint="eastAsia" w:ascii="新宋体" w:hAnsi="新宋体" w:eastAsia="新宋体"/>
        </w:rPr>
        <w:t>之外的数据给出错误提示，并退出程序；</w:t>
      </w:r>
    </w:p>
    <w:p>
      <w:pPr>
        <w:widowControl w:val="0"/>
        <w:numPr>
          <w:ilvl w:val="0"/>
          <w:numId w:val="13"/>
        </w:numPr>
        <w:spacing w:after="0" w:line="240" w:lineRule="auto"/>
        <w:jc w:val="both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对0~1</w:t>
      </w:r>
      <w:r>
        <w:rPr>
          <w:rFonts w:ascii="新宋体" w:hAnsi="新宋体" w:eastAsia="新宋体"/>
        </w:rPr>
        <w:t>00</w:t>
      </w:r>
      <w:r>
        <w:rPr>
          <w:rFonts w:hint="eastAsia" w:ascii="新宋体" w:hAnsi="新宋体" w:eastAsia="新宋体"/>
        </w:rPr>
        <w:t>的成绩</w:t>
      </w:r>
      <w:r>
        <w:rPr>
          <w:rFonts w:hint="eastAsia" w:ascii="等线" w:hAnsi="等线" w:eastAsia="等线" w:cs="Times New Roman"/>
          <w:szCs w:val="21"/>
        </w:rPr>
        <w:t>使用</w:t>
      </w:r>
      <w:r>
        <w:rPr>
          <w:rFonts w:ascii="等线" w:hAnsi="等线" w:eastAsia="等线" w:cs="Times New Roman"/>
          <w:szCs w:val="21"/>
        </w:rPr>
        <w:t>switch</w:t>
      </w:r>
      <w:r>
        <w:rPr>
          <w:rFonts w:hint="eastAsia" w:ascii="等线" w:hAnsi="等线" w:eastAsia="等线" w:cs="Times New Roman"/>
          <w:szCs w:val="21"/>
        </w:rPr>
        <w:t>语句实现分支结构程序，输其五分制等级和G</w:t>
      </w:r>
      <w:r>
        <w:rPr>
          <w:rFonts w:ascii="等线" w:hAnsi="等线" w:eastAsia="等线" w:cs="Times New Roman"/>
          <w:szCs w:val="21"/>
        </w:rPr>
        <w:t>PA</w:t>
      </w:r>
      <w:r>
        <w:rPr>
          <w:rFonts w:hint="eastAsia" w:ascii="等线" w:hAnsi="等线" w:eastAsia="等线" w:cs="Times New Roman"/>
          <w:szCs w:val="21"/>
        </w:rPr>
        <w:t xml:space="preserve"> </w:t>
      </w:r>
    </w:p>
    <w:p>
      <w:pPr>
        <w:widowControl w:val="0"/>
        <w:spacing w:after="0" w:line="240" w:lineRule="auto"/>
        <w:jc w:val="both"/>
        <w:rPr>
          <w:rFonts w:ascii="新宋体" w:hAnsi="新宋体" w:eastAsia="新宋体"/>
        </w:rPr>
      </w:pPr>
    </w:p>
    <w:p>
      <w:pPr>
        <w:ind w:left="360"/>
        <w:rPr>
          <w:rFonts w:ascii="新宋体" w:hAnsi="新宋体" w:eastAsia="新宋体"/>
          <w:b/>
        </w:rPr>
      </w:pPr>
      <w:r>
        <w:rPr>
          <w:rFonts w:hint="eastAsia" w:ascii="新宋体" w:hAnsi="新宋体" w:eastAsia="新宋体"/>
          <w:b/>
        </w:rPr>
        <w:t>程序运行示例：</w:t>
      </w:r>
    </w:p>
    <w:p>
      <w:pPr>
        <w:ind w:left="360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输入：</w:t>
      </w:r>
      <w:r>
        <w:rPr>
          <w:rFonts w:ascii="新宋体" w:hAnsi="新宋体" w:eastAsia="新宋体"/>
        </w:rPr>
        <w:t xml:space="preserve"> 96</w:t>
      </w:r>
    </w:p>
    <w:p>
      <w:pPr>
        <w:ind w:left="360"/>
        <w:rPr>
          <w:rFonts w:ascii="新宋体" w:hAnsi="新宋体" w:eastAsia="新宋体"/>
        </w:rPr>
      </w:pPr>
      <w:r>
        <w:rPr>
          <w:rFonts w:hint="eastAsia" w:ascii="新宋体" w:hAnsi="新宋体" w:eastAsia="新宋体"/>
        </w:rPr>
        <w:t>输出：百分制=</w:t>
      </w:r>
      <w:r>
        <w:rPr>
          <w:rFonts w:ascii="新宋体" w:hAnsi="新宋体" w:eastAsia="新宋体"/>
        </w:rPr>
        <w:t>96</w:t>
      </w:r>
      <w:r>
        <w:rPr>
          <w:rFonts w:hint="eastAsia" w:ascii="新宋体" w:hAnsi="新宋体" w:eastAsia="新宋体"/>
        </w:rPr>
        <w:t>，</w:t>
      </w:r>
      <w:r>
        <w:rPr>
          <w:rFonts w:ascii="新宋体" w:hAnsi="新宋体" w:eastAsia="新宋体"/>
        </w:rPr>
        <w:t>五分制</w:t>
      </w:r>
      <w:r>
        <w:rPr>
          <w:rFonts w:hint="eastAsia" w:ascii="新宋体" w:hAnsi="新宋体" w:eastAsia="新宋体"/>
        </w:rPr>
        <w:t>=</w:t>
      </w:r>
      <w:r>
        <w:rPr>
          <w:rFonts w:ascii="新宋体" w:hAnsi="新宋体" w:eastAsia="新宋体"/>
        </w:rPr>
        <w:t>A+，GPA=4.3</w:t>
      </w: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  <w:rPr>
          <w:b/>
          <w:u w:val="single"/>
        </w:rPr>
      </w:pPr>
      <w:r>
        <w:rPr>
          <w:rFonts w:hint="eastAsia"/>
          <w:b/>
          <w:u w:val="single"/>
        </w:rPr>
        <w:t>程序源码：</w:t>
      </w: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>int main(){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printf("输入您百分制的成绩：\n");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int a,temp;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scanf("%d",&amp;a);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if(a&gt;100 || a&lt;0){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printf("超出正常范围。\n");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return 0;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else{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if(a&lt;=100 &amp;&amp; a&gt;=95)</w:t>
      </w:r>
      <w:r>
        <w:rPr>
          <w:rFonts w:hint="eastAsia"/>
          <w:b/>
        </w:rPr>
        <w:tab/>
      </w:r>
      <w:r>
        <w:rPr>
          <w:rFonts w:hint="eastAsia"/>
          <w:b/>
        </w:rPr>
        <w:t>temp = 1;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if(a&lt;95 &amp;&amp; a&gt;=90)</w:t>
      </w:r>
      <w:r>
        <w:rPr>
          <w:rFonts w:hint="eastAsia"/>
          <w:b/>
        </w:rPr>
        <w:tab/>
      </w:r>
      <w:r>
        <w:rPr>
          <w:rFonts w:hint="eastAsia"/>
          <w:b/>
        </w:rPr>
        <w:t>temp = 2;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if(a&lt;90 &amp;&amp; a&gt;=85)</w:t>
      </w:r>
      <w:r>
        <w:rPr>
          <w:rFonts w:hint="eastAsia"/>
          <w:b/>
        </w:rPr>
        <w:tab/>
      </w:r>
      <w:r>
        <w:rPr>
          <w:rFonts w:hint="eastAsia"/>
          <w:b/>
        </w:rPr>
        <w:t>temp = 3;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if(a&lt;85 &amp;&amp; a&gt;=82)</w:t>
      </w:r>
      <w:r>
        <w:rPr>
          <w:rFonts w:hint="eastAsia"/>
          <w:b/>
        </w:rPr>
        <w:tab/>
      </w:r>
      <w:r>
        <w:rPr>
          <w:rFonts w:hint="eastAsia"/>
          <w:b/>
        </w:rPr>
        <w:t>temp = 4;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if(a&lt;82 &amp;&amp; a&gt;=78)</w:t>
      </w:r>
      <w:r>
        <w:rPr>
          <w:rFonts w:hint="eastAsia"/>
          <w:b/>
        </w:rPr>
        <w:tab/>
      </w:r>
      <w:r>
        <w:rPr>
          <w:rFonts w:hint="eastAsia"/>
          <w:b/>
        </w:rPr>
        <w:t>temp = 5;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if(a&lt;78 &amp;&amp; a&gt;=75)</w:t>
      </w:r>
      <w:r>
        <w:rPr>
          <w:rFonts w:hint="eastAsia"/>
          <w:b/>
        </w:rPr>
        <w:tab/>
      </w:r>
      <w:r>
        <w:rPr>
          <w:rFonts w:hint="eastAsia"/>
          <w:b/>
        </w:rPr>
        <w:t>temp = 6;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if(a&lt;75 &amp;&amp; a&gt;=72)</w:t>
      </w:r>
      <w:r>
        <w:rPr>
          <w:rFonts w:hint="eastAsia"/>
          <w:b/>
        </w:rPr>
        <w:tab/>
      </w:r>
      <w:r>
        <w:rPr>
          <w:rFonts w:hint="eastAsia"/>
          <w:b/>
        </w:rPr>
        <w:t>temp = 7;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if(a&lt;72 &amp;&amp; a&gt;=68)</w:t>
      </w:r>
      <w:r>
        <w:rPr>
          <w:rFonts w:hint="eastAsia"/>
          <w:b/>
        </w:rPr>
        <w:tab/>
      </w:r>
      <w:r>
        <w:rPr>
          <w:rFonts w:hint="eastAsia"/>
          <w:b/>
        </w:rPr>
        <w:t>temp = 8;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if(a&lt;68 &amp;&amp; a&gt;=65)</w:t>
      </w:r>
      <w:r>
        <w:rPr>
          <w:rFonts w:hint="eastAsia"/>
          <w:b/>
        </w:rPr>
        <w:tab/>
      </w:r>
      <w:r>
        <w:rPr>
          <w:rFonts w:hint="eastAsia"/>
          <w:b/>
        </w:rPr>
        <w:t>temp = 9;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if(a==64)</w:t>
      </w:r>
      <w:r>
        <w:rPr>
          <w:rFonts w:hint="eastAsia"/>
          <w:b/>
        </w:rPr>
        <w:tab/>
      </w:r>
      <w:r>
        <w:rPr>
          <w:rFonts w:hint="eastAsia"/>
          <w:b/>
        </w:rPr>
        <w:t>temp = 10;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if(a&lt;64 &amp;&amp; a&gt;=61)</w:t>
      </w:r>
      <w:r>
        <w:rPr>
          <w:rFonts w:hint="eastAsia"/>
          <w:b/>
        </w:rPr>
        <w:tab/>
      </w:r>
      <w:r>
        <w:rPr>
          <w:rFonts w:hint="eastAsia"/>
          <w:b/>
        </w:rPr>
        <w:t>temp = 11;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 if(a==60)</w:t>
      </w:r>
      <w:r>
        <w:rPr>
          <w:rFonts w:hint="eastAsia"/>
          <w:b/>
        </w:rPr>
        <w:tab/>
      </w:r>
      <w:r>
        <w:rPr>
          <w:rFonts w:hint="eastAsia"/>
          <w:b/>
        </w:rPr>
        <w:t>temp = 12;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else</w:t>
      </w:r>
      <w:r>
        <w:rPr>
          <w:rFonts w:hint="eastAsia"/>
          <w:b/>
        </w:rPr>
        <w:tab/>
      </w:r>
      <w:r>
        <w:rPr>
          <w:rFonts w:hint="eastAsia"/>
          <w:b/>
        </w:rPr>
        <w:t>temp = 13;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switch(temp){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1: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printf("百分制=%d，五分制=A+，GPA=4.3",a);break;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2: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printf("百分制=%d，五分制=A，GPA=4.0",a);break;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3: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printf("百分制=%d，五分制=A-，GPA=3.7",a);break;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4: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printf("百分制=%d，五分制=B+，GPA=3.3",a);break;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5: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printf("百分制=%d，五分制=B，GPA=3.0",a);break;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6: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printf("百分制=%d，五分制=B-，GPA=2.7",a);break;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7: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printf("百分制=%d，五分制=C+，GPA=2.3",a);break;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8: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printf("百分制=%d，五分制=C，GPA=2.0",a);break;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9: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printf("百分制=%d，五分制=C-，GPA=1.7",a);break;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10: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printf("百分制=%d，五分制=D+，GPA=1.5",a);break;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11: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printf("百分制=%d，五分制=D，GPA=1.3",a);break;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case 12: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printf("百分制=%d，五分制=D-，GPA=1.0",a);break;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default: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printf("百分制=%d，五分制=F，GPA=0",a);break;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}</w:t>
      </w:r>
    </w:p>
    <w:p>
      <w:pPr>
        <w:pStyle w:val="262"/>
        <w:ind w:right="3240" w:rightChars="1543"/>
        <w:rPr>
          <w:rFonts w:hint="eastAsia"/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return 1;</w:t>
      </w:r>
    </w:p>
    <w:p>
      <w:pPr>
        <w:pStyle w:val="262"/>
        <w:ind w:right="3240" w:rightChars="1543"/>
        <w:rPr>
          <w:b/>
        </w:rPr>
      </w:pPr>
      <w:r>
        <w:rPr>
          <w:rFonts w:hint="eastAsia"/>
          <w:b/>
        </w:rPr>
        <w:t>}</w:t>
      </w:r>
      <w:bookmarkStart w:id="0" w:name="_GoBack"/>
      <w:bookmarkEnd w:id="0"/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</w:rPr>
      </w:pPr>
    </w:p>
    <w:p>
      <w:pPr>
        <w:pStyle w:val="262"/>
        <w:ind w:right="3240" w:rightChars="1543"/>
        <w:rPr>
          <w:b/>
          <w:u w:val="single"/>
        </w:rPr>
      </w:pPr>
      <w:r>
        <w:rPr>
          <w:rFonts w:hint="eastAsia"/>
          <w:b/>
          <w:u w:val="single"/>
        </w:rPr>
        <w:t>运行结果截图：</w:t>
      </w:r>
    </w:p>
    <w:p>
      <w:pPr>
        <w:pStyle w:val="262"/>
        <w:ind w:right="3240" w:rightChars="1543"/>
        <w:rPr>
          <w:b/>
        </w:rPr>
      </w:pPr>
      <w:r>
        <w:drawing>
          <wp:inline distT="0" distB="0" distL="114300" distR="114300">
            <wp:extent cx="6182360" cy="3315335"/>
            <wp:effectExtent l="0" t="0" r="889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2"/>
      </w:pPr>
    </w:p>
    <w:p>
      <w:pPr>
        <w:pStyle w:val="262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262"/>
        <w:ind w:right="3240" w:rightChars="1543"/>
      </w:pPr>
    </w:p>
    <w:p>
      <w:pPr>
        <w:pStyle w:val="3"/>
        <w:rPr>
          <w:color w:val="FCC5A9" w:themeColor="accent6" w:themeTint="66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FCC5A9" w:themeColor="accent6" w:themeTint="66"/>
          <w:lang w:val="zh-CN" w:bidi="zh-CN"/>
          <w14:textFill>
            <w14:solidFill>
              <w14:schemeClr w14:val="accent6">
                <w14:lumMod w14:val="40000"/>
                <w14:lumOff w14:val="60000"/>
              </w14:schemeClr>
            </w14:solidFill>
          </w14:textFill>
        </w:rPr>
        <w:t xml:space="preserve"> </w:t>
      </w:r>
    </w:p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4FD84B86"/>
    <w:multiLevelType w:val="multilevel"/>
    <w:tmpl w:val="4FD84B86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 w:ascii="新宋体" w:hAnsi="新宋体" w:eastAsia="新宋体" w:cstheme="minorBidi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removePersonalInformation/>
  <w:doNotDisplayPageBoundaries w:val="1"/>
  <w:bordersDoNotSurroundHeader w:val="1"/>
  <w:bordersDoNotSurroundFooter w:val="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97412"/>
    <w:rsid w:val="000A477C"/>
    <w:rsid w:val="000C22BA"/>
    <w:rsid w:val="000D3B03"/>
    <w:rsid w:val="000E7930"/>
    <w:rsid w:val="00116A32"/>
    <w:rsid w:val="00170B79"/>
    <w:rsid w:val="00183287"/>
    <w:rsid w:val="001A7E9B"/>
    <w:rsid w:val="001E7FD5"/>
    <w:rsid w:val="00245FB1"/>
    <w:rsid w:val="00247537"/>
    <w:rsid w:val="00261DAC"/>
    <w:rsid w:val="00262DC0"/>
    <w:rsid w:val="0026678F"/>
    <w:rsid w:val="002B1D0C"/>
    <w:rsid w:val="002E6F9A"/>
    <w:rsid w:val="00302A2A"/>
    <w:rsid w:val="00321A18"/>
    <w:rsid w:val="00336B37"/>
    <w:rsid w:val="0035513C"/>
    <w:rsid w:val="00355E2E"/>
    <w:rsid w:val="003B4CA9"/>
    <w:rsid w:val="003D5E48"/>
    <w:rsid w:val="003F3931"/>
    <w:rsid w:val="00432AA6"/>
    <w:rsid w:val="004347CB"/>
    <w:rsid w:val="004F2159"/>
    <w:rsid w:val="00534A3E"/>
    <w:rsid w:val="00555FF5"/>
    <w:rsid w:val="00577242"/>
    <w:rsid w:val="00587D20"/>
    <w:rsid w:val="005970C3"/>
    <w:rsid w:val="005A3EBA"/>
    <w:rsid w:val="005D608A"/>
    <w:rsid w:val="00600433"/>
    <w:rsid w:val="0066288D"/>
    <w:rsid w:val="006644C3"/>
    <w:rsid w:val="00693182"/>
    <w:rsid w:val="006C0713"/>
    <w:rsid w:val="00722A2F"/>
    <w:rsid w:val="00726386"/>
    <w:rsid w:val="0073212B"/>
    <w:rsid w:val="00740D04"/>
    <w:rsid w:val="00774A89"/>
    <w:rsid w:val="007A254D"/>
    <w:rsid w:val="00835706"/>
    <w:rsid w:val="008622B4"/>
    <w:rsid w:val="0086581D"/>
    <w:rsid w:val="00865A31"/>
    <w:rsid w:val="008872F8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C5A9E"/>
    <w:rsid w:val="00B30C18"/>
    <w:rsid w:val="00B37B93"/>
    <w:rsid w:val="00B464D3"/>
    <w:rsid w:val="00B9749C"/>
    <w:rsid w:val="00BA4BC4"/>
    <w:rsid w:val="00C55D16"/>
    <w:rsid w:val="00C8063B"/>
    <w:rsid w:val="00C87E4F"/>
    <w:rsid w:val="00C9148B"/>
    <w:rsid w:val="00CC2C6D"/>
    <w:rsid w:val="00CF1574"/>
    <w:rsid w:val="00D171AC"/>
    <w:rsid w:val="00D64AE6"/>
    <w:rsid w:val="00DB1D49"/>
    <w:rsid w:val="00DD73F5"/>
    <w:rsid w:val="00DE1986"/>
    <w:rsid w:val="00E4385C"/>
    <w:rsid w:val="00E66AFC"/>
    <w:rsid w:val="00E72DBD"/>
    <w:rsid w:val="00E81499"/>
    <w:rsid w:val="00EC5C7A"/>
    <w:rsid w:val="00F1423A"/>
    <w:rsid w:val="00FA1C41"/>
    <w:rsid w:val="00FC41DB"/>
    <w:rsid w:val="4CDD0D3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qFormat="1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qFormat="1" w:uiPriority="0" w:name="Closing"/>
    <w:lsdException w:uiPriority="0" w:name="Signature"/>
    <w:lsdException w:qFormat="1" w:uiPriority="1" w:name="Default Paragraph Font"/>
    <w:lsdException w:qFormat="1" w:uiPriority="0" w:name="Body Text"/>
    <w:lsdException w:qFormat="1"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qFormat="1" w:uiPriority="99" w:semiHidden="0" w:name="Date"/>
    <w:lsdException w:qFormat="1" w:uiPriority="0" w:name="Body Text First Indent"/>
    <w:lsdException w:qFormat="1" w:uiPriority="0" w:name="Body Text First Indent 2"/>
    <w:lsdException w:uiPriority="0" w:name="Note Heading"/>
    <w:lsdException w:qFormat="1" w:uiPriority="0" w:name="Body Text 2"/>
    <w:lsdException w:qFormat="1" w:uiPriority="0" w:name="Body Text 3"/>
    <w:lsdException w:qFormat="1" w:uiPriority="0" w:name="Body Text Indent 2"/>
    <w:lsdException w:qFormat="1" w:uiPriority="0" w:name="Body Text Indent 3"/>
    <w:lsdException w:qFormat="1" w:uiPriority="0" w:name="Block Text"/>
    <w:lsdException w:uiPriority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name="Balloon Text"/>
    <w:lsdException w:unhideWhenUsed="0" w:uiPriority="39" w:semiHidden="0" w:name="Table Grid"/>
    <w:lsdException w:uiPriority="0" w:name="Table Theme"/>
    <w:lsdException w:qFormat="1"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qFormat="1"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qFormat="1"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uiPriority="0" w:name="Colorful List Accent 6"/>
    <w:lsdException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qFormat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qFormat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qFormat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qFormat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qFormat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qFormat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qFormat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qFormat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qFormat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qFormat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qFormat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qFormat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qFormat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qFormat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qFormat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qFormat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qFormat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qFormat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qFormat/>
    <w:uiPriority w:val="0"/>
    <w:pPr>
      <w:spacing w:after="200"/>
      <w:ind w:firstLine="360"/>
    </w:pPr>
  </w:style>
  <w:style w:type="table" w:styleId="89">
    <w:name w:val="Table Grid"/>
    <w:basedOn w:val="88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qFormat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qFormat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qFormat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qFormat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qFormat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qFormat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qFormat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qFormat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qFormat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qFormat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qFormat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qFormat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qFormat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qFormat/>
    <w:uiPriority w:val="0"/>
  </w:style>
  <w:style w:type="character" w:customStyle="1" w:styleId="268">
    <w:name w:val="正文文本 字符"/>
    <w:basedOn w:val="231"/>
    <w:link w:val="34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qFormat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qFormat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4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E428D-C27A-47C5-9B91-EF8FBB317E0E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CA74777-9C48-4306-9439-1305A002AB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3</Pages>
  <Words>220</Words>
  <Characters>1259</Characters>
  <Lines>10</Lines>
  <Paragraphs>2</Paragraphs>
  <TotalTime>85</TotalTime>
  <ScaleCrop>false</ScaleCrop>
  <LinksUpToDate>false</LinksUpToDate>
  <CharactersWithSpaces>1477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2021-08-26T14:53:00Z</dcterms:created>
  <dcterms:modified xsi:type="dcterms:W3CDTF">2021-10-13T14:33:37Z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2052-11.1.0.10938</vt:lpwstr>
  </property>
  <property fmtid="{D5CDD505-2E9C-101B-9397-08002B2CF9AE}" pid="4" name="ICV">
    <vt:lpwstr>878D6021BC8B4C2AAAC4DB06ABDED812</vt:lpwstr>
  </property>
</Properties>
</file>