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4"/>
        <w:rPr>
          <w:b/>
          <w:color w:val="FFFF00"/>
        </w:rPr>
      </w:pPr>
      <w:r>
        <w:rPr>
          <w:rFonts w:hint="eastAsia"/>
          <w:color w:val="000000" w:themeColor="text1"/>
          <w:lang w:val="zh-CN" w:bidi="zh-CN"/>
          <w14:textFill>
            <w14:solidFill>
              <w14:schemeClr w14:val="tx1"/>
            </w14:solidFill>
          </w14:textFill>
        </w:rPr>
        <w:t>《计算机程序设计</w:t>
      </w:r>
      <w:r>
        <w:rPr>
          <w:color w:val="000000" w:themeColor="text1"/>
          <w14:textFill>
            <w14:solidFill>
              <w14:schemeClr w14:val="tx1"/>
            </w14:solidFill>
          </w14:textFill>
        </w:rPr>
        <mc:AlternateContent>
          <mc:Choice Requires="wpg">
            <w:drawing>
              <wp:anchor distT="0" distB="0" distL="114300" distR="114300" simplePos="0" relativeHeight="251660288" behindDoc="1" locked="1" layoutInCell="1" allowOverlap="1">
                <wp:simplePos x="0" y="0"/>
                <wp:positionH relativeFrom="page">
                  <wp:posOffset>-95250</wp:posOffset>
                </wp:positionH>
                <wp:positionV relativeFrom="page">
                  <wp:posOffset>438150</wp:posOffset>
                </wp:positionV>
                <wp:extent cx="8020685" cy="2247900"/>
                <wp:effectExtent l="0" t="0" r="0" b="0"/>
                <wp:wrapNone/>
                <wp:docPr id="6" name="组 6" descr="堆叠的书本、黑板和笔筒中的铅笔" title="背景横幅"/>
                <wp:cNvGraphicFramePr/>
                <a:graphic xmlns:a="http://schemas.openxmlformats.org/drawingml/2006/main">
                  <a:graphicData uri="http://schemas.microsoft.com/office/word/2010/wordprocessingGroup">
                    <wpg:wgp>
                      <wpg:cNvGrpSpPr/>
                      <wpg:grpSpPr>
                        <a:xfrm>
                          <a:off x="0" y="0"/>
                          <a:ext cx="8020685" cy="2247900"/>
                          <a:chOff x="0" y="0"/>
                          <a:chExt cx="8021320" cy="3003550"/>
                        </a:xfrm>
                      </wpg:grpSpPr>
                      <wps:wsp>
                        <wps:cNvPr id="4" name="矩形 62"/>
                        <wps:cNvSpPr>
                          <a:spLocks noChangeArrowheads="1"/>
                        </wps:cNvSpPr>
                        <wps:spPr bwMode="auto">
                          <a:xfrm>
                            <a:off x="0" y="0"/>
                            <a:ext cx="6743700" cy="482600"/>
                          </a:xfrm>
                          <a:prstGeom prst="rect">
                            <a:avLst/>
                          </a:prstGeom>
                          <a:solidFill>
                            <a:schemeClr val="accent2">
                              <a:lumMod val="100000"/>
                              <a:lumOff val="0"/>
                            </a:schemeClr>
                          </a:solidFill>
                          <a:ln>
                            <a:noFill/>
                          </a:ln>
                          <a:effectLst/>
                        </wps:spPr>
                        <wps:bodyPr rot="0" vert="horz" wrap="square" lIns="91440" tIns="91440" rIns="91440" bIns="91440" anchor="t" anchorCtr="0" upright="1">
                          <a:noAutofit/>
                        </wps:bodyPr>
                      </wps:wsp>
                      <wps:wsp>
                        <wps:cNvPr id="5" name="自选图形 63"/>
                        <wps:cNvSpPr>
                          <a:spLocks noChangeArrowheads="1"/>
                        </wps:cNvSpPr>
                        <wps:spPr bwMode="auto">
                          <a:xfrm>
                            <a:off x="5324475" y="485775"/>
                            <a:ext cx="1422400" cy="234950"/>
                          </a:xfrm>
                          <a:prstGeom prst="parallelogram">
                            <a:avLst>
                              <a:gd name="adj" fmla="val 151351"/>
                            </a:avLst>
                          </a:prstGeom>
                          <a:solidFill>
                            <a:schemeClr val="accent2">
                              <a:lumMod val="50000"/>
                              <a:lumOff val="0"/>
                            </a:schemeClr>
                          </a:solidFill>
                          <a:ln>
                            <a:noFill/>
                          </a:ln>
                          <a:effectLst/>
                        </wps:spPr>
                        <wps:bodyPr rot="0" vert="horz" wrap="square" lIns="91440" tIns="91440" rIns="91440" bIns="91440" anchor="t" anchorCtr="0" upright="1">
                          <a:noAutofit/>
                        </wps:bodyPr>
                      </wps:wsp>
                      <wps:wsp>
                        <wps:cNvPr id="3" name="矩形 64" descr="家庭作业.jpg" title="笔筒中的铅笔和堆叠的书本"/>
                        <wps:cNvSpPr>
                          <a:spLocks noChangeAspect="1" noChangeArrowheads="1"/>
                        </wps:cNvSpPr>
                        <wps:spPr bwMode="auto">
                          <a:xfrm>
                            <a:off x="5314950" y="714375"/>
                            <a:ext cx="2706370" cy="2289175"/>
                          </a:xfrm>
                          <a:prstGeom prst="rect">
                            <a:avLst/>
                          </a:prstGeom>
                          <a:blipFill dpi="0" rotWithShape="1">
                            <a:blip r:embed="rId7"/>
                            <a:srcRect/>
                            <a:stretch>
                              <a:fillRect/>
                            </a:stretch>
                          </a:blipFill>
                          <a:ln>
                            <a:noFill/>
                          </a:ln>
                          <a:effectLst/>
                        </wps:spPr>
                        <wps:bodyPr rot="0" vert="horz" wrap="square" lIns="91440" tIns="91440" rIns="91440" bIns="91440" anchor="t" anchorCtr="0" upright="1">
                          <a:noAutofit/>
                        </wps:bodyPr>
                      </wps:wsp>
                    </wpg:wgp>
                  </a:graphicData>
                </a:graphic>
              </wp:anchor>
            </w:drawing>
          </mc:Choice>
          <mc:Fallback>
            <w:pict>
              <v:group id="组 6" o:spid="_x0000_s1026" o:spt="203" alt="堆叠的书本、黑板和笔筒中的铅笔" style="position:absolute;left:0pt;margin-left:-7.5pt;margin-top:34.5pt;height:177pt;width:631.55pt;mso-position-horizontal-relative:page;mso-position-vertical-relative:page;z-index:-251656192;mso-width-relative:page;mso-height-relative:page;" coordsize="8021320,3003550" o:gfxdata="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">
                <o:lock v:ext="edit" aspectratio="f"/>
                <v:rect id="矩形 62" o:spid="_x0000_s1026" o:spt="1" style="position:absolute;left:0;top:0;height:482600;width:6743700;" fillcolor="#19AED7 [3221]" filled="t" stroked="f" coordsize="21600,21600" o:gfxdata="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sl9+ugAAANoA&#10;AAAPAAAAAAAAAAEAIAAAACIAAABkcnMvZG93bnJldi54bWxQSwECFAAUAAAACACHTuJAMy8FnjsA&#10;AAA5AAAAEAAAAAAAAAABACAAAAAJAQAAZHJzL3NoYXBleG1sLnhtbFBLBQYAAAAABgAGAFsBAACz&#10;AwAAAAA=&#10;">
                  <v:fill on="t" focussize="0,0"/>
                  <v:stroke on="f"/>
                  <v:imagedata o:title=""/>
                  <o:lock v:ext="edit" aspectratio="f"/>
                  <v:textbox inset="2.54mm,2.54mm,2.54mm,2.54mm"/>
                </v:rect>
                <v:shape id="自选图形 63" o:spid="_x0000_s1026" o:spt="7" type="#_x0000_t7" style="position:absolute;left:5324475;top:485775;height:234950;width:1422400;" fillcolor="#0C576C [3205]" filled="t" stroked="f" coordsize="21600,21600" o:gfxdata="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kbaBG2AAAA2gAAAA8A&#10;AAAAAAAAAQAgAAAAIgAAAGRycy9kb3ducmV2LnhtbFBLAQIUABQAAAAIAIdO4kAzLwWeOwAAADkA&#10;AAAQAAAAAAAAAAEAIAAAAAUBAABkcnMvc2hhcGV4bWwueG1sUEsFBgAAAAAGAAYAWwEAAK8DAAAA&#10;AA==&#10;" adj="5400">
                  <v:fill on="t" focussize="0,0"/>
                  <v:stroke on="f"/>
                  <v:imagedata o:title=""/>
                  <o:lock v:ext="edit" aspectratio="f"/>
                  <v:textbox inset="2.54mm,2.54mm,2.54mm,2.54mm"/>
                </v:shape>
                <v:rect id="矩形 64" o:spid="_x0000_s1026" o:spt="1" alt="家庭作业.jpg" style="position:absolute;left:5314950;top:714375;height:2289175;width:2706370;" filled="t" stroked="f" coordsize="21600,21600" o:gfxdata="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vFS68AAAA&#10;2gAAAA8AAAAAAAAAAQAgAAAAIgAAAGRycy9kb3ducmV2LnhtbFBLAQIUABQAAAAIAIdO4kAzLwWe&#10;OwAAADkAAAAQAAAAAAAAAAEAIAAAAAsBAABkcnMvc2hhcGV4bWwueG1sUEsFBgAAAAAGAAYAWwEA&#10;ALUDAAAAAA==&#10;">
                  <v:fill type="frame" on="t" o:title="家庭作业.jpg" focussize="0,0" recolor="t" rotate="t" r:id="rId7"/>
                  <v:stroke on="f"/>
                  <v:imagedata o:title=""/>
                  <o:lock v:ext="edit" aspectratio="t"/>
                  <v:textbox inset="2.54mm,2.54mm,2.54mm,2.54mm"/>
                </v:rect>
                <w10:anchorlock/>
              </v:group>
            </w:pict>
          </mc:Fallback>
        </mc:AlternateContent>
      </w:r>
      <w:r>
        <w:rPr>
          <w:rFonts w:hint="eastAsia"/>
          <w:color w:val="000000" w:themeColor="text1"/>
          <w:lang w:val="zh-CN" w:bidi="zh-CN"/>
          <w14:textFill>
            <w14:solidFill>
              <w14:schemeClr w14:val="tx1"/>
            </w14:solidFill>
          </w14:textFill>
        </w:rPr>
        <w:t xml:space="preserve">》作业 </w:t>
      </w:r>
      <w:r>
        <w:rPr>
          <w:rFonts w:hint="eastAsia"/>
          <w:b/>
          <w:color w:val="FFFF00"/>
          <w:highlight w:val="blue"/>
          <w:lang w:val="zh-CN" w:bidi="zh-CN"/>
        </w:rPr>
        <w:t>№-0</w:t>
      </w:r>
      <w:r>
        <w:rPr>
          <w:b/>
          <w:color w:val="FFFF00"/>
          <w:highlight w:val="blue"/>
          <w:lang w:val="zh-CN" w:bidi="zh-CN"/>
        </w:rPr>
        <w:t>6</w:t>
      </w:r>
      <w:r>
        <w:rPr>
          <w:rFonts w:hint="eastAsia"/>
          <w:b/>
          <w:color w:val="FFFF00"/>
          <w:highlight w:val="blue"/>
          <w:lang w:val="zh-CN" w:bidi="zh-CN"/>
        </w:rPr>
        <w:t>及第5次上机</w:t>
      </w:r>
    </w:p>
    <w:p>
      <w:pPr>
        <w:pStyle w:val="3"/>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作业四内容要点：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数组应用、调试方法</w:t>
      </w:r>
    </w:p>
    <w:p/>
    <w:p>
      <w:r>
        <w:rPr>
          <w:rFonts w:hint="eastAsia"/>
        </w:rPr>
        <w:t>【姓名</w:t>
      </w:r>
      <w:r>
        <w:rPr>
          <w:rFonts w:hint="eastAsia"/>
          <w:u w:val="single"/>
        </w:rPr>
        <w:t xml:space="preserve"> </w:t>
      </w:r>
      <w:r>
        <w:rPr>
          <w:u w:val="single"/>
        </w:rPr>
        <w:t xml:space="preserve"> </w:t>
      </w:r>
      <w:r>
        <w:rPr>
          <w:rFonts w:hint="eastAsia"/>
          <w:u w:val="single"/>
          <w:lang w:val="en-US" w:eastAsia="zh-CN"/>
        </w:rPr>
        <w:t>马宇骁</w:t>
      </w:r>
      <w:r>
        <w:rPr>
          <w:u w:val="single"/>
        </w:rPr>
        <w:t xml:space="preserve">            </w:t>
      </w:r>
      <w:r>
        <w:rPr>
          <w:rFonts w:hint="eastAsia"/>
        </w:rPr>
        <w:t>学号</w:t>
      </w:r>
      <w:r>
        <w:rPr>
          <w:rFonts w:hint="eastAsia"/>
          <w:u w:val="single"/>
        </w:rPr>
        <w:t xml:space="preserve"> </w:t>
      </w:r>
      <w:r>
        <w:rPr>
          <w:u w:val="single"/>
        </w:rPr>
        <w:t xml:space="preserve"> </w:t>
      </w:r>
      <w:r>
        <w:rPr>
          <w:rFonts w:hint="eastAsia"/>
          <w:u w:val="single"/>
          <w:lang w:val="en-US" w:eastAsia="zh-CN"/>
        </w:rPr>
        <w:t>PB19151769</w:t>
      </w:r>
      <w:r>
        <w:rPr>
          <w:u w:val="single"/>
        </w:rPr>
        <w:t xml:space="preserve">               </w:t>
      </w:r>
      <w:r>
        <w:rPr>
          <w:rFonts w:hint="eastAsia"/>
        </w:rPr>
        <w:t>】</w:t>
      </w:r>
    </w:p>
    <w:p>
      <w:pPr>
        <w:rPr>
          <w:b/>
          <w:color w:val="FF0000"/>
          <w:sz w:val="28"/>
        </w:rPr>
      </w:pPr>
      <w:r>
        <w:rPr>
          <w:rFonts w:hint="eastAsia"/>
          <w:b/>
          <w:color w:val="FF0000"/>
          <w:sz w:val="28"/>
        </w:rPr>
        <w:t>【要求】</w:t>
      </w:r>
    </w:p>
    <w:p>
      <w:pPr>
        <w:pStyle w:val="255"/>
        <w:widowControl w:val="0"/>
        <w:numPr>
          <w:ilvl w:val="0"/>
          <w:numId w:val="13"/>
        </w:numPr>
        <w:spacing w:after="0"/>
        <w:jc w:val="both"/>
        <w:rPr>
          <w:b/>
          <w:color w:val="auto"/>
          <w:sz w:val="24"/>
        </w:rPr>
      </w:pPr>
      <w:r>
        <w:rPr>
          <w:rFonts w:hint="eastAsia"/>
          <w:b/>
          <w:color w:val="auto"/>
          <w:sz w:val="24"/>
        </w:rPr>
        <w:t>在计算机上编程程序，加上</w:t>
      </w:r>
      <w:r>
        <w:rPr>
          <w:rFonts w:hint="eastAsia"/>
          <w:b/>
          <w:color w:val="FF0000"/>
          <w:sz w:val="24"/>
        </w:rPr>
        <w:t>必要的注释</w:t>
      </w:r>
      <w:r>
        <w:rPr>
          <w:rFonts w:hint="eastAsia"/>
          <w:b/>
          <w:color w:val="auto"/>
          <w:sz w:val="24"/>
        </w:rPr>
        <w:t>。</w:t>
      </w:r>
    </w:p>
    <w:p>
      <w:pPr>
        <w:pStyle w:val="255"/>
        <w:widowControl w:val="0"/>
        <w:numPr>
          <w:ilvl w:val="0"/>
          <w:numId w:val="13"/>
        </w:numPr>
        <w:spacing w:after="0"/>
        <w:jc w:val="both"/>
        <w:rPr>
          <w:b/>
          <w:color w:val="auto"/>
          <w:sz w:val="24"/>
        </w:rPr>
      </w:pPr>
      <w:r>
        <w:rPr>
          <w:rFonts w:hint="eastAsia"/>
          <w:b/>
          <w:color w:val="auto"/>
          <w:sz w:val="24"/>
        </w:rPr>
        <w:t>上机实验，经助教检查通过后，复制</w:t>
      </w:r>
      <w:r>
        <w:rPr>
          <w:rFonts w:hint="eastAsia"/>
          <w:b/>
          <w:color w:val="FF0000"/>
          <w:sz w:val="24"/>
        </w:rPr>
        <w:t>源码</w:t>
      </w:r>
      <w:r>
        <w:rPr>
          <w:rFonts w:hint="eastAsia"/>
          <w:b/>
          <w:color w:val="auto"/>
          <w:sz w:val="24"/>
        </w:rPr>
        <w:t>并记录</w:t>
      </w:r>
      <w:r>
        <w:rPr>
          <w:rFonts w:hint="eastAsia"/>
          <w:b/>
          <w:color w:val="FF0000"/>
          <w:sz w:val="24"/>
        </w:rPr>
        <w:t>实验结果</w:t>
      </w:r>
      <w:r>
        <w:rPr>
          <w:rFonts w:hint="eastAsia"/>
          <w:b/>
          <w:color w:val="auto"/>
          <w:sz w:val="24"/>
        </w:rPr>
        <w:t>，完成</w:t>
      </w:r>
      <w:r>
        <w:rPr>
          <w:rFonts w:hint="eastAsia"/>
          <w:b/>
          <w:color w:val="FF0000"/>
          <w:sz w:val="24"/>
        </w:rPr>
        <w:t>报告</w:t>
      </w:r>
      <w:r>
        <w:rPr>
          <w:rFonts w:hint="eastAsia"/>
          <w:b/>
          <w:color w:val="auto"/>
          <w:sz w:val="24"/>
        </w:rPr>
        <w:t>。</w:t>
      </w:r>
    </w:p>
    <w:p>
      <w:pPr>
        <w:pStyle w:val="255"/>
        <w:widowControl w:val="0"/>
        <w:numPr>
          <w:ilvl w:val="0"/>
          <w:numId w:val="13"/>
        </w:numPr>
        <w:spacing w:after="0"/>
        <w:jc w:val="both"/>
        <w:rPr>
          <w:b/>
          <w:color w:val="auto"/>
          <w:sz w:val="24"/>
        </w:rPr>
      </w:pPr>
      <w:r>
        <w:rPr>
          <w:rFonts w:hint="eastAsia"/>
          <w:b/>
          <w:color w:val="auto"/>
          <w:sz w:val="24"/>
        </w:rPr>
        <w:t>实验报告：记录</w:t>
      </w:r>
      <w:r>
        <w:rPr>
          <w:rFonts w:hint="eastAsia"/>
          <w:b/>
          <w:color w:val="FF0000"/>
          <w:sz w:val="24"/>
        </w:rPr>
        <w:t>调试及改错过程</w:t>
      </w:r>
      <w:r>
        <w:rPr>
          <w:rFonts w:hint="eastAsia"/>
          <w:b/>
          <w:color w:val="auto"/>
          <w:sz w:val="24"/>
        </w:rPr>
        <w:t>；</w:t>
      </w:r>
      <w:bookmarkStart w:id="0" w:name="_Toc53130611"/>
      <w:r>
        <w:rPr>
          <w:rFonts w:hint="eastAsia"/>
          <w:b/>
          <w:color w:val="auto"/>
          <w:sz w:val="24"/>
        </w:rPr>
        <w:t>知识点或方法技巧的</w:t>
      </w:r>
      <w:r>
        <w:rPr>
          <w:rFonts w:hint="eastAsia"/>
          <w:b/>
          <w:color w:val="FF0000"/>
          <w:sz w:val="24"/>
        </w:rPr>
        <w:t>收获心得</w:t>
      </w:r>
      <w:r>
        <w:rPr>
          <w:rFonts w:hint="eastAsia"/>
          <w:b/>
          <w:color w:val="auto"/>
          <w:sz w:val="24"/>
        </w:rPr>
        <w:t>.</w:t>
      </w:r>
    </w:p>
    <w:p>
      <w:pPr>
        <w:rPr>
          <w:color w:val="FF0000"/>
        </w:rPr>
      </w:pPr>
    </w:p>
    <w:p>
      <w:pPr>
        <w:keepNext/>
        <w:keepLines/>
        <w:spacing w:before="260" w:after="260" w:line="416" w:lineRule="auto"/>
        <w:outlineLvl w:val="2"/>
        <w:rPr>
          <w:sz w:val="24"/>
        </w:rPr>
      </w:pPr>
      <w:r>
        <w:rPr>
          <w:rFonts w:ascii="等线" w:hAnsi="等线" w:eastAsia="等线" w:cs="Times New Roman"/>
          <w:b/>
          <w:bCs/>
          <w:sz w:val="32"/>
          <w:szCs w:val="32"/>
        </w:rPr>
        <w:t xml:space="preserve">1 </w:t>
      </w:r>
      <w:r>
        <w:rPr>
          <w:rFonts w:hint="eastAsia" w:ascii="等线" w:hAnsi="等线" w:eastAsia="等线" w:cs="Times New Roman"/>
          <w:b/>
          <w:bCs/>
          <w:sz w:val="32"/>
          <w:szCs w:val="32"/>
        </w:rPr>
        <w:t>、</w:t>
      </w:r>
      <w:bookmarkEnd w:id="0"/>
      <w:r>
        <w:rPr>
          <w:rFonts w:hint="eastAsia" w:ascii="等线" w:hAnsi="等线" w:eastAsia="等线" w:cs="Times New Roman"/>
          <w:b/>
          <w:bCs/>
          <w:sz w:val="32"/>
          <w:szCs w:val="32"/>
        </w:rPr>
        <w:t>找零问题</w:t>
      </w:r>
      <w:r>
        <w:rPr>
          <w:rFonts w:hint="eastAsia"/>
          <w:sz w:val="24"/>
        </w:rPr>
        <w:t xml:space="preserve"> </w:t>
      </w:r>
    </w:p>
    <w:p>
      <w:pPr>
        <w:rPr>
          <w:sz w:val="24"/>
          <w:szCs w:val="24"/>
        </w:rPr>
      </w:pPr>
      <w:r>
        <w:rPr>
          <w:rFonts w:hint="eastAsia"/>
          <w:sz w:val="24"/>
          <w:szCs w:val="24"/>
        </w:rPr>
        <w:t>某人</w:t>
      </w:r>
      <w:r>
        <w:rPr>
          <w:sz w:val="24"/>
          <w:szCs w:val="24"/>
        </w:rPr>
        <w:t>购买物品一共花了x元</w:t>
      </w:r>
      <w:r>
        <w:rPr>
          <w:rFonts w:hint="eastAsia"/>
          <w:sz w:val="24"/>
          <w:szCs w:val="24"/>
        </w:rPr>
        <w:t>（x</w:t>
      </w:r>
      <w:r>
        <w:rPr>
          <w:sz w:val="24"/>
          <w:szCs w:val="24"/>
        </w:rPr>
        <w:t>&lt;=100</w:t>
      </w:r>
      <w:r>
        <w:rPr>
          <w:rFonts w:hint="eastAsia"/>
          <w:sz w:val="24"/>
          <w:szCs w:val="24"/>
        </w:rPr>
        <w:t>）</w:t>
      </w:r>
      <w:r>
        <w:rPr>
          <w:sz w:val="24"/>
          <w:szCs w:val="24"/>
        </w:rPr>
        <w:t>，</w:t>
      </w:r>
      <w:r>
        <w:rPr>
          <w:rFonts w:hint="eastAsia"/>
          <w:sz w:val="24"/>
          <w:szCs w:val="24"/>
        </w:rPr>
        <w:t>用</w:t>
      </w:r>
      <w:r>
        <w:rPr>
          <w:sz w:val="24"/>
          <w:szCs w:val="24"/>
        </w:rPr>
        <w:t>100元</w:t>
      </w:r>
      <w:r>
        <w:rPr>
          <w:rFonts w:hint="eastAsia"/>
          <w:sz w:val="24"/>
          <w:szCs w:val="24"/>
        </w:rPr>
        <w:t>现金</w:t>
      </w:r>
      <w:r>
        <w:rPr>
          <w:sz w:val="24"/>
          <w:szCs w:val="24"/>
        </w:rPr>
        <w:t>去</w:t>
      </w:r>
      <w:r>
        <w:rPr>
          <w:rFonts w:hint="eastAsia"/>
          <w:sz w:val="24"/>
          <w:szCs w:val="24"/>
        </w:rPr>
        <w:t>支付，售货员需要找零，</w:t>
      </w:r>
      <w:r>
        <w:rPr>
          <w:sz w:val="24"/>
          <w:szCs w:val="24"/>
        </w:rPr>
        <w:t>请设计程序给出</w:t>
      </w:r>
      <w:r>
        <w:rPr>
          <w:rFonts w:hint="eastAsia"/>
          <w:sz w:val="24"/>
          <w:szCs w:val="24"/>
        </w:rPr>
        <w:t>一个</w:t>
      </w:r>
      <w:r>
        <w:rPr>
          <w:sz w:val="24"/>
          <w:szCs w:val="24"/>
        </w:rPr>
        <w:t>找零方案，</w:t>
      </w:r>
      <w:r>
        <w:rPr>
          <w:rFonts w:hint="eastAsia"/>
          <w:sz w:val="24"/>
          <w:szCs w:val="24"/>
        </w:rPr>
        <w:t>并</w:t>
      </w:r>
      <w:r>
        <w:rPr>
          <w:sz w:val="24"/>
          <w:szCs w:val="24"/>
        </w:rPr>
        <w:t>使找零的张数最少</w:t>
      </w:r>
      <w:r>
        <w:rPr>
          <w:rFonts w:hint="eastAsia"/>
          <w:sz w:val="24"/>
          <w:szCs w:val="24"/>
        </w:rPr>
        <w:t>。设现有人民币面值包括：</w:t>
      </w:r>
      <w:r>
        <w:rPr>
          <w:sz w:val="24"/>
          <w:szCs w:val="24"/>
        </w:rPr>
        <w:t>100元、50元、20元、10元、5元、1元、5角和1角。</w:t>
      </w:r>
    </w:p>
    <w:p>
      <w:pPr>
        <w:rPr>
          <w:sz w:val="24"/>
          <w:szCs w:val="24"/>
        </w:rPr>
      </w:pPr>
      <w:r>
        <w:rPr>
          <w:sz w:val="24"/>
          <w:szCs w:val="24"/>
        </w:rPr>
        <w:t>编程要求：</w:t>
      </w:r>
    </w:p>
    <w:p>
      <w:pPr>
        <w:ind w:left="210" w:leftChars="100"/>
        <w:rPr>
          <w:sz w:val="24"/>
          <w:szCs w:val="24"/>
        </w:rPr>
      </w:pPr>
      <w:r>
        <w:rPr>
          <w:rFonts w:hint="eastAsia"/>
          <w:sz w:val="24"/>
          <w:szCs w:val="24"/>
        </w:rPr>
        <w:t>输入购买物品的费用</w:t>
      </w:r>
      <w:r>
        <w:rPr>
          <w:sz w:val="24"/>
          <w:szCs w:val="24"/>
        </w:rPr>
        <w:t>x，并判断其合理性</w:t>
      </w:r>
      <w:r>
        <w:rPr>
          <w:rFonts w:hint="eastAsia"/>
          <w:sz w:val="24"/>
          <w:szCs w:val="24"/>
        </w:rPr>
        <w:t xml:space="preserve">（ </w:t>
      </w:r>
      <w:r>
        <w:rPr>
          <w:sz w:val="24"/>
          <w:szCs w:val="24"/>
        </w:rPr>
        <w:t>0.0 ~ 100.0</w:t>
      </w:r>
      <w:r>
        <w:rPr>
          <w:rFonts w:hint="eastAsia"/>
          <w:sz w:val="24"/>
          <w:szCs w:val="24"/>
        </w:rPr>
        <w:t>）</w:t>
      </w:r>
    </w:p>
    <w:p>
      <w:pPr>
        <w:ind w:left="210" w:leftChars="100"/>
        <w:rPr>
          <w:sz w:val="24"/>
          <w:szCs w:val="24"/>
        </w:rPr>
      </w:pPr>
      <w:r>
        <w:rPr>
          <w:rFonts w:hint="eastAsia"/>
          <w:sz w:val="24"/>
          <w:szCs w:val="24"/>
        </w:rPr>
        <w:t>对输入合理的费用，给出找零的方案（即每种钱币的数量），使之找零的钱币张数最少</w:t>
      </w:r>
    </w:p>
    <w:p>
      <w:pPr>
        <w:ind w:left="210" w:leftChars="100"/>
        <w:rPr>
          <w:sz w:val="24"/>
          <w:szCs w:val="24"/>
        </w:rPr>
      </w:pPr>
      <w:r>
        <w:rPr>
          <w:rFonts w:hint="eastAsia"/>
          <w:sz w:val="24"/>
          <w:szCs w:val="24"/>
        </w:rPr>
        <w:t>当x包含</w:t>
      </w:r>
      <w:r>
        <w:rPr>
          <w:sz w:val="24"/>
          <w:szCs w:val="24"/>
        </w:rPr>
        <w:t>1角</w:t>
      </w:r>
      <w:r>
        <w:rPr>
          <w:rFonts w:hint="eastAsia"/>
          <w:sz w:val="24"/>
          <w:szCs w:val="24"/>
        </w:rPr>
        <w:t>以下的金额时，</w:t>
      </w:r>
      <w:r>
        <w:rPr>
          <w:sz w:val="24"/>
          <w:szCs w:val="24"/>
        </w:rPr>
        <w:t>按照四舍五入</w:t>
      </w:r>
      <w:r>
        <w:rPr>
          <w:rFonts w:hint="eastAsia"/>
          <w:sz w:val="24"/>
          <w:szCs w:val="24"/>
        </w:rPr>
        <w:t>到角之后再</w:t>
      </w:r>
      <w:r>
        <w:rPr>
          <w:sz w:val="24"/>
          <w:szCs w:val="24"/>
        </w:rPr>
        <w:t>进行找零</w:t>
      </w:r>
      <w:r>
        <w:rPr>
          <w:rFonts w:hint="eastAsia"/>
          <w:sz w:val="24"/>
          <w:szCs w:val="24"/>
        </w:rPr>
        <w:t>。</w:t>
      </w:r>
    </w:p>
    <w:p>
      <w:pPr>
        <w:rPr>
          <w:sz w:val="24"/>
          <w:szCs w:val="24"/>
        </w:rPr>
      </w:pPr>
      <w:r>
        <w:rPr>
          <w:rFonts w:hint="eastAsia"/>
          <w:sz w:val="24"/>
          <w:szCs w:val="24"/>
        </w:rPr>
        <w:t>程序运行示例：</w:t>
      </w:r>
    </w:p>
    <w:p>
      <w:pPr>
        <w:ind w:left="210"/>
        <w:rPr>
          <w:sz w:val="24"/>
          <w:szCs w:val="24"/>
        </w:rPr>
      </w:pPr>
      <w:r>
        <w:rPr>
          <w:rFonts w:hint="eastAsia"/>
          <w:b/>
          <w:sz w:val="24"/>
          <w:szCs w:val="24"/>
        </w:rPr>
        <w:t>输入（单位 元）</w:t>
      </w:r>
      <w:r>
        <w:rPr>
          <w:rFonts w:hint="eastAsia"/>
          <w:sz w:val="24"/>
          <w:szCs w:val="24"/>
        </w:rPr>
        <w:t>：</w:t>
      </w:r>
      <w:r>
        <w:rPr>
          <w:sz w:val="24"/>
          <w:szCs w:val="24"/>
        </w:rPr>
        <w:t>12.34</w:t>
      </w:r>
    </w:p>
    <w:p>
      <w:pPr>
        <w:ind w:left="210"/>
        <w:rPr>
          <w:sz w:val="24"/>
          <w:szCs w:val="24"/>
        </w:rPr>
      </w:pPr>
      <w:r>
        <w:rPr>
          <w:rFonts w:hint="eastAsia"/>
          <w:b/>
          <w:sz w:val="24"/>
          <w:szCs w:val="24"/>
        </w:rPr>
        <w:t>输出</w:t>
      </w:r>
      <w:r>
        <w:rPr>
          <w:rFonts w:hint="eastAsia"/>
          <w:sz w:val="24"/>
          <w:szCs w:val="24"/>
        </w:rPr>
        <w:t>： 共找零</w:t>
      </w:r>
      <w:r>
        <w:rPr>
          <w:sz w:val="24"/>
          <w:szCs w:val="24"/>
        </w:rPr>
        <w:t>87.7元：50元1张 20元1张 10元1张 5元1张 1元2张 5</w:t>
      </w:r>
      <w:r>
        <w:rPr>
          <w:rFonts w:hint="eastAsia"/>
          <w:sz w:val="24"/>
          <w:szCs w:val="24"/>
        </w:rPr>
        <w:t>角</w:t>
      </w:r>
      <w:r>
        <w:rPr>
          <w:sz w:val="24"/>
          <w:szCs w:val="24"/>
        </w:rPr>
        <w:t>1张 1</w:t>
      </w:r>
      <w:r>
        <w:rPr>
          <w:rFonts w:hint="eastAsia"/>
          <w:sz w:val="24"/>
          <w:szCs w:val="24"/>
        </w:rPr>
        <w:t>角</w:t>
      </w:r>
      <w:r>
        <w:rPr>
          <w:sz w:val="24"/>
          <w:szCs w:val="24"/>
        </w:rPr>
        <w:t>2张</w:t>
      </w:r>
    </w:p>
    <w:p/>
    <w:p>
      <w:pPr>
        <w:pStyle w:val="255"/>
        <w:numPr>
          <w:ilvl w:val="0"/>
          <w:numId w:val="14"/>
        </w:numPr>
        <w:jc w:val="left"/>
      </w:pPr>
      <w:r>
        <w:rPr>
          <w:rFonts w:hint="eastAsia"/>
        </w:rPr>
        <w:t>【源码】</w:t>
      </w:r>
    </w:p>
    <w:p>
      <w:pPr>
        <w:pStyle w:val="255"/>
        <w:numPr>
          <w:numId w:val="0"/>
        </w:numPr>
        <w:ind w:leftChars="0"/>
        <w:jc w:val="left"/>
        <w:rPr>
          <w:rFonts w:hint="eastAsia"/>
        </w:rPr>
      </w:pPr>
      <w:r>
        <w:rPr>
          <w:rFonts w:hint="eastAsia"/>
        </w:rPr>
        <w:t>#include&lt;stdio.h&gt;</w:t>
      </w:r>
    </w:p>
    <w:p>
      <w:pPr>
        <w:pStyle w:val="255"/>
        <w:numPr>
          <w:numId w:val="0"/>
        </w:numPr>
        <w:ind w:leftChars="0"/>
        <w:jc w:val="left"/>
        <w:rPr>
          <w:rFonts w:hint="eastAsia"/>
        </w:rPr>
      </w:pPr>
      <w:r>
        <w:rPr>
          <w:rFonts w:hint="eastAsia"/>
        </w:rPr>
        <w:t>#include&lt;math.h&gt;</w:t>
      </w:r>
    </w:p>
    <w:p>
      <w:pPr>
        <w:pStyle w:val="255"/>
        <w:numPr>
          <w:numId w:val="0"/>
        </w:numPr>
        <w:ind w:leftChars="0"/>
        <w:jc w:val="left"/>
        <w:rPr>
          <w:rFonts w:hint="eastAsia"/>
        </w:rPr>
      </w:pPr>
    </w:p>
    <w:p>
      <w:pPr>
        <w:pStyle w:val="255"/>
        <w:numPr>
          <w:numId w:val="0"/>
        </w:numPr>
        <w:ind w:leftChars="0"/>
        <w:jc w:val="left"/>
        <w:rPr>
          <w:rFonts w:hint="eastAsia"/>
        </w:rPr>
      </w:pPr>
      <w:r>
        <w:rPr>
          <w:rFonts w:hint="eastAsia"/>
        </w:rPr>
        <w:t>int main(){</w:t>
      </w:r>
    </w:p>
    <w:p>
      <w:pPr>
        <w:pStyle w:val="255"/>
        <w:numPr>
          <w:numId w:val="0"/>
        </w:numPr>
        <w:ind w:leftChars="0"/>
        <w:jc w:val="left"/>
        <w:rPr>
          <w:rFonts w:hint="eastAsia"/>
        </w:rPr>
      </w:pPr>
      <w:r>
        <w:rPr>
          <w:rFonts w:hint="eastAsia"/>
        </w:rPr>
        <w:t xml:space="preserve">    float x;</w:t>
      </w:r>
    </w:p>
    <w:p>
      <w:pPr>
        <w:pStyle w:val="255"/>
        <w:numPr>
          <w:numId w:val="0"/>
        </w:numPr>
        <w:ind w:leftChars="0"/>
        <w:jc w:val="left"/>
        <w:rPr>
          <w:rFonts w:hint="eastAsia"/>
        </w:rPr>
      </w:pPr>
      <w:r>
        <w:rPr>
          <w:rFonts w:hint="eastAsia"/>
        </w:rPr>
        <w:t xml:space="preserve">    scanf("%f",&amp;x);</w:t>
      </w:r>
    </w:p>
    <w:p>
      <w:pPr>
        <w:pStyle w:val="255"/>
        <w:numPr>
          <w:numId w:val="0"/>
        </w:numPr>
        <w:ind w:leftChars="0"/>
        <w:jc w:val="left"/>
        <w:rPr>
          <w:rFonts w:hint="eastAsia"/>
        </w:rPr>
      </w:pPr>
      <w:r>
        <w:rPr>
          <w:rFonts w:hint="eastAsia"/>
        </w:rPr>
        <w:t xml:space="preserve">    //判断</w:t>
      </w:r>
    </w:p>
    <w:p>
      <w:pPr>
        <w:pStyle w:val="255"/>
        <w:numPr>
          <w:numId w:val="0"/>
        </w:numPr>
        <w:ind w:leftChars="0"/>
        <w:jc w:val="left"/>
        <w:rPr>
          <w:rFonts w:hint="eastAsia"/>
        </w:rPr>
      </w:pPr>
      <w:r>
        <w:rPr>
          <w:rFonts w:hint="eastAsia"/>
        </w:rPr>
        <w:t xml:space="preserve">    if(x&lt;0 || x&gt;100){</w:t>
      </w:r>
    </w:p>
    <w:p>
      <w:pPr>
        <w:pStyle w:val="255"/>
        <w:numPr>
          <w:numId w:val="0"/>
        </w:numPr>
        <w:ind w:leftChars="0"/>
        <w:jc w:val="left"/>
        <w:rPr>
          <w:rFonts w:hint="eastAsia"/>
        </w:rPr>
      </w:pPr>
      <w:r>
        <w:rPr>
          <w:rFonts w:hint="eastAsia"/>
        </w:rPr>
        <w:t xml:space="preserve">        printf("超出范围\n");</w:t>
      </w:r>
    </w:p>
    <w:p>
      <w:pPr>
        <w:pStyle w:val="255"/>
        <w:numPr>
          <w:numId w:val="0"/>
        </w:numPr>
        <w:ind w:leftChars="0"/>
        <w:jc w:val="left"/>
        <w:rPr>
          <w:rFonts w:hint="eastAsia"/>
        </w:rPr>
      </w:pPr>
      <w:r>
        <w:rPr>
          <w:rFonts w:hint="eastAsia"/>
        </w:rPr>
        <w:t xml:space="preserve">        return 0;</w:t>
      </w:r>
    </w:p>
    <w:p>
      <w:pPr>
        <w:pStyle w:val="255"/>
        <w:numPr>
          <w:numId w:val="0"/>
        </w:numPr>
        <w:ind w:leftChars="0"/>
        <w:jc w:val="left"/>
        <w:rPr>
          <w:rFonts w:hint="eastAsia"/>
        </w:rPr>
      </w:pPr>
      <w:r>
        <w:rPr>
          <w:rFonts w:hint="eastAsia"/>
        </w:rPr>
        <w:t xml:space="preserve">    }</w:t>
      </w:r>
    </w:p>
    <w:p>
      <w:pPr>
        <w:pStyle w:val="255"/>
        <w:numPr>
          <w:numId w:val="0"/>
        </w:numPr>
        <w:ind w:leftChars="0"/>
        <w:jc w:val="left"/>
        <w:rPr>
          <w:rFonts w:hint="eastAsia"/>
        </w:rPr>
      </w:pPr>
      <w:r>
        <w:rPr>
          <w:rFonts w:hint="eastAsia"/>
        </w:rPr>
        <w:t xml:space="preserve">    else{</w:t>
      </w:r>
    </w:p>
    <w:p>
      <w:pPr>
        <w:pStyle w:val="255"/>
        <w:numPr>
          <w:numId w:val="0"/>
        </w:numPr>
        <w:ind w:leftChars="0"/>
        <w:jc w:val="left"/>
        <w:rPr>
          <w:rFonts w:hint="eastAsia"/>
        </w:rPr>
      </w:pPr>
      <w:r>
        <w:rPr>
          <w:rFonts w:hint="eastAsia"/>
        </w:rPr>
        <w:t xml:space="preserve">        //一位小数点四舍五入</w:t>
      </w:r>
    </w:p>
    <w:p>
      <w:pPr>
        <w:pStyle w:val="255"/>
        <w:numPr>
          <w:numId w:val="0"/>
        </w:numPr>
        <w:ind w:leftChars="0"/>
        <w:jc w:val="left"/>
        <w:rPr>
          <w:rFonts w:hint="eastAsia"/>
        </w:rPr>
      </w:pPr>
      <w:r>
        <w:rPr>
          <w:rFonts w:hint="eastAsia"/>
        </w:rPr>
        <w:t xml:space="preserve">        float x2;</w:t>
      </w:r>
    </w:p>
    <w:p>
      <w:pPr>
        <w:pStyle w:val="255"/>
        <w:numPr>
          <w:numId w:val="0"/>
        </w:numPr>
        <w:ind w:leftChars="0"/>
        <w:jc w:val="left"/>
        <w:rPr>
          <w:rFonts w:hint="eastAsia"/>
        </w:rPr>
      </w:pPr>
      <w:r>
        <w:rPr>
          <w:rFonts w:hint="eastAsia"/>
        </w:rPr>
        <w:t xml:space="preserve">        x2 = 100 - ((int)(10*x + 0.5))/10.0;</w:t>
      </w:r>
    </w:p>
    <w:p>
      <w:pPr>
        <w:pStyle w:val="255"/>
        <w:numPr>
          <w:numId w:val="0"/>
        </w:numPr>
        <w:ind w:leftChars="0"/>
        <w:jc w:val="left"/>
        <w:rPr>
          <w:rFonts w:hint="eastAsia"/>
        </w:rPr>
      </w:pPr>
      <w:r>
        <w:rPr>
          <w:rFonts w:hint="eastAsia"/>
        </w:rPr>
        <w:t xml:space="preserve">        printf("共找零%.1f元：",x2);</w:t>
      </w:r>
    </w:p>
    <w:p>
      <w:pPr>
        <w:pStyle w:val="255"/>
        <w:numPr>
          <w:numId w:val="0"/>
        </w:numPr>
        <w:ind w:leftChars="0"/>
        <w:jc w:val="left"/>
        <w:rPr>
          <w:rFonts w:hint="eastAsia"/>
        </w:rPr>
      </w:pPr>
      <w:r>
        <w:rPr>
          <w:rFonts w:hint="eastAsia"/>
        </w:rPr>
        <w:t xml:space="preserve">        //计算找零钱，张数最少</w:t>
      </w:r>
    </w:p>
    <w:p>
      <w:pPr>
        <w:pStyle w:val="255"/>
        <w:numPr>
          <w:numId w:val="0"/>
        </w:numPr>
        <w:ind w:leftChars="0"/>
        <w:jc w:val="left"/>
        <w:rPr>
          <w:rFonts w:hint="eastAsia"/>
        </w:rPr>
      </w:pPr>
      <w:r>
        <w:rPr>
          <w:rFonts w:hint="eastAsia"/>
        </w:rPr>
        <w:t xml:space="preserve">        int cnt[8] = {0};</w:t>
      </w:r>
    </w:p>
    <w:p>
      <w:pPr>
        <w:pStyle w:val="255"/>
        <w:numPr>
          <w:numId w:val="0"/>
        </w:numPr>
        <w:ind w:leftChars="0"/>
        <w:jc w:val="left"/>
        <w:rPr>
          <w:rFonts w:hint="eastAsia"/>
        </w:rPr>
      </w:pPr>
      <w:r>
        <w:rPr>
          <w:rFonts w:hint="eastAsia"/>
        </w:rPr>
        <w:t xml:space="preserve">        cnt[0] = int(x2/100);</w:t>
      </w:r>
    </w:p>
    <w:p>
      <w:pPr>
        <w:pStyle w:val="255"/>
        <w:numPr>
          <w:numId w:val="0"/>
        </w:numPr>
        <w:ind w:leftChars="0"/>
        <w:jc w:val="left"/>
        <w:rPr>
          <w:rFonts w:hint="eastAsia"/>
        </w:rPr>
      </w:pPr>
      <w:r>
        <w:rPr>
          <w:rFonts w:hint="eastAsia"/>
        </w:rPr>
        <w:t xml:space="preserve">        cnt[1] = int((x2-cnt[0]*100)/50);</w:t>
      </w:r>
    </w:p>
    <w:p>
      <w:pPr>
        <w:pStyle w:val="255"/>
        <w:numPr>
          <w:numId w:val="0"/>
        </w:numPr>
        <w:ind w:leftChars="0"/>
        <w:jc w:val="left"/>
        <w:rPr>
          <w:rFonts w:hint="eastAsia"/>
        </w:rPr>
      </w:pPr>
      <w:r>
        <w:rPr>
          <w:rFonts w:hint="eastAsia"/>
        </w:rPr>
        <w:t xml:space="preserve">        cnt[2] = int((x2-cnt[0]*100-cnt[1]*50)/20);</w:t>
      </w:r>
    </w:p>
    <w:p>
      <w:pPr>
        <w:pStyle w:val="255"/>
        <w:numPr>
          <w:numId w:val="0"/>
        </w:numPr>
        <w:ind w:leftChars="0"/>
        <w:jc w:val="left"/>
        <w:rPr>
          <w:rFonts w:hint="eastAsia"/>
        </w:rPr>
      </w:pPr>
      <w:r>
        <w:rPr>
          <w:rFonts w:hint="eastAsia"/>
        </w:rPr>
        <w:t xml:space="preserve">        cnt[3] = int((x2-cnt[0]*100-cnt[1]*50-cnt[2]*20)/10);</w:t>
      </w:r>
    </w:p>
    <w:p>
      <w:pPr>
        <w:pStyle w:val="255"/>
        <w:numPr>
          <w:numId w:val="0"/>
        </w:numPr>
        <w:ind w:leftChars="0"/>
        <w:jc w:val="left"/>
        <w:rPr>
          <w:rFonts w:hint="eastAsia"/>
        </w:rPr>
      </w:pPr>
      <w:r>
        <w:rPr>
          <w:rFonts w:hint="eastAsia"/>
        </w:rPr>
        <w:t xml:space="preserve">        cnt[4] = int((x2-cnt[0]*100-cnt[1]*50-cnt[2]*20-cnt[3]*10)/5);</w:t>
      </w:r>
    </w:p>
    <w:p>
      <w:pPr>
        <w:pStyle w:val="255"/>
        <w:numPr>
          <w:numId w:val="0"/>
        </w:numPr>
        <w:ind w:leftChars="0"/>
        <w:jc w:val="left"/>
        <w:rPr>
          <w:rFonts w:hint="eastAsia"/>
        </w:rPr>
      </w:pPr>
      <w:r>
        <w:rPr>
          <w:rFonts w:hint="eastAsia"/>
        </w:rPr>
        <w:t xml:space="preserve">        cnt[5] = int((x2-cnt[0]*100-cnt[1]*50-cnt[2]*20-cnt[3]*10-cnt[4]*5)/1);</w:t>
      </w:r>
    </w:p>
    <w:p>
      <w:pPr>
        <w:pStyle w:val="255"/>
        <w:numPr>
          <w:numId w:val="0"/>
        </w:numPr>
        <w:ind w:leftChars="0"/>
        <w:jc w:val="left"/>
        <w:rPr>
          <w:rFonts w:hint="eastAsia"/>
        </w:rPr>
      </w:pPr>
      <w:r>
        <w:rPr>
          <w:rFonts w:hint="eastAsia"/>
        </w:rPr>
        <w:t xml:space="preserve">        cnt[6] = int((x2-cnt[0]*100-cnt[1]*50-cnt[2]*20-cnt[3]*10-cnt[4]*5-cnt[5])/0.5);</w:t>
      </w:r>
    </w:p>
    <w:p>
      <w:pPr>
        <w:pStyle w:val="255"/>
        <w:numPr>
          <w:numId w:val="0"/>
        </w:numPr>
        <w:ind w:leftChars="0"/>
        <w:jc w:val="left"/>
        <w:rPr>
          <w:rFonts w:hint="eastAsia"/>
        </w:rPr>
      </w:pPr>
      <w:r>
        <w:rPr>
          <w:rFonts w:hint="eastAsia"/>
        </w:rPr>
        <w:t xml:space="preserve">        cnt[7] = int((x2-cnt[0]*100-cnt[1]*50-cnt[2]*20-cnt[3]*10-cnt[4]*5-cnt[5]-cnt[6]*0.5)/0.1);</w:t>
      </w:r>
    </w:p>
    <w:p>
      <w:pPr>
        <w:pStyle w:val="255"/>
        <w:numPr>
          <w:numId w:val="0"/>
        </w:numPr>
        <w:ind w:leftChars="0"/>
        <w:jc w:val="left"/>
        <w:rPr>
          <w:rFonts w:hint="eastAsia"/>
        </w:rPr>
      </w:pPr>
      <w:r>
        <w:rPr>
          <w:rFonts w:hint="eastAsia"/>
        </w:rPr>
        <w:t xml:space="preserve">        printf("100元%d张 50元%d张 20元%d张 10元%d张 5元%d张 1元%d张 5角%d张 1角%d张",cnt[0],cnt[1],cnt[2],cnt[3],cnt[4],cnt[5],cnt[6],cnt[7]);</w:t>
      </w:r>
    </w:p>
    <w:p>
      <w:pPr>
        <w:pStyle w:val="255"/>
        <w:numPr>
          <w:numId w:val="0"/>
        </w:numPr>
        <w:ind w:leftChars="0"/>
        <w:jc w:val="left"/>
        <w:rPr>
          <w:rFonts w:hint="eastAsia"/>
        </w:rPr>
      </w:pPr>
      <w:r>
        <w:rPr>
          <w:rFonts w:hint="eastAsia"/>
        </w:rPr>
        <w:t xml:space="preserve">        return 1;</w:t>
      </w:r>
    </w:p>
    <w:p>
      <w:pPr>
        <w:pStyle w:val="255"/>
        <w:numPr>
          <w:numId w:val="0"/>
        </w:numPr>
        <w:ind w:leftChars="0"/>
        <w:jc w:val="left"/>
        <w:rPr>
          <w:rFonts w:hint="eastAsia"/>
        </w:rPr>
      </w:pPr>
      <w:r>
        <w:rPr>
          <w:rFonts w:hint="eastAsia"/>
        </w:rPr>
        <w:t xml:space="preserve">    }</w:t>
      </w:r>
    </w:p>
    <w:p>
      <w:pPr>
        <w:pStyle w:val="255"/>
        <w:numPr>
          <w:numId w:val="0"/>
        </w:numPr>
        <w:ind w:leftChars="0"/>
        <w:jc w:val="left"/>
      </w:pPr>
      <w:r>
        <w:rPr>
          <w:rFonts w:hint="eastAsia"/>
        </w:rPr>
        <w:t>}</w:t>
      </w:r>
    </w:p>
    <w:p>
      <w:pPr>
        <w:pStyle w:val="255"/>
        <w:numPr>
          <w:ilvl w:val="0"/>
          <w:numId w:val="14"/>
        </w:numPr>
        <w:jc w:val="left"/>
      </w:pPr>
      <w:r>
        <w:rPr>
          <w:rFonts w:hint="eastAsia"/>
        </w:rPr>
        <w:t>【运行结果】</w:t>
      </w:r>
    </w:p>
    <w:p>
      <w:pPr>
        <w:pStyle w:val="255"/>
        <w:numPr>
          <w:numId w:val="0"/>
        </w:numPr>
        <w:ind w:leftChars="0"/>
        <w:jc w:val="left"/>
      </w:pPr>
      <w:r>
        <w:drawing>
          <wp:inline distT="0" distB="0" distL="114300" distR="114300">
            <wp:extent cx="6182360" cy="3315335"/>
            <wp:effectExtent l="0" t="0" r="889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6182360" cy="3315335"/>
                    </a:xfrm>
                    <a:prstGeom prst="rect">
                      <a:avLst/>
                    </a:prstGeom>
                    <a:noFill/>
                    <a:ln>
                      <a:noFill/>
                    </a:ln>
                  </pic:spPr>
                </pic:pic>
              </a:graphicData>
            </a:graphic>
          </wp:inline>
        </w:drawing>
      </w:r>
    </w:p>
    <w:p>
      <w:pPr>
        <w:pStyle w:val="255"/>
        <w:numPr>
          <w:numId w:val="0"/>
        </w:numPr>
        <w:ind w:leftChars="0"/>
        <w:jc w:val="left"/>
      </w:pPr>
      <w:r>
        <w:drawing>
          <wp:inline distT="0" distB="0" distL="114300" distR="114300">
            <wp:extent cx="6182360" cy="3315335"/>
            <wp:effectExtent l="0" t="0" r="889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6182360" cy="3315335"/>
                    </a:xfrm>
                    <a:prstGeom prst="rect">
                      <a:avLst/>
                    </a:prstGeom>
                    <a:noFill/>
                    <a:ln>
                      <a:noFill/>
                    </a:ln>
                  </pic:spPr>
                </pic:pic>
              </a:graphicData>
            </a:graphic>
          </wp:inline>
        </w:drawing>
      </w:r>
    </w:p>
    <w:p>
      <w:pPr>
        <w:pStyle w:val="255"/>
        <w:numPr>
          <w:ilvl w:val="0"/>
          <w:numId w:val="14"/>
        </w:numPr>
        <w:jc w:val="left"/>
      </w:pPr>
      <w:r>
        <w:rPr>
          <w:rFonts w:hint="eastAsia"/>
        </w:rPr>
        <w:t>【实验报告】</w:t>
      </w:r>
    </w:p>
    <w:p>
      <w:pPr>
        <w:pStyle w:val="255"/>
        <w:numPr>
          <w:numId w:val="0"/>
        </w:numPr>
        <w:ind w:leftChars="0"/>
        <w:jc w:val="left"/>
        <w:rPr>
          <w:rFonts w:hint="default" w:eastAsia="Microsoft YaHei UI"/>
          <w:lang w:val="en-US" w:eastAsia="zh-CN"/>
        </w:rPr>
      </w:pPr>
      <w:r>
        <w:rPr>
          <w:rFonts w:hint="eastAsia"/>
          <w:lang w:val="en-US" w:eastAsia="zh-CN"/>
        </w:rPr>
        <w:t>在实现结束之后注意到其实可以使用俩个数组进行循环操作减少代码量。</w:t>
      </w:r>
    </w:p>
    <w:p>
      <w:pPr>
        <w:ind w:firstLine="735" w:firstLineChars="350"/>
        <w:rPr>
          <w:rFonts w:cs="Times New Roman" w:asciiTheme="minorEastAsia" w:hAnsiTheme="minorEastAsia" w:eastAsiaTheme="minorEastAsia"/>
          <w:szCs w:val="21"/>
        </w:rPr>
      </w:pPr>
    </w:p>
    <w:p>
      <w:pPr>
        <w:ind w:firstLine="735" w:firstLineChars="350"/>
        <w:rPr>
          <w:rFonts w:ascii="等线" w:hAnsi="等线" w:eastAsia="等线" w:cs="Times New Roman"/>
          <w:szCs w:val="21"/>
        </w:rPr>
      </w:pPr>
    </w:p>
    <w:p>
      <w:pPr>
        <w:keepNext/>
        <w:keepLines/>
        <w:spacing w:before="260" w:after="260" w:line="416" w:lineRule="auto"/>
        <w:outlineLvl w:val="2"/>
        <w:rPr>
          <w:rFonts w:ascii="等线" w:hAnsi="等线" w:eastAsia="等线" w:cs="Times New Roman"/>
          <w:b/>
          <w:bCs/>
          <w:sz w:val="32"/>
          <w:szCs w:val="32"/>
        </w:rPr>
      </w:pPr>
      <w:bookmarkStart w:id="1" w:name="_Toc53130612"/>
      <w:r>
        <w:rPr>
          <w:rFonts w:hint="eastAsia" w:ascii="等线" w:hAnsi="等线" w:eastAsia="等线" w:cs="Times New Roman"/>
          <w:b/>
          <w:bCs/>
          <w:sz w:val="32"/>
          <w:szCs w:val="21"/>
        </w:rPr>
        <w:t>2</w:t>
      </w:r>
      <w:r>
        <w:rPr>
          <w:rFonts w:ascii="等线" w:hAnsi="等线" w:eastAsia="等线" w:cs="Times New Roman"/>
          <w:b/>
          <w:bCs/>
          <w:sz w:val="32"/>
          <w:szCs w:val="32"/>
        </w:rPr>
        <w:t xml:space="preserve"> </w:t>
      </w:r>
      <w:r>
        <w:rPr>
          <w:rFonts w:hint="eastAsia" w:ascii="等线" w:hAnsi="等线" w:eastAsia="等线" w:cs="Times New Roman"/>
          <w:b/>
          <w:bCs/>
          <w:sz w:val="32"/>
          <w:szCs w:val="32"/>
        </w:rPr>
        <w:t>、</w:t>
      </w:r>
      <w:bookmarkEnd w:id="1"/>
      <w:r>
        <w:rPr>
          <w:rFonts w:hint="eastAsia" w:ascii="等线" w:hAnsi="等线" w:eastAsia="等线" w:cs="Times New Roman"/>
          <w:b/>
          <w:bCs/>
          <w:sz w:val="32"/>
          <w:szCs w:val="32"/>
        </w:rPr>
        <w:t>顺序查找和二分查找的比较</w:t>
      </w:r>
    </w:p>
    <w:p>
      <w:pP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现有5</w:t>
      </w:r>
      <w:r>
        <w:rPr>
          <w:color w:val="000000" w:themeColor="text1"/>
          <w:sz w:val="24"/>
          <w:szCs w:val="24"/>
          <w14:textFill>
            <w14:solidFill>
              <w14:schemeClr w14:val="tx1"/>
            </w14:solidFill>
          </w14:textFill>
        </w:rPr>
        <w:t>00</w:t>
      </w:r>
      <w:r>
        <w:rPr>
          <w:rFonts w:hint="eastAsia"/>
          <w:color w:val="000000" w:themeColor="text1"/>
          <w:sz w:val="24"/>
          <w:szCs w:val="24"/>
          <w14:textFill>
            <w14:solidFill>
              <w14:schemeClr w14:val="tx1"/>
            </w14:solidFill>
          </w14:textFill>
        </w:rPr>
        <w:t>个随机数 [0</w:t>
      </w:r>
      <w:r>
        <w:rPr>
          <w:color w:val="000000" w:themeColor="text1"/>
          <w:sz w:val="24"/>
          <w:szCs w:val="24"/>
          <w14:textFill>
            <w14:solidFill>
              <w14:schemeClr w14:val="tx1"/>
            </w14:solidFill>
          </w14:textFill>
        </w:rPr>
        <w:t xml:space="preserve"> </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  1999</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 xml:space="preserve"> </w:t>
      </w:r>
      <w:r>
        <w:rPr>
          <w:rFonts w:hint="eastAsia"/>
          <w:color w:val="000000" w:themeColor="text1"/>
          <w:sz w:val="24"/>
          <w:szCs w:val="24"/>
          <w14:textFill>
            <w14:solidFill>
              <w14:schemeClr w14:val="tx1"/>
            </w14:solidFill>
          </w14:textFill>
        </w:rPr>
        <w:t>存放于文本文件</w:t>
      </w:r>
      <w:r>
        <w:rPr>
          <w:color w:val="000000" w:themeColor="text1"/>
          <w:sz w:val="24"/>
          <w:szCs w:val="24"/>
          <w14:textFill>
            <w14:solidFill>
              <w14:schemeClr w14:val="tx1"/>
            </w14:solidFill>
          </w14:textFill>
        </w:rPr>
        <w:t>rand500.txt</w:t>
      </w:r>
      <w:r>
        <w:rPr>
          <w:rFonts w:hint="eastAsia"/>
          <w:color w:val="000000" w:themeColor="text1"/>
          <w:sz w:val="24"/>
          <w:szCs w:val="24"/>
          <w14:textFill>
            <w14:solidFill>
              <w14:schemeClr w14:val="tx1"/>
            </w14:solidFill>
          </w14:textFill>
        </w:rPr>
        <w:t>中。请编程序, 利用输入重定向读入这5</w:t>
      </w:r>
      <w:r>
        <w:rPr>
          <w:color w:val="000000" w:themeColor="text1"/>
          <w:sz w:val="24"/>
          <w:szCs w:val="24"/>
          <w14:textFill>
            <w14:solidFill>
              <w14:schemeClr w14:val="tx1"/>
            </w14:solidFill>
          </w14:textFill>
        </w:rPr>
        <w:t>00</w:t>
      </w:r>
      <w:r>
        <w:rPr>
          <w:rFonts w:hint="eastAsia"/>
          <w:color w:val="000000" w:themeColor="text1"/>
          <w:sz w:val="24"/>
          <w:szCs w:val="24"/>
          <w14:textFill>
            <w14:solidFill>
              <w14:schemeClr w14:val="tx1"/>
            </w14:solidFill>
          </w14:textFill>
        </w:rPr>
        <w:t>个随机数；另设定一个数组 i</w:t>
      </w:r>
      <w:r>
        <w:rPr>
          <w:color w:val="000000" w:themeColor="text1"/>
          <w:sz w:val="24"/>
          <w:szCs w:val="24"/>
          <w14:textFill>
            <w14:solidFill>
              <w14:schemeClr w14:val="tx1"/>
            </w14:solidFill>
          </w14:textFill>
        </w:rPr>
        <w:t xml:space="preserve">nt key[10] ={ </w:t>
      </w:r>
      <w:r>
        <w:rPr>
          <w:i/>
          <w:color w:val="000000" w:themeColor="text1"/>
          <w:sz w:val="24"/>
          <w:szCs w:val="24"/>
          <w:u w:val="single"/>
          <w14:textFill>
            <w14:solidFill>
              <w14:schemeClr w14:val="tx1"/>
            </w14:solidFill>
          </w14:textFill>
        </w:rPr>
        <w:t xml:space="preserve"> </w:t>
      </w:r>
      <w:r>
        <w:rPr>
          <w:rFonts w:hint="eastAsia"/>
          <w:i/>
          <w:color w:val="000000" w:themeColor="text1"/>
          <w:sz w:val="24"/>
          <w:szCs w:val="24"/>
          <w:u w:val="single"/>
          <w14:textFill>
            <w14:solidFill>
              <w14:schemeClr w14:val="tx1"/>
            </w14:solidFill>
          </w14:textFill>
        </w:rPr>
        <w:t>1</w:t>
      </w:r>
      <w:r>
        <w:rPr>
          <w:i/>
          <w:color w:val="000000" w:themeColor="text1"/>
          <w:sz w:val="24"/>
          <w:szCs w:val="24"/>
          <w:u w:val="single"/>
          <w14:textFill>
            <w14:solidFill>
              <w14:schemeClr w14:val="tx1"/>
            </w14:solidFill>
          </w14:textFill>
        </w:rPr>
        <w:t>0</w:t>
      </w:r>
      <w:r>
        <w:rPr>
          <w:rFonts w:hint="eastAsia"/>
          <w:i/>
          <w:color w:val="000000" w:themeColor="text1"/>
          <w:sz w:val="24"/>
          <w:szCs w:val="24"/>
          <w:u w:val="single"/>
          <w14:textFill>
            <w14:solidFill>
              <w14:schemeClr w14:val="tx1"/>
            </w14:solidFill>
          </w14:textFill>
        </w:rPr>
        <w:t>个整型常量，取值范围[</w:t>
      </w:r>
      <w:r>
        <w:rPr>
          <w:i/>
          <w:color w:val="000000" w:themeColor="text1"/>
          <w:sz w:val="24"/>
          <w:szCs w:val="24"/>
          <w:u w:val="single"/>
          <w14:textFill>
            <w14:solidFill>
              <w14:schemeClr w14:val="tx1"/>
            </w14:solidFill>
          </w14:textFill>
        </w:rPr>
        <w:t>0, .. , 1999]</w:t>
      </w:r>
      <w:r>
        <w:rPr>
          <w:rFonts w:hint="eastAsia"/>
          <w:i/>
          <w:color w:val="000000" w:themeColor="text1"/>
          <w:sz w:val="24"/>
          <w:szCs w:val="24"/>
          <w:u w:val="single"/>
          <w14:textFill>
            <w14:solidFill>
              <w14:schemeClr w14:val="tx1"/>
            </w14:solidFill>
          </w14:textFill>
        </w:rPr>
        <w:t>，</w:t>
      </w:r>
      <w:r>
        <w:rPr>
          <w:rFonts w:hint="eastAsia"/>
          <w:i/>
          <w:color w:val="000000" w:themeColor="text1"/>
          <w:sz w:val="24"/>
          <w:szCs w:val="24"/>
          <w14:textFill>
            <w14:solidFill>
              <w14:schemeClr w14:val="tx1"/>
            </w14:solidFill>
          </w14:textFill>
        </w:rPr>
        <w:t>取值尽量随机分布</w:t>
      </w:r>
      <w:r>
        <w:rPr>
          <w:i/>
          <w:color w:val="000000" w:themeColor="text1"/>
          <w:sz w:val="24"/>
          <w:szCs w:val="24"/>
          <w:u w:val="single"/>
          <w14:textFill>
            <w14:solidFill>
              <w14:schemeClr w14:val="tx1"/>
            </w14:solidFill>
          </w14:textFill>
        </w:rPr>
        <w:t xml:space="preserve"> </w:t>
      </w:r>
      <w:r>
        <w:rPr>
          <w:color w:val="000000" w:themeColor="text1"/>
          <w:sz w:val="24"/>
          <w:szCs w:val="24"/>
          <w14:textFill>
            <w14:solidFill>
              <w14:schemeClr w14:val="tx1"/>
            </w14:solidFill>
          </w14:textFill>
        </w:rPr>
        <w:t xml:space="preserve">}; </w:t>
      </w:r>
      <w:r>
        <w:rPr>
          <w:rFonts w:hint="eastAsia"/>
          <w:color w:val="000000" w:themeColor="text1"/>
          <w:sz w:val="24"/>
          <w:szCs w:val="24"/>
          <w14:textFill>
            <w14:solidFill>
              <w14:schemeClr w14:val="tx1"/>
            </w14:solidFill>
          </w14:textFill>
        </w:rPr>
        <w:t xml:space="preserve"> 然后完成以下任务：</w:t>
      </w:r>
    </w:p>
    <w:p>
      <w:pP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w:t>
      </w:r>
      <w:r>
        <w:rPr>
          <w:color w:val="000000" w:themeColor="text1"/>
          <w:sz w:val="24"/>
          <w:szCs w:val="24"/>
          <w14:textFill>
            <w14:solidFill>
              <w14:schemeClr w14:val="tx1"/>
            </w14:solidFill>
          </w14:textFill>
        </w:rPr>
        <w:t xml:space="preserve">). </w:t>
      </w:r>
      <w:r>
        <w:rPr>
          <w:rFonts w:hint="eastAsia"/>
          <w:color w:val="000000" w:themeColor="text1"/>
          <w:sz w:val="24"/>
          <w:szCs w:val="24"/>
          <w14:textFill>
            <w14:solidFill>
              <w14:schemeClr w14:val="tx1"/>
            </w14:solidFill>
          </w14:textFill>
        </w:rPr>
        <w:t>用</w:t>
      </w:r>
      <w:r>
        <w:rPr>
          <w:rFonts w:hint="eastAsia"/>
          <w:b/>
          <w:color w:val="FF0000"/>
          <w:sz w:val="24"/>
          <w:szCs w:val="24"/>
        </w:rPr>
        <w:t>顺序查找</w:t>
      </w:r>
      <w:r>
        <w:rPr>
          <w:rFonts w:hint="eastAsia"/>
          <w:color w:val="000000" w:themeColor="text1"/>
          <w:sz w:val="24"/>
          <w:szCs w:val="24"/>
          <w14:textFill>
            <w14:solidFill>
              <w14:schemeClr w14:val="tx1"/>
            </w14:solidFill>
          </w14:textFill>
        </w:rPr>
        <w:t>的方法，在5</w:t>
      </w:r>
      <w:r>
        <w:rPr>
          <w:color w:val="000000" w:themeColor="text1"/>
          <w:sz w:val="24"/>
          <w:szCs w:val="24"/>
          <w14:textFill>
            <w14:solidFill>
              <w14:schemeClr w14:val="tx1"/>
            </w14:solidFill>
          </w14:textFill>
        </w:rPr>
        <w:t>00</w:t>
      </w:r>
      <w:r>
        <w:rPr>
          <w:rFonts w:hint="eastAsia"/>
          <w:color w:val="000000" w:themeColor="text1"/>
          <w:sz w:val="24"/>
          <w:szCs w:val="24"/>
          <w14:textFill>
            <w14:solidFill>
              <w14:schemeClr w14:val="tx1"/>
            </w14:solidFill>
          </w14:textFill>
        </w:rPr>
        <w:t>个随机数中分别查找k</w:t>
      </w:r>
      <w:r>
        <w:rPr>
          <w:color w:val="000000" w:themeColor="text1"/>
          <w:sz w:val="24"/>
          <w:szCs w:val="24"/>
          <w14:textFill>
            <w14:solidFill>
              <w14:schemeClr w14:val="tx1"/>
            </w14:solidFill>
          </w14:textFill>
        </w:rPr>
        <w:t xml:space="preserve">ey[0] .. key[9] , </w:t>
      </w:r>
      <w:r>
        <w:rPr>
          <w:rFonts w:hint="eastAsia"/>
          <w:color w:val="000000" w:themeColor="text1"/>
          <w:sz w:val="24"/>
          <w:szCs w:val="24"/>
          <w14:textFill>
            <w14:solidFill>
              <w14:schemeClr w14:val="tx1"/>
            </w14:solidFill>
          </w14:textFill>
        </w:rPr>
        <w:t>并记录查找过程中进行了多少次比较。分别计算并输出：当key值存在和不存在时，查找一个key值平均进行了多少次比较？</w:t>
      </w:r>
    </w:p>
    <w:p>
      <w:pP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 对5</w:t>
      </w:r>
      <w:r>
        <w:rPr>
          <w:color w:val="000000" w:themeColor="text1"/>
          <w:sz w:val="24"/>
          <w:szCs w:val="24"/>
          <w14:textFill>
            <w14:solidFill>
              <w14:schemeClr w14:val="tx1"/>
            </w14:solidFill>
          </w14:textFill>
        </w:rPr>
        <w:t>00</w:t>
      </w:r>
      <w:r>
        <w:rPr>
          <w:rFonts w:hint="eastAsia"/>
          <w:color w:val="000000" w:themeColor="text1"/>
          <w:sz w:val="24"/>
          <w:szCs w:val="24"/>
          <w14:textFill>
            <w14:solidFill>
              <w14:schemeClr w14:val="tx1"/>
            </w14:solidFill>
          </w14:textFill>
        </w:rPr>
        <w:t>个随机数进行排序（方法任选一种：冒泡法、选择法、插入法）</w:t>
      </w:r>
    </w:p>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3). </w:t>
      </w:r>
      <w:r>
        <w:rPr>
          <w:rFonts w:hint="eastAsia"/>
          <w:color w:val="000000" w:themeColor="text1"/>
          <w:sz w:val="24"/>
          <w:szCs w:val="24"/>
          <w14:textFill>
            <w14:solidFill>
              <w14:schemeClr w14:val="tx1"/>
            </w14:solidFill>
          </w14:textFill>
        </w:rPr>
        <w:t>用</w:t>
      </w:r>
      <w:r>
        <w:rPr>
          <w:rFonts w:hint="eastAsia"/>
          <w:b/>
          <w:color w:val="FF0000"/>
          <w:sz w:val="24"/>
          <w:szCs w:val="24"/>
        </w:rPr>
        <w:t>二分查找</w:t>
      </w:r>
      <w:r>
        <w:rPr>
          <w:rFonts w:hint="eastAsia"/>
          <w:color w:val="000000" w:themeColor="text1"/>
          <w:sz w:val="24"/>
          <w:szCs w:val="24"/>
          <w14:textFill>
            <w14:solidFill>
              <w14:schemeClr w14:val="tx1"/>
            </w14:solidFill>
          </w14:textFill>
        </w:rPr>
        <w:t>的方法： 在排序后的5</w:t>
      </w:r>
      <w:r>
        <w:rPr>
          <w:color w:val="000000" w:themeColor="text1"/>
          <w:sz w:val="24"/>
          <w:szCs w:val="24"/>
          <w14:textFill>
            <w14:solidFill>
              <w14:schemeClr w14:val="tx1"/>
            </w14:solidFill>
          </w14:textFill>
        </w:rPr>
        <w:t>00</w:t>
      </w:r>
      <w:r>
        <w:rPr>
          <w:rFonts w:hint="eastAsia"/>
          <w:color w:val="000000" w:themeColor="text1"/>
          <w:sz w:val="24"/>
          <w:szCs w:val="24"/>
          <w14:textFill>
            <w14:solidFill>
              <w14:schemeClr w14:val="tx1"/>
            </w14:solidFill>
          </w14:textFill>
        </w:rPr>
        <w:t>个随机数中分别查找k</w:t>
      </w:r>
      <w:r>
        <w:rPr>
          <w:color w:val="000000" w:themeColor="text1"/>
          <w:sz w:val="24"/>
          <w:szCs w:val="24"/>
          <w14:textFill>
            <w14:solidFill>
              <w14:schemeClr w14:val="tx1"/>
            </w14:solidFill>
          </w14:textFill>
        </w:rPr>
        <w:t xml:space="preserve">ey[0] .. key[9] , </w:t>
      </w:r>
      <w:r>
        <w:rPr>
          <w:rFonts w:hint="eastAsia"/>
          <w:color w:val="000000" w:themeColor="text1"/>
          <w:sz w:val="24"/>
          <w:szCs w:val="24"/>
          <w14:textFill>
            <w14:solidFill>
              <w14:schemeClr w14:val="tx1"/>
            </w14:solidFill>
          </w14:textFill>
        </w:rPr>
        <w:t>并记录查找过程中进行了多少次比较。分别计算并输出：当key值存在和不存在时，查找一个key值平均进行了多少次比较？</w:t>
      </w:r>
    </w:p>
    <w:p>
      <w:pPr>
        <w:rPr>
          <w:color w:val="000000" w:themeColor="text1"/>
          <w:sz w:val="24"/>
          <w:szCs w:val="24"/>
          <w14:textFill>
            <w14:solidFill>
              <w14:schemeClr w14:val="tx1"/>
            </w14:solidFill>
          </w14:textFill>
        </w:rPr>
      </w:pPr>
    </w:p>
    <w:p>
      <w:pPr>
        <w:rPr>
          <w:color w:val="000000" w:themeColor="text1"/>
          <w:sz w:val="24"/>
          <w:szCs w:val="24"/>
          <w14:textFill>
            <w14:solidFill>
              <w14:schemeClr w14:val="tx1"/>
            </w14:solidFill>
          </w14:textFill>
        </w:rPr>
      </w:pPr>
    </w:p>
    <w:p>
      <w:pPr>
        <w:rPr>
          <w:color w:val="000000" w:themeColor="text1"/>
          <w:sz w:val="24"/>
          <w:szCs w:val="24"/>
          <w14:textFill>
            <w14:solidFill>
              <w14:schemeClr w14:val="tx1"/>
            </w14:solidFill>
          </w14:textFill>
        </w:rPr>
      </w:pPr>
    </w:p>
    <w:p>
      <w:pPr>
        <w:pStyle w:val="255"/>
        <w:numPr>
          <w:ilvl w:val="0"/>
          <w:numId w:val="15"/>
        </w:numPr>
        <w:jc w:val="left"/>
      </w:pPr>
      <w:r>
        <w:rPr>
          <w:rFonts w:hint="eastAsia"/>
        </w:rPr>
        <w:t>【源码】</w:t>
      </w:r>
    </w:p>
    <w:p>
      <w:pPr>
        <w:pStyle w:val="255"/>
        <w:numPr>
          <w:numId w:val="0"/>
        </w:numPr>
        <w:ind w:leftChars="0"/>
        <w:jc w:val="left"/>
        <w:rPr>
          <w:rFonts w:hint="eastAsia"/>
        </w:rPr>
      </w:pPr>
      <w:r>
        <w:rPr>
          <w:rFonts w:hint="eastAsia"/>
        </w:rPr>
        <w:t>int main(){</w:t>
      </w:r>
    </w:p>
    <w:p>
      <w:pPr>
        <w:pStyle w:val="255"/>
        <w:numPr>
          <w:numId w:val="0"/>
        </w:numPr>
        <w:ind w:leftChars="0"/>
        <w:jc w:val="left"/>
        <w:rPr>
          <w:rFonts w:hint="eastAsia"/>
        </w:rPr>
      </w:pPr>
      <w:r>
        <w:rPr>
          <w:rFonts w:hint="eastAsia"/>
        </w:rPr>
        <w:t xml:space="preserve">    //读取</w:t>
      </w:r>
    </w:p>
    <w:p>
      <w:pPr>
        <w:pStyle w:val="255"/>
        <w:numPr>
          <w:numId w:val="0"/>
        </w:numPr>
        <w:ind w:leftChars="0"/>
        <w:jc w:val="left"/>
        <w:rPr>
          <w:rFonts w:hint="eastAsia"/>
        </w:rPr>
      </w:pPr>
      <w:r>
        <w:rPr>
          <w:rFonts w:hint="eastAsia"/>
        </w:rPr>
        <w:t xml:space="preserve">    freopen("random.txt","r",stdin);</w:t>
      </w:r>
    </w:p>
    <w:p>
      <w:pPr>
        <w:pStyle w:val="255"/>
        <w:numPr>
          <w:numId w:val="0"/>
        </w:numPr>
        <w:ind w:leftChars="0"/>
        <w:jc w:val="left"/>
        <w:rPr>
          <w:rFonts w:hint="eastAsia"/>
        </w:rPr>
      </w:pPr>
      <w:r>
        <w:rPr>
          <w:rFonts w:hint="eastAsia"/>
        </w:rPr>
        <w:tab/>
      </w:r>
      <w:r>
        <w:rPr>
          <w:rFonts w:hint="eastAsia"/>
        </w:rPr>
        <w:t>int r[500];</w:t>
      </w:r>
    </w:p>
    <w:p>
      <w:pPr>
        <w:pStyle w:val="255"/>
        <w:numPr>
          <w:numId w:val="0"/>
        </w:numPr>
        <w:ind w:leftChars="0"/>
        <w:jc w:val="left"/>
        <w:rPr>
          <w:rFonts w:hint="eastAsia"/>
        </w:rPr>
      </w:pPr>
      <w:r>
        <w:rPr>
          <w:rFonts w:hint="eastAsia"/>
        </w:rPr>
        <w:tab/>
      </w:r>
      <w:r>
        <w:rPr>
          <w:rFonts w:hint="eastAsia"/>
        </w:rPr>
        <w:t>for(int i=0;i&lt;500;i++){</w:t>
      </w:r>
    </w:p>
    <w:p>
      <w:pPr>
        <w:pStyle w:val="255"/>
        <w:numPr>
          <w:numId w:val="0"/>
        </w:numPr>
        <w:ind w:leftChars="0"/>
        <w:jc w:val="left"/>
        <w:rPr>
          <w:rFonts w:hint="eastAsia"/>
        </w:rPr>
      </w:pPr>
      <w:r>
        <w:rPr>
          <w:rFonts w:hint="eastAsia"/>
        </w:rPr>
        <w:tab/>
      </w:r>
      <w:r>
        <w:rPr>
          <w:rFonts w:hint="eastAsia"/>
        </w:rPr>
        <w:tab/>
      </w:r>
      <w:r>
        <w:rPr>
          <w:rFonts w:hint="eastAsia"/>
        </w:rPr>
        <w:t>scanf("%d",&amp;r[i]);</w:t>
      </w:r>
    </w:p>
    <w:p>
      <w:pPr>
        <w:pStyle w:val="255"/>
        <w:numPr>
          <w:numId w:val="0"/>
        </w:numPr>
        <w:ind w:leftChars="0"/>
        <w:jc w:val="left"/>
        <w:rPr>
          <w:rFonts w:hint="eastAsia"/>
        </w:rPr>
      </w:pP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fclose(stdin);</w:t>
      </w:r>
    </w:p>
    <w:p>
      <w:pPr>
        <w:pStyle w:val="255"/>
        <w:numPr>
          <w:numId w:val="0"/>
        </w:numPr>
        <w:ind w:leftChars="0"/>
        <w:jc w:val="left"/>
        <w:rPr>
          <w:rFonts w:hint="eastAsia"/>
        </w:rPr>
      </w:pPr>
      <w:r>
        <w:rPr>
          <w:rFonts w:hint="eastAsia"/>
        </w:rPr>
        <w:tab/>
      </w:r>
    </w:p>
    <w:p>
      <w:pPr>
        <w:pStyle w:val="255"/>
        <w:numPr>
          <w:numId w:val="0"/>
        </w:numPr>
        <w:ind w:leftChars="0"/>
        <w:jc w:val="left"/>
        <w:rPr>
          <w:rFonts w:hint="eastAsia"/>
        </w:rPr>
      </w:pPr>
      <w:r>
        <w:rPr>
          <w:rFonts w:hint="eastAsia"/>
        </w:rPr>
        <w:tab/>
      </w:r>
      <w:r>
        <w:rPr>
          <w:rFonts w:hint="eastAsia"/>
        </w:rPr>
        <w:t>//生成随机数</w:t>
      </w:r>
    </w:p>
    <w:p>
      <w:pPr>
        <w:pStyle w:val="255"/>
        <w:numPr>
          <w:numId w:val="0"/>
        </w:numPr>
        <w:ind w:leftChars="0"/>
        <w:jc w:val="left"/>
        <w:rPr>
          <w:rFonts w:hint="eastAsia"/>
        </w:rPr>
      </w:pPr>
      <w:r>
        <w:rPr>
          <w:rFonts w:hint="eastAsia"/>
        </w:rPr>
        <w:tab/>
      </w:r>
      <w:r>
        <w:rPr>
          <w:rFonts w:hint="eastAsia"/>
        </w:rPr>
        <w:t>int key[10];</w:t>
      </w:r>
    </w:p>
    <w:p>
      <w:pPr>
        <w:pStyle w:val="255"/>
        <w:numPr>
          <w:numId w:val="0"/>
        </w:numPr>
        <w:ind w:leftChars="0"/>
        <w:jc w:val="left"/>
        <w:rPr>
          <w:rFonts w:hint="eastAsia"/>
        </w:rPr>
      </w:pPr>
      <w:r>
        <w:rPr>
          <w:rFonts w:hint="eastAsia"/>
        </w:rPr>
        <w:tab/>
      </w:r>
      <w:r>
        <w:rPr>
          <w:rFonts w:hint="eastAsia"/>
        </w:rPr>
        <w:t xml:space="preserve">srand((unsigned)time(NULL)); </w:t>
      </w:r>
    </w:p>
    <w:p>
      <w:pPr>
        <w:pStyle w:val="255"/>
        <w:numPr>
          <w:numId w:val="0"/>
        </w:numPr>
        <w:ind w:leftChars="0"/>
        <w:jc w:val="left"/>
        <w:rPr>
          <w:rFonts w:hint="eastAsia"/>
        </w:rPr>
      </w:pPr>
      <w:r>
        <w:rPr>
          <w:rFonts w:hint="eastAsia"/>
        </w:rPr>
        <w:tab/>
      </w:r>
      <w:r>
        <w:rPr>
          <w:rFonts w:hint="eastAsia"/>
        </w:rPr>
        <w:t>for(int i = 0; i &lt; 10; ++i){</w:t>
      </w:r>
    </w:p>
    <w:p>
      <w:pPr>
        <w:pStyle w:val="255"/>
        <w:numPr>
          <w:numId w:val="0"/>
        </w:numPr>
        <w:ind w:leftChars="0"/>
        <w:jc w:val="left"/>
        <w:rPr>
          <w:rFonts w:hint="eastAsia"/>
        </w:rPr>
      </w:pPr>
      <w:r>
        <w:rPr>
          <w:rFonts w:hint="eastAsia"/>
        </w:rPr>
        <w:tab/>
      </w:r>
      <w:r>
        <w:rPr>
          <w:rFonts w:hint="eastAsia"/>
        </w:rPr>
        <w:tab/>
      </w:r>
      <w:r>
        <w:rPr>
          <w:rFonts w:hint="eastAsia"/>
        </w:rPr>
        <w:t>key[i] = (int)(round(1.0 * rand() / RAND_MAX * 2000));</w:t>
      </w:r>
    </w:p>
    <w:p>
      <w:pPr>
        <w:pStyle w:val="255"/>
        <w:numPr>
          <w:numId w:val="0"/>
        </w:numPr>
        <w:ind w:leftChars="0"/>
        <w:jc w:val="left"/>
        <w:rPr>
          <w:rFonts w:hint="eastAsia"/>
        </w:rPr>
      </w:pPr>
      <w:r>
        <w:rPr>
          <w:rFonts w:hint="eastAsia"/>
        </w:rPr>
        <w:tab/>
      </w:r>
      <w:r>
        <w:rPr>
          <w:rFonts w:hint="eastAsia"/>
        </w:rPr>
        <w:t>}</w:t>
      </w:r>
    </w:p>
    <w:p>
      <w:pPr>
        <w:pStyle w:val="255"/>
        <w:numPr>
          <w:numId w:val="0"/>
        </w:numPr>
        <w:ind w:leftChars="0"/>
        <w:jc w:val="left"/>
        <w:rPr>
          <w:rFonts w:hint="eastAsia"/>
        </w:rPr>
      </w:pPr>
      <w:r>
        <w:rPr>
          <w:rFonts w:hint="eastAsia"/>
        </w:rPr>
        <w:tab/>
      </w:r>
    </w:p>
    <w:p>
      <w:pPr>
        <w:pStyle w:val="255"/>
        <w:numPr>
          <w:numId w:val="0"/>
        </w:numPr>
        <w:ind w:leftChars="0"/>
        <w:jc w:val="left"/>
        <w:rPr>
          <w:rFonts w:hint="eastAsia"/>
        </w:rPr>
      </w:pPr>
      <w:r>
        <w:rPr>
          <w:rFonts w:hint="eastAsia"/>
        </w:rPr>
        <w:tab/>
      </w:r>
      <w:r>
        <w:rPr>
          <w:rFonts w:hint="eastAsia"/>
        </w:rPr>
        <w:t>//1)顺序查找</w:t>
      </w:r>
    </w:p>
    <w:p>
      <w:pPr>
        <w:pStyle w:val="255"/>
        <w:numPr>
          <w:numId w:val="0"/>
        </w:numPr>
        <w:ind w:leftChars="0"/>
        <w:jc w:val="left"/>
        <w:rPr>
          <w:rFonts w:hint="eastAsia"/>
        </w:rPr>
      </w:pPr>
      <w:r>
        <w:rPr>
          <w:rFonts w:hint="eastAsia"/>
        </w:rPr>
        <w:tab/>
      </w:r>
      <w:r>
        <w:rPr>
          <w:rFonts w:hint="eastAsia"/>
        </w:rPr>
        <w:t>int cmp[10]={0};</w:t>
      </w:r>
    </w:p>
    <w:p>
      <w:pPr>
        <w:pStyle w:val="255"/>
        <w:numPr>
          <w:numId w:val="0"/>
        </w:numPr>
        <w:ind w:leftChars="0"/>
        <w:jc w:val="left"/>
        <w:rPr>
          <w:rFonts w:hint="eastAsia"/>
        </w:rPr>
      </w:pPr>
      <w:r>
        <w:rPr>
          <w:rFonts w:hint="eastAsia"/>
        </w:rPr>
        <w:tab/>
      </w:r>
      <w:r>
        <w:rPr>
          <w:rFonts w:hint="eastAsia"/>
        </w:rPr>
        <w:t>float cmp1=0,cmp2=0;</w:t>
      </w:r>
    </w:p>
    <w:p>
      <w:pPr>
        <w:pStyle w:val="255"/>
        <w:numPr>
          <w:numId w:val="0"/>
        </w:numPr>
        <w:ind w:leftChars="0"/>
        <w:jc w:val="left"/>
        <w:rPr>
          <w:rFonts w:hint="eastAsia"/>
        </w:rPr>
      </w:pPr>
      <w:r>
        <w:rPr>
          <w:rFonts w:hint="eastAsia"/>
        </w:rPr>
        <w:tab/>
      </w:r>
      <w:r>
        <w:rPr>
          <w:rFonts w:hint="eastAsia"/>
        </w:rPr>
        <w:t>int cnt=0,j;</w:t>
      </w:r>
      <w:r>
        <w:rPr>
          <w:rFonts w:hint="eastAsia"/>
        </w:rPr>
        <w:tab/>
      </w:r>
      <w:r>
        <w:rPr>
          <w:rFonts w:hint="eastAsia"/>
        </w:rPr>
        <w:t xml:space="preserve"> </w:t>
      </w:r>
    </w:p>
    <w:p>
      <w:pPr>
        <w:pStyle w:val="255"/>
        <w:numPr>
          <w:numId w:val="0"/>
        </w:numPr>
        <w:ind w:leftChars="0"/>
        <w:jc w:val="left"/>
        <w:rPr>
          <w:rFonts w:hint="eastAsia"/>
        </w:rPr>
      </w:pPr>
      <w:r>
        <w:rPr>
          <w:rFonts w:hint="eastAsia"/>
        </w:rPr>
        <w:tab/>
      </w:r>
      <w:r>
        <w:rPr>
          <w:rFonts w:hint="eastAsia"/>
        </w:rPr>
        <w:t>for(int i=0; i&lt;10; i++){</w:t>
      </w:r>
    </w:p>
    <w:p>
      <w:pPr>
        <w:pStyle w:val="255"/>
        <w:numPr>
          <w:numId w:val="0"/>
        </w:numPr>
        <w:ind w:leftChars="0"/>
        <w:jc w:val="left"/>
        <w:rPr>
          <w:rFonts w:hint="eastAsia"/>
        </w:rPr>
      </w:pPr>
      <w:r>
        <w:rPr>
          <w:rFonts w:hint="eastAsia"/>
        </w:rPr>
        <w:tab/>
      </w:r>
      <w:r>
        <w:rPr>
          <w:rFonts w:hint="eastAsia"/>
        </w:rPr>
        <w:tab/>
      </w:r>
      <w:r>
        <w:rPr>
          <w:rFonts w:hint="eastAsia"/>
        </w:rPr>
        <w:t>for(j = 0; j&lt;500; j++){</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cmp[i] +=1;</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if(key[i] == r[j]){</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ab/>
      </w:r>
      <w:r>
        <w:rPr>
          <w:rFonts w:hint="eastAsia"/>
        </w:rPr>
        <w:t>break;</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if(j==500){</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cmp2 = cmp2 + cmp[i];</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cnt += 1;</w:t>
      </w:r>
    </w:p>
    <w:p>
      <w:pPr>
        <w:pStyle w:val="255"/>
        <w:numPr>
          <w:numId w:val="0"/>
        </w:numPr>
        <w:ind w:leftChars="0"/>
        <w:jc w:val="left"/>
        <w:rPr>
          <w:rFonts w:hint="eastAsia"/>
        </w:rPr>
      </w:pP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else{</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cmp1 = cmp1 + cmp[i];</w:t>
      </w:r>
    </w:p>
    <w:p>
      <w:pPr>
        <w:pStyle w:val="255"/>
        <w:numPr>
          <w:numId w:val="0"/>
        </w:numPr>
        <w:ind w:leftChars="0"/>
        <w:jc w:val="left"/>
        <w:rPr>
          <w:rFonts w:hint="eastAsia"/>
        </w:rPr>
      </w:pP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cmp2 = cmp2/cnt;</w:t>
      </w:r>
    </w:p>
    <w:p>
      <w:pPr>
        <w:pStyle w:val="255"/>
        <w:numPr>
          <w:numId w:val="0"/>
        </w:numPr>
        <w:ind w:leftChars="0"/>
        <w:jc w:val="left"/>
        <w:rPr>
          <w:rFonts w:hint="eastAsia"/>
        </w:rPr>
      </w:pPr>
      <w:r>
        <w:rPr>
          <w:rFonts w:hint="eastAsia"/>
        </w:rPr>
        <w:tab/>
      </w:r>
      <w:r>
        <w:rPr>
          <w:rFonts w:hint="eastAsia"/>
        </w:rPr>
        <w:t>cmp1 = cmp1/(10-cnt);</w:t>
      </w:r>
    </w:p>
    <w:p>
      <w:pPr>
        <w:pStyle w:val="255"/>
        <w:numPr>
          <w:numId w:val="0"/>
        </w:numPr>
        <w:ind w:leftChars="0"/>
        <w:jc w:val="left"/>
        <w:rPr>
          <w:rFonts w:hint="eastAsia"/>
        </w:rPr>
      </w:pPr>
      <w:r>
        <w:rPr>
          <w:rFonts w:hint="eastAsia"/>
        </w:rPr>
        <w:tab/>
      </w:r>
      <w:r>
        <w:rPr>
          <w:rFonts w:hint="eastAsia"/>
        </w:rPr>
        <w:t xml:space="preserve">printf("顺序查找当key值存在和不存在时，查找一个key值平均进行了%.2f, %.2f次比较\n\n",cmp1,cmp2); </w:t>
      </w:r>
    </w:p>
    <w:p>
      <w:pPr>
        <w:pStyle w:val="255"/>
        <w:numPr>
          <w:numId w:val="0"/>
        </w:numPr>
        <w:ind w:leftChars="0"/>
        <w:jc w:val="left"/>
        <w:rPr>
          <w:rFonts w:hint="eastAsia"/>
        </w:rPr>
      </w:pPr>
      <w:r>
        <w:rPr>
          <w:rFonts w:hint="eastAsia"/>
        </w:rPr>
        <w:t xml:space="preserve">    </w:t>
      </w:r>
    </w:p>
    <w:p>
      <w:pPr>
        <w:pStyle w:val="255"/>
        <w:numPr>
          <w:numId w:val="0"/>
        </w:numPr>
        <w:ind w:leftChars="0"/>
        <w:jc w:val="left"/>
        <w:rPr>
          <w:rFonts w:hint="eastAsia"/>
        </w:rPr>
      </w:pPr>
      <w:r>
        <w:rPr>
          <w:rFonts w:hint="eastAsia"/>
        </w:rPr>
        <w:t xml:space="preserve">    //2)冒泡排序 (从小到大)</w:t>
      </w:r>
    </w:p>
    <w:p>
      <w:pPr>
        <w:pStyle w:val="255"/>
        <w:numPr>
          <w:numId w:val="0"/>
        </w:numPr>
        <w:ind w:leftChars="0"/>
        <w:jc w:val="left"/>
        <w:rPr>
          <w:rFonts w:hint="eastAsia"/>
        </w:rPr>
      </w:pPr>
      <w:r>
        <w:rPr>
          <w:rFonts w:hint="eastAsia"/>
        </w:rPr>
        <w:t xml:space="preserve">    int temp;</w:t>
      </w:r>
    </w:p>
    <w:p>
      <w:pPr>
        <w:pStyle w:val="255"/>
        <w:numPr>
          <w:numId w:val="0"/>
        </w:numPr>
        <w:ind w:leftChars="0"/>
        <w:jc w:val="left"/>
        <w:rPr>
          <w:rFonts w:hint="eastAsia"/>
        </w:rPr>
      </w:pPr>
      <w:r>
        <w:rPr>
          <w:rFonts w:hint="eastAsia"/>
        </w:rPr>
        <w:tab/>
      </w:r>
      <w:r>
        <w:rPr>
          <w:rFonts w:hint="eastAsia"/>
        </w:rPr>
        <w:t>for(int i=0;i&lt;500-1;i++){</w:t>
      </w:r>
    </w:p>
    <w:p>
      <w:pPr>
        <w:pStyle w:val="255"/>
        <w:numPr>
          <w:numId w:val="0"/>
        </w:numPr>
        <w:ind w:leftChars="0"/>
        <w:jc w:val="left"/>
        <w:rPr>
          <w:rFonts w:hint="eastAsia"/>
        </w:rPr>
      </w:pPr>
      <w:r>
        <w:rPr>
          <w:rFonts w:hint="eastAsia"/>
        </w:rPr>
        <w:tab/>
      </w:r>
      <w:r>
        <w:rPr>
          <w:rFonts w:hint="eastAsia"/>
        </w:rPr>
        <w:tab/>
      </w:r>
      <w:r>
        <w:rPr>
          <w:rFonts w:hint="eastAsia"/>
        </w:rPr>
        <w:t>for(j=0;j&lt;500-i-1;j++){</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if(r[j]&gt;r[j+1]){</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ab/>
      </w:r>
      <w:r>
        <w:rPr>
          <w:rFonts w:hint="eastAsia"/>
        </w:rPr>
        <w:t>temp = r[j];</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ab/>
      </w:r>
      <w:r>
        <w:rPr>
          <w:rFonts w:hint="eastAsia"/>
        </w:rPr>
        <w:t>r[j]=r[j+1];</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ab/>
      </w:r>
      <w:r>
        <w:rPr>
          <w:rFonts w:hint="eastAsia"/>
        </w:rPr>
        <w:t>r[j+1]=temp;</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w:t>
      </w:r>
    </w:p>
    <w:p>
      <w:pPr>
        <w:pStyle w:val="255"/>
        <w:numPr>
          <w:numId w:val="0"/>
        </w:numPr>
        <w:ind w:leftChars="0"/>
        <w:jc w:val="left"/>
        <w:rPr>
          <w:rFonts w:hint="eastAsia"/>
        </w:rPr>
      </w:pPr>
      <w:r>
        <w:rPr>
          <w:rFonts w:hint="eastAsia"/>
        </w:rPr>
        <w:tab/>
      </w:r>
    </w:p>
    <w:p>
      <w:pPr>
        <w:pStyle w:val="255"/>
        <w:numPr>
          <w:numId w:val="0"/>
        </w:numPr>
        <w:ind w:leftChars="0"/>
        <w:jc w:val="left"/>
        <w:rPr>
          <w:rFonts w:hint="eastAsia"/>
        </w:rPr>
      </w:pPr>
      <w:r>
        <w:rPr>
          <w:rFonts w:hint="eastAsia"/>
        </w:rPr>
        <w:tab/>
      </w:r>
      <w:r>
        <w:rPr>
          <w:rFonts w:hint="eastAsia"/>
        </w:rPr>
        <w:t>//3)二分查找</w:t>
      </w:r>
    </w:p>
    <w:p>
      <w:pPr>
        <w:pStyle w:val="255"/>
        <w:numPr>
          <w:numId w:val="0"/>
        </w:numPr>
        <w:ind w:leftChars="0"/>
        <w:jc w:val="left"/>
        <w:rPr>
          <w:rFonts w:hint="eastAsia"/>
        </w:rPr>
      </w:pPr>
      <w:r>
        <w:rPr>
          <w:rFonts w:hint="eastAsia"/>
        </w:rPr>
        <w:tab/>
      </w:r>
      <w:r>
        <w:rPr>
          <w:rFonts w:hint="eastAsia"/>
        </w:rPr>
        <w:t>int cmp0[10]={0};</w:t>
      </w:r>
    </w:p>
    <w:p>
      <w:pPr>
        <w:pStyle w:val="255"/>
        <w:numPr>
          <w:numId w:val="0"/>
        </w:numPr>
        <w:ind w:leftChars="0"/>
        <w:jc w:val="left"/>
        <w:rPr>
          <w:rFonts w:hint="eastAsia"/>
        </w:rPr>
      </w:pPr>
      <w:r>
        <w:rPr>
          <w:rFonts w:hint="eastAsia"/>
        </w:rPr>
        <w:tab/>
      </w:r>
      <w:r>
        <w:rPr>
          <w:rFonts w:hint="eastAsia"/>
        </w:rPr>
        <w:t>cmp1=0;</w:t>
      </w:r>
    </w:p>
    <w:p>
      <w:pPr>
        <w:pStyle w:val="255"/>
        <w:numPr>
          <w:numId w:val="0"/>
        </w:numPr>
        <w:ind w:leftChars="0"/>
        <w:jc w:val="left"/>
        <w:rPr>
          <w:rFonts w:hint="eastAsia"/>
        </w:rPr>
      </w:pPr>
      <w:r>
        <w:rPr>
          <w:rFonts w:hint="eastAsia"/>
        </w:rPr>
        <w:tab/>
      </w:r>
      <w:r>
        <w:rPr>
          <w:rFonts w:hint="eastAsia"/>
        </w:rPr>
        <w:t>cmp2=0;</w:t>
      </w:r>
    </w:p>
    <w:p>
      <w:pPr>
        <w:pStyle w:val="255"/>
        <w:numPr>
          <w:numId w:val="0"/>
        </w:numPr>
        <w:ind w:leftChars="0"/>
        <w:jc w:val="left"/>
        <w:rPr>
          <w:rFonts w:hint="eastAsia"/>
        </w:rPr>
      </w:pPr>
      <w:r>
        <w:rPr>
          <w:rFonts w:hint="eastAsia"/>
        </w:rPr>
        <w:tab/>
      </w:r>
      <w:r>
        <w:rPr>
          <w:rFonts w:hint="eastAsia"/>
        </w:rPr>
        <w:t>cnt=0;</w:t>
      </w:r>
    </w:p>
    <w:p>
      <w:pPr>
        <w:pStyle w:val="255"/>
        <w:numPr>
          <w:numId w:val="0"/>
        </w:numPr>
        <w:ind w:leftChars="0"/>
        <w:jc w:val="left"/>
        <w:rPr>
          <w:rFonts w:hint="eastAsia"/>
        </w:rPr>
      </w:pPr>
      <w:r>
        <w:rPr>
          <w:rFonts w:hint="eastAsia"/>
        </w:rPr>
        <w:tab/>
      </w:r>
      <w:r>
        <w:rPr>
          <w:rFonts w:hint="eastAsia"/>
        </w:rPr>
        <w:t>int low, high, mid;</w:t>
      </w:r>
    </w:p>
    <w:p>
      <w:pPr>
        <w:pStyle w:val="255"/>
        <w:numPr>
          <w:numId w:val="0"/>
        </w:numPr>
        <w:ind w:leftChars="0"/>
        <w:jc w:val="left"/>
        <w:rPr>
          <w:rFonts w:hint="eastAsia"/>
        </w:rPr>
      </w:pPr>
      <w:r>
        <w:rPr>
          <w:rFonts w:hint="eastAsia"/>
        </w:rPr>
        <w:tab/>
      </w:r>
      <w:r>
        <w:rPr>
          <w:rFonts w:hint="eastAsia"/>
        </w:rPr>
        <w:t>for(int i=0; i&lt;10; i++){</w:t>
      </w:r>
    </w:p>
    <w:p>
      <w:pPr>
        <w:pStyle w:val="255"/>
        <w:numPr>
          <w:numId w:val="0"/>
        </w:numPr>
        <w:ind w:leftChars="0"/>
        <w:jc w:val="left"/>
        <w:rPr>
          <w:rFonts w:hint="eastAsia"/>
        </w:rPr>
      </w:pPr>
      <w:r>
        <w:rPr>
          <w:rFonts w:hint="eastAsia"/>
        </w:rPr>
        <w:tab/>
      </w:r>
      <w:r>
        <w:rPr>
          <w:rFonts w:hint="eastAsia"/>
        </w:rPr>
        <w:tab/>
      </w:r>
      <w:r>
        <w:rPr>
          <w:rFonts w:hint="eastAsia"/>
        </w:rPr>
        <w:t>low=0;</w:t>
      </w:r>
    </w:p>
    <w:p>
      <w:pPr>
        <w:pStyle w:val="255"/>
        <w:numPr>
          <w:numId w:val="0"/>
        </w:numPr>
        <w:ind w:leftChars="0"/>
        <w:jc w:val="left"/>
        <w:rPr>
          <w:rFonts w:hint="eastAsia"/>
        </w:rPr>
      </w:pPr>
      <w:r>
        <w:rPr>
          <w:rFonts w:hint="eastAsia"/>
        </w:rPr>
        <w:tab/>
      </w:r>
      <w:r>
        <w:rPr>
          <w:rFonts w:hint="eastAsia"/>
        </w:rPr>
        <w:tab/>
      </w:r>
      <w:r>
        <w:rPr>
          <w:rFonts w:hint="eastAsia"/>
        </w:rPr>
        <w:t>high=500-1;</w:t>
      </w:r>
    </w:p>
    <w:p>
      <w:pPr>
        <w:pStyle w:val="255"/>
        <w:numPr>
          <w:numId w:val="0"/>
        </w:numPr>
        <w:ind w:leftChars="0"/>
        <w:jc w:val="left"/>
        <w:rPr>
          <w:rFonts w:hint="eastAsia"/>
        </w:rPr>
      </w:pPr>
      <w:r>
        <w:rPr>
          <w:rFonts w:hint="eastAsia"/>
        </w:rPr>
        <w:tab/>
      </w:r>
      <w:r>
        <w:rPr>
          <w:rFonts w:hint="eastAsia"/>
        </w:rPr>
        <w:tab/>
      </w:r>
      <w:r>
        <w:rPr>
          <w:rFonts w:hint="eastAsia"/>
        </w:rPr>
        <w:t>mid = (low+high)/2;</w:t>
      </w:r>
    </w:p>
    <w:p>
      <w:pPr>
        <w:pStyle w:val="255"/>
        <w:numPr>
          <w:numId w:val="0"/>
        </w:numPr>
        <w:ind w:leftChars="0"/>
        <w:jc w:val="left"/>
        <w:rPr>
          <w:rFonts w:hint="eastAsia"/>
        </w:rPr>
      </w:pPr>
      <w:r>
        <w:rPr>
          <w:rFonts w:hint="eastAsia"/>
        </w:rPr>
        <w:tab/>
      </w:r>
      <w:r>
        <w:rPr>
          <w:rFonts w:hint="eastAsia"/>
        </w:rPr>
        <w:tab/>
      </w:r>
      <w:r>
        <w:rPr>
          <w:rFonts w:hint="eastAsia"/>
        </w:rPr>
        <w:t>while(high != low){</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cmp0[i] += 1;</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if(key[i] == r[mid]){</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ab/>
      </w:r>
      <w:r>
        <w:rPr>
          <w:rFonts w:hint="eastAsia"/>
        </w:rPr>
        <w:t>break;</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else if(key[i] &lt; r[mid]){</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ab/>
      </w:r>
      <w:r>
        <w:rPr>
          <w:rFonts w:hint="eastAsia"/>
        </w:rPr>
        <w:t>high = mid;</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else{</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ab/>
      </w:r>
      <w:r>
        <w:rPr>
          <w:rFonts w:hint="eastAsia"/>
        </w:rPr>
        <w:t>low = mid+1;</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mid = (low+high)/2;</w:t>
      </w:r>
    </w:p>
    <w:p>
      <w:pPr>
        <w:pStyle w:val="255"/>
        <w:numPr>
          <w:numId w:val="0"/>
        </w:numPr>
        <w:ind w:leftChars="0"/>
        <w:jc w:val="left"/>
        <w:rPr>
          <w:rFonts w:hint="eastAsia"/>
        </w:rPr>
      </w:pP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if (high == low){</w:t>
      </w:r>
      <w:r>
        <w:rPr>
          <w:rFonts w:hint="eastAsia"/>
        </w:rPr>
        <w:tab/>
      </w:r>
      <w:r>
        <w:rPr>
          <w:rFonts w:hint="eastAsia"/>
        </w:rPr>
        <w:t xml:space="preserve">//没找到 </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cmp2 = cmp2 + cmp0[i];</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cnt += 1;</w:t>
      </w:r>
    </w:p>
    <w:p>
      <w:pPr>
        <w:pStyle w:val="255"/>
        <w:numPr>
          <w:numId w:val="0"/>
        </w:numPr>
        <w:ind w:leftChars="0"/>
        <w:jc w:val="left"/>
        <w:rPr>
          <w:rFonts w:hint="eastAsia"/>
        </w:rPr>
      </w:pPr>
      <w:r>
        <w:rPr>
          <w:rFonts w:hint="eastAsia"/>
        </w:rPr>
        <w:tab/>
      </w:r>
      <w:r>
        <w:rPr>
          <w:rFonts w:hint="eastAsia"/>
        </w:rPr>
        <w:tab/>
      </w:r>
      <w:r>
        <w:rPr>
          <w:rFonts w:hint="eastAsia"/>
        </w:rPr>
        <w:t>}</w:t>
      </w:r>
    </w:p>
    <w:p>
      <w:pPr>
        <w:pStyle w:val="255"/>
        <w:numPr>
          <w:numId w:val="0"/>
        </w:numPr>
        <w:ind w:leftChars="0"/>
        <w:jc w:val="left"/>
        <w:rPr>
          <w:rFonts w:hint="eastAsia"/>
        </w:rPr>
      </w:pPr>
      <w:r>
        <w:rPr>
          <w:rFonts w:hint="eastAsia"/>
        </w:rPr>
        <w:tab/>
      </w:r>
      <w:r>
        <w:rPr>
          <w:rFonts w:hint="eastAsia"/>
        </w:rPr>
        <w:tab/>
      </w:r>
      <w:r>
        <w:rPr>
          <w:rFonts w:hint="eastAsia"/>
        </w:rPr>
        <w:t>else{</w:t>
      </w:r>
    </w:p>
    <w:p>
      <w:pPr>
        <w:pStyle w:val="255"/>
        <w:numPr>
          <w:numId w:val="0"/>
        </w:numPr>
        <w:ind w:leftChars="0"/>
        <w:jc w:val="left"/>
        <w:rPr>
          <w:rFonts w:hint="eastAsia"/>
        </w:rPr>
      </w:pPr>
      <w:r>
        <w:rPr>
          <w:rFonts w:hint="eastAsia"/>
        </w:rPr>
        <w:tab/>
      </w:r>
      <w:r>
        <w:rPr>
          <w:rFonts w:hint="eastAsia"/>
        </w:rPr>
        <w:tab/>
      </w:r>
      <w:r>
        <w:rPr>
          <w:rFonts w:hint="eastAsia"/>
        </w:rPr>
        <w:tab/>
      </w:r>
      <w:r>
        <w:rPr>
          <w:rFonts w:hint="eastAsia"/>
        </w:rPr>
        <w:t>cmp1 = cmp1 + cmp0[i];</w:t>
      </w:r>
    </w:p>
    <w:p>
      <w:pPr>
        <w:pStyle w:val="255"/>
        <w:numPr>
          <w:numId w:val="0"/>
        </w:numPr>
        <w:ind w:leftChars="0"/>
        <w:jc w:val="left"/>
        <w:rPr>
          <w:rFonts w:hint="eastAsia"/>
        </w:rPr>
      </w:pPr>
      <w:r>
        <w:rPr>
          <w:rFonts w:hint="eastAsia"/>
        </w:rPr>
        <w:tab/>
      </w:r>
      <w:r>
        <w:rPr>
          <w:rFonts w:hint="eastAsia"/>
        </w:rPr>
        <w:tab/>
      </w:r>
      <w:r>
        <w:rPr>
          <w:rFonts w:hint="eastAsia"/>
        </w:rPr>
        <w:t xml:space="preserve">} </w:t>
      </w:r>
    </w:p>
    <w:p>
      <w:pPr>
        <w:pStyle w:val="255"/>
        <w:numPr>
          <w:numId w:val="0"/>
        </w:numPr>
        <w:ind w:leftChars="0"/>
        <w:jc w:val="left"/>
        <w:rPr>
          <w:rFonts w:hint="eastAsia"/>
        </w:rPr>
      </w:pPr>
      <w:r>
        <w:rPr>
          <w:rFonts w:hint="eastAsia"/>
        </w:rPr>
        <w:tab/>
      </w:r>
      <w:r>
        <w:rPr>
          <w:rFonts w:hint="eastAsia"/>
        </w:rPr>
        <w:t xml:space="preserve">} </w:t>
      </w:r>
    </w:p>
    <w:p>
      <w:pPr>
        <w:pStyle w:val="255"/>
        <w:numPr>
          <w:numId w:val="0"/>
        </w:numPr>
        <w:ind w:leftChars="0"/>
        <w:jc w:val="left"/>
        <w:rPr>
          <w:rFonts w:hint="eastAsia"/>
        </w:rPr>
      </w:pPr>
      <w:r>
        <w:rPr>
          <w:rFonts w:hint="eastAsia"/>
        </w:rPr>
        <w:tab/>
      </w:r>
      <w:r>
        <w:rPr>
          <w:rFonts w:hint="eastAsia"/>
        </w:rPr>
        <w:t>cmp2 = cmp2/cnt;</w:t>
      </w:r>
    </w:p>
    <w:p>
      <w:pPr>
        <w:pStyle w:val="255"/>
        <w:numPr>
          <w:numId w:val="0"/>
        </w:numPr>
        <w:ind w:leftChars="0"/>
        <w:jc w:val="left"/>
        <w:rPr>
          <w:rFonts w:hint="eastAsia"/>
        </w:rPr>
      </w:pPr>
      <w:r>
        <w:rPr>
          <w:rFonts w:hint="eastAsia"/>
        </w:rPr>
        <w:tab/>
      </w:r>
      <w:r>
        <w:rPr>
          <w:rFonts w:hint="eastAsia"/>
        </w:rPr>
        <w:t>cmp1 = cmp1/(10-cnt);</w:t>
      </w:r>
    </w:p>
    <w:p>
      <w:pPr>
        <w:pStyle w:val="255"/>
        <w:numPr>
          <w:numId w:val="0"/>
        </w:numPr>
        <w:ind w:leftChars="0"/>
        <w:jc w:val="left"/>
        <w:rPr>
          <w:rFonts w:hint="eastAsia"/>
        </w:rPr>
      </w:pPr>
      <w:r>
        <w:rPr>
          <w:rFonts w:hint="eastAsia"/>
        </w:rPr>
        <w:tab/>
      </w:r>
      <w:r>
        <w:rPr>
          <w:rFonts w:hint="eastAsia"/>
        </w:rPr>
        <w:t xml:space="preserve">printf("折半查找当key值存在和不存在时，查找一个key值平均进行了%.2f, %.2f次比较\n\n",cmp1,cmp2); </w:t>
      </w:r>
    </w:p>
    <w:p>
      <w:pPr>
        <w:pStyle w:val="255"/>
        <w:numPr>
          <w:numId w:val="0"/>
        </w:numPr>
        <w:ind w:leftChars="0"/>
        <w:jc w:val="left"/>
        <w:rPr>
          <w:rFonts w:hint="eastAsia"/>
        </w:rPr>
      </w:pPr>
      <w:r>
        <w:rPr>
          <w:rFonts w:hint="eastAsia"/>
        </w:rPr>
        <w:t xml:space="preserve">    </w:t>
      </w:r>
    </w:p>
    <w:p>
      <w:pPr>
        <w:pStyle w:val="255"/>
        <w:numPr>
          <w:numId w:val="0"/>
        </w:numPr>
        <w:ind w:leftChars="0"/>
        <w:jc w:val="left"/>
        <w:rPr>
          <w:rFonts w:hint="eastAsia"/>
        </w:rPr>
      </w:pPr>
      <w:r>
        <w:rPr>
          <w:rFonts w:hint="eastAsia"/>
        </w:rPr>
        <w:t xml:space="preserve">    getchar();</w:t>
      </w:r>
    </w:p>
    <w:p>
      <w:pPr>
        <w:pStyle w:val="255"/>
        <w:numPr>
          <w:numId w:val="0"/>
        </w:numPr>
        <w:ind w:leftChars="0"/>
        <w:jc w:val="left"/>
        <w:rPr>
          <w:rFonts w:hint="eastAsia"/>
        </w:rPr>
      </w:pPr>
      <w:r>
        <w:rPr>
          <w:rFonts w:hint="eastAsia"/>
        </w:rPr>
        <w:tab/>
      </w:r>
      <w:r>
        <w:rPr>
          <w:rFonts w:hint="eastAsia"/>
        </w:rPr>
        <w:t>return 1;</w:t>
      </w:r>
    </w:p>
    <w:p>
      <w:pPr>
        <w:pStyle w:val="255"/>
        <w:numPr>
          <w:numId w:val="0"/>
        </w:numPr>
        <w:ind w:leftChars="0"/>
        <w:jc w:val="left"/>
      </w:pPr>
      <w:r>
        <w:rPr>
          <w:rFonts w:hint="eastAsia"/>
        </w:rPr>
        <w:t>}</w:t>
      </w:r>
    </w:p>
    <w:p>
      <w:pPr>
        <w:pStyle w:val="255"/>
        <w:numPr>
          <w:ilvl w:val="0"/>
          <w:numId w:val="15"/>
        </w:numPr>
        <w:jc w:val="left"/>
      </w:pPr>
      <w:r>
        <w:rPr>
          <w:rFonts w:hint="eastAsia"/>
        </w:rPr>
        <w:t>【运行结果】</w:t>
      </w:r>
    </w:p>
    <w:p>
      <w:pPr>
        <w:pStyle w:val="255"/>
        <w:numPr>
          <w:numId w:val="0"/>
        </w:numPr>
        <w:ind w:leftChars="0"/>
        <w:jc w:val="left"/>
      </w:pPr>
      <w:r>
        <w:drawing>
          <wp:inline distT="0" distB="0" distL="114300" distR="114300">
            <wp:extent cx="6182360" cy="3315335"/>
            <wp:effectExtent l="0" t="0" r="889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6182360" cy="3315335"/>
                    </a:xfrm>
                    <a:prstGeom prst="rect">
                      <a:avLst/>
                    </a:prstGeom>
                    <a:noFill/>
                    <a:ln>
                      <a:noFill/>
                    </a:ln>
                  </pic:spPr>
                </pic:pic>
              </a:graphicData>
            </a:graphic>
          </wp:inline>
        </w:drawing>
      </w:r>
    </w:p>
    <w:p>
      <w:pPr>
        <w:pStyle w:val="255"/>
        <w:numPr>
          <w:ilvl w:val="0"/>
          <w:numId w:val="15"/>
        </w:numPr>
        <w:jc w:val="left"/>
      </w:pPr>
      <w:r>
        <w:rPr>
          <w:rFonts w:hint="eastAsia"/>
        </w:rPr>
        <w:t>【实验报告】</w:t>
      </w:r>
    </w:p>
    <w:p>
      <w:pPr>
        <w:pStyle w:val="255"/>
        <w:numPr>
          <w:numId w:val="0"/>
        </w:numPr>
        <w:ind w:leftChars="0"/>
        <w:jc w:val="left"/>
        <w:rPr>
          <w:rFonts w:hint="default" w:eastAsia="Microsoft YaHei UI"/>
          <w:lang w:val="en-US" w:eastAsia="zh-CN"/>
        </w:rPr>
      </w:pPr>
      <w:r>
        <w:rPr>
          <w:rFonts w:hint="eastAsia"/>
          <w:lang w:val="en-US" w:eastAsia="zh-CN"/>
        </w:rPr>
        <w:t>考验学生的查找相关的知识，十分有趣</w:t>
      </w:r>
      <w:bookmarkStart w:id="2" w:name="_GoBack"/>
      <w:bookmarkEnd w:id="2"/>
      <w:r>
        <w:rPr>
          <w:rFonts w:hint="eastAsia"/>
          <w:lang w:val="en-US" w:eastAsia="zh-CN"/>
        </w:rPr>
        <w:t>。</w:t>
      </w:r>
    </w:p>
    <w:p/>
    <w:sectPr>
      <w:footerReference r:id="rId5" w:type="first"/>
      <w:pgSz w:w="11906" w:h="16838"/>
      <w:pgMar w:top="936" w:right="1080" w:bottom="936" w:left="1080" w:header="720" w:footer="144" w:gutter="0"/>
      <w:pgBorders w:zOrder="back" w:offsetFrom="page">
        <w:top w:val="single" w:color="80B350" w:themeColor="accent3" w:sz="4" w:space="31"/>
        <w:left w:val="single" w:color="80B350" w:themeColor="accent3" w:sz="4" w:space="31"/>
        <w:bottom w:val="single" w:color="80B350" w:themeColor="accent3" w:sz="4" w:space="31"/>
        <w:right w:val="single" w:color="80B350" w:themeColor="accent3" w:sz="4" w:space="31"/>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ckwell">
    <w:altName w:val="Segoe Print"/>
    <w:panose1 w:val="02060603020205020403"/>
    <w:charset w:val="00"/>
    <w:family w:val="roman"/>
    <w:pitch w:val="default"/>
    <w:sig w:usb0="00000000" w:usb1="00000000" w:usb2="00000000" w:usb3="00000000" w:csb0="00000003"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Microsoft Office Preview Font">
    <w:altName w:val="Segoe Print"/>
    <w:panose1 w:val="00000000000000000000"/>
    <w:charset w:val="00"/>
    <w:family w:val="swiss"/>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r>
      <mc:AlternateContent>
        <mc:Choice Requires="wps">
          <w:drawing>
            <wp:anchor distT="0" distB="0" distL="114300" distR="114300" simplePos="0" relativeHeight="251659264" behindDoc="1" locked="1" layoutInCell="1" allowOverlap="1">
              <wp:simplePos x="0" y="0"/>
              <wp:positionH relativeFrom="page">
                <wp:posOffset>6702425</wp:posOffset>
              </wp:positionH>
              <wp:positionV relativeFrom="page">
                <wp:posOffset>10210165</wp:posOffset>
              </wp:positionV>
              <wp:extent cx="1422400" cy="234950"/>
              <wp:effectExtent l="0" t="0" r="6350" b="0"/>
              <wp:wrapNone/>
              <wp:docPr id="1" name="自选图形 1" title="装饰性边框"/>
              <wp:cNvGraphicFramePr/>
              <a:graphic xmlns:a="http://schemas.openxmlformats.org/drawingml/2006/main">
                <a:graphicData uri="http://schemas.microsoft.com/office/word/2010/wordprocessingShape">
                  <wps:wsp>
                    <wps:cNvSpPr>
                      <a:spLocks noChangeArrowheads="1"/>
                    </wps:cNvSpPr>
                    <wps:spPr bwMode="auto">
                      <a:xfrm>
                        <a:off x="0" y="0"/>
                        <a:ext cx="1422400" cy="234950"/>
                      </a:xfrm>
                      <a:prstGeom prst="parallelogram">
                        <a:avLst>
                          <a:gd name="adj" fmla="val 151351"/>
                        </a:avLst>
                      </a:prstGeom>
                      <a:solidFill>
                        <a:schemeClr val="accent2">
                          <a:lumMod val="100000"/>
                          <a:lumOff val="0"/>
                        </a:schemeClr>
                      </a:solidFill>
                      <a:ln>
                        <a:noFill/>
                      </a:ln>
                      <a:effectLst/>
                    </wps:spPr>
                    <wps:bodyPr rot="0" vert="horz" wrap="square" lIns="91440" tIns="91440" rIns="91440" bIns="91440" anchor="t" anchorCtr="0" upright="1">
                      <a:noAutofit/>
                    </wps:bodyPr>
                  </wps:wsp>
                </a:graphicData>
              </a:graphic>
            </wp:anchor>
          </w:drawing>
        </mc:Choice>
        <mc:Fallback>
          <w:pict>
            <v:shape id="自选图形 1" o:spid="_x0000_s1026" o:spt="7" type="#_x0000_t7" style="position:absolute;left:0pt;margin-left:527.75pt;margin-top:803.95pt;height:18.5pt;width:112pt;mso-position-horizontal-relative:page;mso-position-vertical-relative:page;z-index:-251657216;mso-width-relative:page;mso-height-relative:page;" fillcolor="#19AED7 [3221]" filled="t" stroked="f" coordsize="21600,21600" o:gfxdata="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1iRUJtwAAAAPAQAADwAAAAAAAAABACAAAAAi&#10;AAAAZHJzL2Rvd25yZXYueG1sUEsBAhQAFAAAAAgAh07iQC+oMmp4AgAAvgQAAA4AAAAAAAAAAQAg&#10;AAAAKwEAAGRycy9lMm9Eb2MueG1sUEsFBgAAAAAGAAYAWQEAABUGAAAAAA==&#10;" adj="5400">
              <v:fill on="t" focussize="0,0"/>
              <v:stroke on="f"/>
              <v:imagedata o:title=""/>
              <o:lock v:ext="edit" aspectratio="f"/>
              <v:textbox inset="2.54mm,2.54mm,2.54mm,2.54mm"/>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28" w:lineRule="auto"/>
      </w:pPr>
      <w:r>
        <w:separator/>
      </w:r>
    </w:p>
  </w:footnote>
  <w:footnote w:type="continuationSeparator" w:id="1">
    <w:p>
      <w:pPr>
        <w:spacing w:before="0" w:after="0" w:line="22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5"/>
      <w:lvlText w:val="%1."/>
      <w:lvlJc w:val="left"/>
      <w:pPr>
        <w:tabs>
          <w:tab w:val="left" w:pos="1800"/>
        </w:tabs>
        <w:ind w:left="1800" w:hanging="360"/>
      </w:pPr>
    </w:lvl>
  </w:abstractNum>
  <w:abstractNum w:abstractNumId="1">
    <w:nsid w:val="FFFFFF7D"/>
    <w:multiLevelType w:val="singleLevel"/>
    <w:tmpl w:val="FFFFFF7D"/>
    <w:lvl w:ilvl="0" w:tentative="0">
      <w:start w:val="1"/>
      <w:numFmt w:val="decimal"/>
      <w:pStyle w:val="47"/>
      <w:lvlText w:val="%1."/>
      <w:lvlJc w:val="left"/>
      <w:pPr>
        <w:tabs>
          <w:tab w:val="left" w:pos="1440"/>
        </w:tabs>
        <w:ind w:left="1440" w:hanging="360"/>
      </w:pPr>
    </w:lvl>
  </w:abstractNum>
  <w:abstractNum w:abstractNumId="2">
    <w:nsid w:val="FFFFFF7E"/>
    <w:multiLevelType w:val="singleLevel"/>
    <w:tmpl w:val="FFFFFF7E"/>
    <w:lvl w:ilvl="0" w:tentative="0">
      <w:start w:val="1"/>
      <w:numFmt w:val="decimal"/>
      <w:pStyle w:val="36"/>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4"/>
      <w:lvlText w:val="%1."/>
      <w:lvlJc w:val="left"/>
      <w:pPr>
        <w:tabs>
          <w:tab w:val="left" w:pos="720"/>
        </w:tabs>
        <w:ind w:left="720" w:hanging="360"/>
      </w:pPr>
    </w:lvl>
  </w:abstractNum>
  <w:abstractNum w:abstractNumId="4">
    <w:nsid w:val="FFFFFF80"/>
    <w:multiLevelType w:val="singleLevel"/>
    <w:tmpl w:val="FFFFFF80"/>
    <w:lvl w:ilvl="0" w:tentative="0">
      <w:start w:val="1"/>
      <w:numFmt w:val="bullet"/>
      <w:pStyle w:val="46"/>
      <w:lvlText w:val=""/>
      <w:lvlJc w:val="left"/>
      <w:pPr>
        <w:tabs>
          <w:tab w:val="left" w:pos="1800"/>
        </w:tabs>
        <w:ind w:left="1800" w:hanging="360"/>
      </w:pPr>
      <w:rPr>
        <w:rFonts w:hint="default" w:ascii="Symbol" w:hAnsi="Symbol"/>
      </w:rPr>
    </w:lvl>
  </w:abstractNum>
  <w:abstractNum w:abstractNumId="5">
    <w:nsid w:val="FFFFFF81"/>
    <w:multiLevelType w:val="singleLevel"/>
    <w:tmpl w:val="FFFFFF81"/>
    <w:lvl w:ilvl="0" w:tentative="0">
      <w:start w:val="1"/>
      <w:numFmt w:val="bullet"/>
      <w:pStyle w:val="17"/>
      <w:lvlText w:val=""/>
      <w:lvlJc w:val="left"/>
      <w:pPr>
        <w:tabs>
          <w:tab w:val="left" w:pos="1440"/>
        </w:tabs>
        <w:ind w:left="1440" w:hanging="360"/>
      </w:pPr>
      <w:rPr>
        <w:rFonts w:hint="default" w:ascii="Symbol" w:hAnsi="Symbol"/>
      </w:rPr>
    </w:lvl>
  </w:abstractNum>
  <w:abstractNum w:abstractNumId="6">
    <w:nsid w:val="FFFFFF82"/>
    <w:multiLevelType w:val="singleLevel"/>
    <w:tmpl w:val="FFFFFF82"/>
    <w:lvl w:ilvl="0" w:tentative="0">
      <w:start w:val="1"/>
      <w:numFmt w:val="bullet"/>
      <w:pStyle w:val="33"/>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40"/>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20"/>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0">
    <w:nsid w:val="4B4C73ED"/>
    <w:multiLevelType w:val="multilevel"/>
    <w:tmpl w:val="4B4C73ED"/>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5C825C6"/>
    <w:multiLevelType w:val="multilevel"/>
    <w:tmpl w:val="55C825C6"/>
    <w:lvl w:ilvl="0" w:tentative="0">
      <w:start w:val="1"/>
      <w:numFmt w:val="bullet"/>
      <w:pStyle w:val="263"/>
      <w:lvlText w:val="•"/>
      <w:lvlJc w:val="left"/>
      <w:pPr>
        <w:ind w:left="862" w:hanging="360"/>
      </w:pPr>
      <w:rPr>
        <w:rFonts w:hint="default" w:ascii="Times New Roman" w:hAnsi="Times New Roman"/>
        <w:color w:val="19AED7" w:themeColor="accent2"/>
        <w14:textFill>
          <w14:solidFill>
            <w14:schemeClr w14:val="accent2"/>
          </w14:solidFill>
        </w14:textFil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69942B2B"/>
    <w:multiLevelType w:val="multilevel"/>
    <w:tmpl w:val="69942B2B"/>
    <w:lvl w:ilvl="0" w:tentative="0">
      <w:start w:val="1"/>
      <w:numFmt w:val="bullet"/>
      <w:pStyle w:val="255"/>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Microsoft Office Preview Font"/>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Microsoft Office Preview Font"/>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Microsoft Office Preview Font"/>
      </w:rPr>
    </w:lvl>
    <w:lvl w:ilvl="8" w:tentative="0">
      <w:start w:val="1"/>
      <w:numFmt w:val="bullet"/>
      <w:lvlText w:val=""/>
      <w:lvlJc w:val="left"/>
      <w:pPr>
        <w:ind w:left="6480" w:hanging="360"/>
      </w:pPr>
      <w:rPr>
        <w:rFonts w:hint="default" w:ascii="Wingdings" w:hAnsi="Wingdings"/>
      </w:rPr>
    </w:lvl>
  </w:abstractNum>
  <w:abstractNum w:abstractNumId="13">
    <w:nsid w:val="70DC092C"/>
    <w:multiLevelType w:val="multilevel"/>
    <w:tmpl w:val="70DC092C"/>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67B1958"/>
    <w:multiLevelType w:val="multilevel"/>
    <w:tmpl w:val="767B1958"/>
    <w:lvl w:ilvl="0" w:tentative="0">
      <w:start w:val="1"/>
      <w:numFmt w:val="chineseCountingThousand"/>
      <w:lvlText w:val="(%1)"/>
      <w:lvlJc w:val="left"/>
      <w:pPr>
        <w:ind w:left="420" w:hanging="420"/>
      </w:pPr>
      <w:rPr>
        <w:rFonts w:hint="default"/>
      </w:rPr>
    </w:lvl>
    <w:lvl w:ilvl="1" w:tentative="0">
      <w:start w:val="1"/>
      <w:numFmt w:val="decimal"/>
      <w:lvlText w:val="（%2）"/>
      <w:lvlJc w:val="left"/>
      <w:pPr>
        <w:ind w:left="150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2"/>
  </w:num>
  <w:num w:numId="12">
    <w:abstractNumId w:val="11"/>
  </w:num>
  <w:num w:numId="13">
    <w:abstractNumId w:val="14"/>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removePersonalInformation/>
  <w:doNotDisplayPageBoundaries w:val="1"/>
  <w:bordersDoNotSurroundHeader w:val="1"/>
  <w:bordersDoNotSurroundFooter w:val="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81D"/>
    <w:rsid w:val="00004A40"/>
    <w:rsid w:val="000254D5"/>
    <w:rsid w:val="00034A3C"/>
    <w:rsid w:val="00053B34"/>
    <w:rsid w:val="0009185E"/>
    <w:rsid w:val="00097195"/>
    <w:rsid w:val="00097412"/>
    <w:rsid w:val="000A477C"/>
    <w:rsid w:val="000C22BA"/>
    <w:rsid w:val="000D3B03"/>
    <w:rsid w:val="000E0739"/>
    <w:rsid w:val="000E7930"/>
    <w:rsid w:val="00116A32"/>
    <w:rsid w:val="00160863"/>
    <w:rsid w:val="00170B79"/>
    <w:rsid w:val="00183232"/>
    <w:rsid w:val="00183287"/>
    <w:rsid w:val="001A7E9B"/>
    <w:rsid w:val="001B11F5"/>
    <w:rsid w:val="001B6306"/>
    <w:rsid w:val="001E6166"/>
    <w:rsid w:val="001E7FD5"/>
    <w:rsid w:val="00245FB1"/>
    <w:rsid w:val="00247537"/>
    <w:rsid w:val="00261DAC"/>
    <w:rsid w:val="00262DC0"/>
    <w:rsid w:val="0026678F"/>
    <w:rsid w:val="0028749C"/>
    <w:rsid w:val="002B1D0C"/>
    <w:rsid w:val="002E503E"/>
    <w:rsid w:val="002E6F9A"/>
    <w:rsid w:val="00302A2A"/>
    <w:rsid w:val="0032095E"/>
    <w:rsid w:val="00321A18"/>
    <w:rsid w:val="00336B37"/>
    <w:rsid w:val="00337EA5"/>
    <w:rsid w:val="003425BD"/>
    <w:rsid w:val="0035513C"/>
    <w:rsid w:val="00355E2E"/>
    <w:rsid w:val="003B4CA9"/>
    <w:rsid w:val="003D3925"/>
    <w:rsid w:val="003D5E48"/>
    <w:rsid w:val="003F3931"/>
    <w:rsid w:val="00432AA6"/>
    <w:rsid w:val="004347CB"/>
    <w:rsid w:val="00465177"/>
    <w:rsid w:val="004E1509"/>
    <w:rsid w:val="004F2159"/>
    <w:rsid w:val="00534A3E"/>
    <w:rsid w:val="00555FF5"/>
    <w:rsid w:val="00577242"/>
    <w:rsid w:val="00587D20"/>
    <w:rsid w:val="005970C3"/>
    <w:rsid w:val="005A3EBA"/>
    <w:rsid w:val="005D5950"/>
    <w:rsid w:val="005D608A"/>
    <w:rsid w:val="00600433"/>
    <w:rsid w:val="0066288D"/>
    <w:rsid w:val="006644C3"/>
    <w:rsid w:val="00693182"/>
    <w:rsid w:val="006C0713"/>
    <w:rsid w:val="00702F30"/>
    <w:rsid w:val="00722A2F"/>
    <w:rsid w:val="00725D76"/>
    <w:rsid w:val="00726386"/>
    <w:rsid w:val="0073212B"/>
    <w:rsid w:val="00740D04"/>
    <w:rsid w:val="00741B29"/>
    <w:rsid w:val="0077271B"/>
    <w:rsid w:val="00774A89"/>
    <w:rsid w:val="007A254D"/>
    <w:rsid w:val="00800B8A"/>
    <w:rsid w:val="00834D05"/>
    <w:rsid w:val="00835706"/>
    <w:rsid w:val="008617CF"/>
    <w:rsid w:val="008622B4"/>
    <w:rsid w:val="0086581D"/>
    <w:rsid w:val="00865A31"/>
    <w:rsid w:val="008872F8"/>
    <w:rsid w:val="00901CDD"/>
    <w:rsid w:val="00960C16"/>
    <w:rsid w:val="0097035E"/>
    <w:rsid w:val="009A5B55"/>
    <w:rsid w:val="009A7F28"/>
    <w:rsid w:val="009B6F5A"/>
    <w:rsid w:val="009C5C2B"/>
    <w:rsid w:val="009E307F"/>
    <w:rsid w:val="009E356C"/>
    <w:rsid w:val="009F5C43"/>
    <w:rsid w:val="00A060B5"/>
    <w:rsid w:val="00A131FA"/>
    <w:rsid w:val="00A2469F"/>
    <w:rsid w:val="00A52830"/>
    <w:rsid w:val="00A638BF"/>
    <w:rsid w:val="00A76AFA"/>
    <w:rsid w:val="00AA3512"/>
    <w:rsid w:val="00AC5A9E"/>
    <w:rsid w:val="00B30C18"/>
    <w:rsid w:val="00B37B93"/>
    <w:rsid w:val="00B464D3"/>
    <w:rsid w:val="00B72F5C"/>
    <w:rsid w:val="00B9498A"/>
    <w:rsid w:val="00B9749C"/>
    <w:rsid w:val="00BA4BC4"/>
    <w:rsid w:val="00BB5362"/>
    <w:rsid w:val="00BD453E"/>
    <w:rsid w:val="00BF1F24"/>
    <w:rsid w:val="00C31E1C"/>
    <w:rsid w:val="00C55D16"/>
    <w:rsid w:val="00C8063B"/>
    <w:rsid w:val="00C87E4F"/>
    <w:rsid w:val="00C9148B"/>
    <w:rsid w:val="00C93AFA"/>
    <w:rsid w:val="00CC2C6D"/>
    <w:rsid w:val="00CF1574"/>
    <w:rsid w:val="00D171AC"/>
    <w:rsid w:val="00D32DCE"/>
    <w:rsid w:val="00D36285"/>
    <w:rsid w:val="00D64AE6"/>
    <w:rsid w:val="00D73861"/>
    <w:rsid w:val="00DB1D49"/>
    <w:rsid w:val="00DD73F5"/>
    <w:rsid w:val="00DE1986"/>
    <w:rsid w:val="00E4385C"/>
    <w:rsid w:val="00E66AFC"/>
    <w:rsid w:val="00E72DBD"/>
    <w:rsid w:val="00E81499"/>
    <w:rsid w:val="00EB5F5C"/>
    <w:rsid w:val="00EC5C7A"/>
    <w:rsid w:val="00ED0C08"/>
    <w:rsid w:val="00F120C4"/>
    <w:rsid w:val="00F1423A"/>
    <w:rsid w:val="00F77EEE"/>
    <w:rsid w:val="00F84ABF"/>
    <w:rsid w:val="00FA1C41"/>
    <w:rsid w:val="00FB653A"/>
    <w:rsid w:val="00FC41DB"/>
    <w:rsid w:val="3AC61DD5"/>
  </w:rsids>
  <m:mathPr>
    <m:mathFont m:val="Cambria Math"/>
    <m:brkBin m:val="before"/>
    <m:brkBinSub m:val="--"/>
    <m:smallFrac m:val="1"/>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weight="0.25pt"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iPriority="9" w:semiHidden="0" w:name="heading 3"/>
    <w:lsdException w:uiPriority="9" w:semiHidden="0" w:name="heading 4"/>
    <w:lsdException w:uiPriority="9" w:semiHidden="0" w:name="heading 5"/>
    <w:lsdException w:uiPriority="0" w:semiHidden="0" w:name="heading 6"/>
    <w:lsdException w:uiPriority="0" w:name="heading 7"/>
    <w:lsdException w:uiPriority="0" w:name="heading 8"/>
    <w:lsdException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iPriority="0" w:name="Salutation"/>
    <w:lsdException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39" w:semiHidden="0" w:name="Table Grid"/>
    <w:lsdException w:uiPriority="0" w:name="Table Theme"/>
    <w:lsdException w:unhideWhenUsed="0" w:uiPriority="99" w:name="Placeholder Text"/>
    <w:lsdException w:unhideWhenUsed="0" w:uiPriority="0" w:semiHidden="0" w:name="No Spacing"/>
    <w:lsdException w:uiPriority="0" w:name="Light Shading"/>
    <w:lsdException w:uiPriority="0" w:name="Light List"/>
    <w:lsdException w:uiPriority="0" w:name="Light Grid"/>
    <w:lsdException w:uiPriority="0" w:name="Medium Shading 1"/>
    <w:lsdException w:uiPriority="0" w:name="Medium Shading 2"/>
    <w:lsdException w:uiPriority="0" w:name="Medium List 1"/>
    <w:lsdException w:uiPriority="0" w:name="Medium List 2"/>
    <w:lsdException w:uiPriority="0" w:name="Medium Grid 1"/>
    <w:lsdException w:uiPriority="0" w:name="Medium Grid 2"/>
    <w:lsdException w:uiPriority="0" w:name="Medium Grid 3"/>
    <w:lsdException w:uiPriority="0" w:name="Dark List"/>
    <w:lsdException w:uiPriority="0" w:name="Colorful Shading"/>
    <w:lsdException w:uiPriority="0" w:name="Colorful List"/>
    <w:lsdException w:uiPriority="0" w:name="Colorful Grid"/>
    <w:lsdException w:uiPriority="0" w:name="Light Shading Accent 1"/>
    <w:lsdException w:uiPriority="0" w:name="Light List Accent 1"/>
    <w:lsdException w:uiPriority="0" w:name="Light Grid Accent 1"/>
    <w:lsdException w:uiPriority="0" w:name="Medium Shading 1 Accent 1"/>
    <w:lsdException w:uiPriority="0" w:name="Medium Shading 2 Accent 1"/>
    <w:lsdException w:uiPriority="0" w:name="Medium List 1 Accent 1"/>
    <w:lsdException w:qFormat="1" w:unhideWhenUsed="0" w:uiPriority="34" w:semiHidden="0" w:name="List Paragraph"/>
    <w:lsdException w:unhideWhenUsed="0" w:uiPriority="0" w:semiHidden="0" w:name="Quote"/>
    <w:lsdException w:unhideWhenUsed="0" w:uiPriority="0" w:semiHidden="0" w:name="Intense Quote"/>
    <w:lsdException w:uiPriority="0" w:name="Medium List 2 Accent 1"/>
    <w:lsdException w:uiPriority="0" w:name="Medium Grid 1 Accent 1"/>
    <w:lsdException w:uiPriority="0" w:name="Medium Grid 2 Accent 1"/>
    <w:lsdException w:uiPriority="0" w:name="Medium Grid 3 Accent 1"/>
    <w:lsdException w:uiPriority="0" w:name="Dark List Accent 1"/>
    <w:lsdException w:uiPriority="0" w:name="Colorful Shading Accent 1"/>
    <w:lsdException w:uiPriority="0" w:name="Colorful List Accent 1"/>
    <w:lsdException w:uiPriority="0" w:name="Colorful Grid Accent 1"/>
    <w:lsdException w:uiPriority="0" w:name="Light Shading Accent 2"/>
    <w:lsdException w:uiPriority="0" w:name="Light List Accent 2"/>
    <w:lsdException w:uiPriority="0" w:name="Light Grid Accent 2"/>
    <w:lsdException w:uiPriority="0" w:name="Medium Shading 1 Accent 2"/>
    <w:lsdException w:uiPriority="0" w:name="Medium Shading 2 Accent 2"/>
    <w:lsdException w:uiPriority="0" w:name="Medium List 1 Accent 2"/>
    <w:lsdException w:uiPriority="0" w:name="Medium List 2 Accent 2"/>
    <w:lsdException w:uiPriority="0" w:name="Medium Grid 1 Accent 2"/>
    <w:lsdException w:uiPriority="0" w:name="Medium Grid 2 Accent 2"/>
    <w:lsdException w:uiPriority="0" w:name="Medium Grid 3 Accent 2"/>
    <w:lsdException w:uiPriority="0" w:name="Dark List Accent 2"/>
    <w:lsdException w:uiPriority="0" w:name="Colorful Shading Accent 2"/>
    <w:lsdException w:uiPriority="0" w:name="Colorful List Accent 2"/>
    <w:lsdException w:uiPriority="0" w:name="Colorful Grid Accent 2"/>
    <w:lsdException w:uiPriority="0" w:name="Light Shading Accent 3"/>
    <w:lsdException w:uiPriority="0" w:name="Light List Accent 3"/>
    <w:lsdException w:uiPriority="0" w:name="Light Grid Accent 3"/>
    <w:lsdException w:uiPriority="0" w:name="Medium Shading 1 Accent 3"/>
    <w:lsdException w:uiPriority="0" w:name="Medium Shading 2 Accent 3"/>
    <w:lsdException w:uiPriority="0" w:name="Medium List 1 Accent 3"/>
    <w:lsdException w:uiPriority="0" w:name="Medium List 2 Accent 3"/>
    <w:lsdException w:uiPriority="0" w:name="Medium Grid 1 Accent 3"/>
    <w:lsdException w:uiPriority="0" w:name="Medium Grid 2 Accent 3"/>
    <w:lsdException w:uiPriority="0" w:name="Medium Grid 3 Accent 3"/>
    <w:lsdException w:uiPriority="0" w:name="Dark List Accent 3"/>
    <w:lsdException w:uiPriority="0" w:name="Colorful Shading Accent 3"/>
    <w:lsdException w:uiPriority="0" w:name="Colorful List Accent 3"/>
    <w:lsdException w:uiPriority="0" w:name="Colorful Grid Accent 3"/>
    <w:lsdException w:uiPriority="0" w:name="Light Shading Accent 4"/>
    <w:lsdException w:uiPriority="0" w:name="Light List Accent 4"/>
    <w:lsdException w:uiPriority="0" w:name="Light Grid Accent 4"/>
    <w:lsdException w:uiPriority="0" w:name="Medium Shading 1 Accent 4"/>
    <w:lsdException w:uiPriority="0" w:name="Medium Shading 2 Accent 4"/>
    <w:lsdException w:uiPriority="0" w:name="Medium List 1 Accent 4"/>
    <w:lsdException w:uiPriority="0" w:name="Medium List 2 Accent 4"/>
    <w:lsdException w:uiPriority="0" w:name="Medium Grid 1 Accent 4"/>
    <w:lsdException w:uiPriority="0" w:name="Medium Grid 2 Accent 4"/>
    <w:lsdException w:uiPriority="0" w:name="Medium Grid 3 Accent 4"/>
    <w:lsdException w:uiPriority="0" w:name="Dark List Accent 4"/>
    <w:lsdException w:uiPriority="0" w:name="Colorful Shading Accent 4"/>
    <w:lsdException w:uiPriority="0" w:name="Colorful List Accent 4"/>
    <w:lsdException w:uiPriority="0" w:name="Colorful Grid Accent 4"/>
    <w:lsdException w:uiPriority="0" w:name="Light Shading Accent 5"/>
    <w:lsdException w:uiPriority="0" w:name="Light List Accent 5"/>
    <w:lsdException w:uiPriority="0" w:name="Light Grid Accent 5"/>
    <w:lsdException w:uiPriority="0" w:name="Medium Shading 1 Accent 5"/>
    <w:lsdException w:uiPriority="0" w:name="Medium Shading 2 Accent 5"/>
    <w:lsdException w:uiPriority="0" w:name="Medium List 1 Accent 5"/>
    <w:lsdException w:uiPriority="0" w:name="Medium List 2 Accent 5"/>
    <w:lsdException w:uiPriority="0" w:name="Medium Grid 1 Accent 5"/>
    <w:lsdException w:uiPriority="0" w:name="Medium Grid 2 Accent 5"/>
    <w:lsdException w:uiPriority="0" w:name="Medium Grid 3 Accent 5"/>
    <w:lsdException w:uiPriority="0" w:name="Dark List Accent 5"/>
    <w:lsdException w:uiPriority="0" w:name="Colorful Shading Accent 5"/>
    <w:lsdException w:uiPriority="0" w:name="Colorful List Accent 5"/>
    <w:lsdException w:uiPriority="0" w:name="Colorful Grid Accent 5"/>
    <w:lsdException w:uiPriority="0" w:name="Light Shading Accent 6"/>
    <w:lsdException w:uiPriority="0" w:name="Light List Accent 6"/>
    <w:lsdException w:uiPriority="0" w:name="Light Grid Accent 6"/>
    <w:lsdException w:uiPriority="0" w:name="Medium Shading 1 Accent 6"/>
    <w:lsdException w:uiPriority="0" w:name="Medium Shading 2 Accent 6"/>
    <w:lsdException w:uiPriority="0" w:name="Medium List 1 Accent 6"/>
    <w:lsdException w:uiPriority="0" w:name="Medium List 2 Accent 6"/>
    <w:lsdException w:uiPriority="0" w:name="Medium Grid 1 Accent 6"/>
    <w:lsdException w:uiPriority="0" w:name="Medium Grid 2 Accent 6"/>
    <w:lsdException w:uiPriority="0" w:name="Medium Grid 3 Accent 6"/>
    <w:lsdException w:uiPriority="0" w:name="Dark List Accent 6"/>
    <w:lsdException w:uiPriority="0" w:name="Colorful Shading Accent 6"/>
    <w:lsdException w:uiPriority="0" w:name="Colorful List Accent 6"/>
    <w:lsdException w:uiPriority="0" w:name="Colorful Grid Accent 6"/>
  </w:latentStyles>
  <w:style w:type="paragraph" w:default="1" w:styleId="1">
    <w:name w:val="Normal"/>
    <w:qFormat/>
    <w:uiPriority w:val="0"/>
    <w:pPr>
      <w:spacing w:after="200" w:line="228" w:lineRule="auto"/>
    </w:pPr>
    <w:rPr>
      <w:rFonts w:ascii="Microsoft YaHei UI" w:hAnsi="Microsoft YaHei UI" w:eastAsia="Microsoft YaHei UI" w:cstheme="minorBidi"/>
      <w:sz w:val="21"/>
      <w:szCs w:val="22"/>
      <w:lang w:val="en-US" w:eastAsia="zh-CN" w:bidi="ar-SA"/>
    </w:rPr>
  </w:style>
  <w:style w:type="paragraph" w:styleId="3">
    <w:name w:val="heading 1"/>
    <w:basedOn w:val="1"/>
    <w:next w:val="1"/>
    <w:link w:val="258"/>
    <w:qFormat/>
    <w:uiPriority w:val="9"/>
    <w:pPr>
      <w:pBdr>
        <w:top w:val="single" w:color="80B350" w:themeColor="accent3" w:sz="4" w:space="1"/>
      </w:pBdr>
      <w:spacing w:before="160" w:after="40"/>
      <w:ind w:right="3238"/>
      <w:outlineLvl w:val="0"/>
    </w:pPr>
    <w:rPr>
      <w:caps/>
      <w:color w:val="19AED7" w:themeColor="accent2"/>
      <w:sz w:val="28"/>
      <w:szCs w:val="56"/>
      <w14:textFill>
        <w14:solidFill>
          <w14:schemeClr w14:val="accent2"/>
        </w14:solidFill>
      </w14:textFill>
    </w:rPr>
  </w:style>
  <w:style w:type="paragraph" w:styleId="4">
    <w:name w:val="heading 2"/>
    <w:basedOn w:val="3"/>
    <w:next w:val="1"/>
    <w:link w:val="251"/>
    <w:unhideWhenUsed/>
    <w:qFormat/>
    <w:uiPriority w:val="9"/>
    <w:pPr>
      <w:outlineLvl w:val="1"/>
    </w:pPr>
    <w:rPr>
      <w:sz w:val="44"/>
    </w:rPr>
  </w:style>
  <w:style w:type="paragraph" w:styleId="5">
    <w:name w:val="heading 3"/>
    <w:basedOn w:val="1"/>
    <w:next w:val="1"/>
    <w:link w:val="252"/>
    <w:unhideWhenUsed/>
    <w:uiPriority w:val="9"/>
    <w:pPr>
      <w:spacing w:before="1000" w:after="0"/>
      <w:jc w:val="center"/>
      <w:outlineLvl w:val="2"/>
    </w:pPr>
    <w:rPr>
      <w:caps/>
      <w:color w:val="FFFFFF" w:themeColor="background1"/>
      <w:sz w:val="44"/>
      <w:szCs w:val="36"/>
      <w14:textFill>
        <w14:solidFill>
          <w14:schemeClr w14:val="bg1"/>
        </w14:solidFill>
      </w14:textFill>
    </w:rPr>
  </w:style>
  <w:style w:type="paragraph" w:styleId="6">
    <w:name w:val="heading 4"/>
    <w:basedOn w:val="1"/>
    <w:next w:val="1"/>
    <w:link w:val="253"/>
    <w:unhideWhenUsed/>
    <w:uiPriority w:val="9"/>
    <w:pPr>
      <w:jc w:val="right"/>
      <w:outlineLvl w:val="3"/>
    </w:pPr>
    <w:rPr>
      <w:color w:val="8E0344" w:themeColor="accent1"/>
      <w:sz w:val="24"/>
      <w14:textFill>
        <w14:solidFill>
          <w14:schemeClr w14:val="accent1"/>
        </w14:solidFill>
      </w14:textFill>
    </w:rPr>
  </w:style>
  <w:style w:type="paragraph" w:styleId="7">
    <w:name w:val="heading 5"/>
    <w:basedOn w:val="1"/>
    <w:next w:val="1"/>
    <w:link w:val="261"/>
    <w:unhideWhenUsed/>
    <w:uiPriority w:val="9"/>
    <w:pPr>
      <w:keepNext/>
      <w:keepLines/>
      <w:spacing w:before="40" w:after="0"/>
      <w:outlineLvl w:val="4"/>
    </w:pPr>
    <w:rPr>
      <w:rFonts w:cstheme="majorBidi"/>
      <w:b/>
      <w:color w:val="256AA4" w:themeColor="text2"/>
      <w:sz w:val="36"/>
      <w14:textFill>
        <w14:solidFill>
          <w14:schemeClr w14:val="tx2"/>
        </w14:solidFill>
      </w14:textFill>
    </w:rPr>
  </w:style>
  <w:style w:type="paragraph" w:styleId="8">
    <w:name w:val="heading 6"/>
    <w:basedOn w:val="1"/>
    <w:next w:val="1"/>
    <w:link w:val="254"/>
    <w:unhideWhenUsed/>
    <w:uiPriority w:val="0"/>
    <w:pPr>
      <w:keepNext/>
      <w:spacing w:after="0" w:line="240" w:lineRule="auto"/>
      <w:outlineLvl w:val="5"/>
    </w:pPr>
    <w:rPr>
      <w:rFonts w:cs="Times New Roman"/>
      <w:color w:val="1C4F7B" w:themeColor="text2" w:themeShade="BF"/>
      <w:sz w:val="60"/>
    </w:rPr>
  </w:style>
  <w:style w:type="paragraph" w:styleId="9">
    <w:name w:val="heading 7"/>
    <w:basedOn w:val="1"/>
    <w:next w:val="1"/>
    <w:link w:val="264"/>
    <w:semiHidden/>
    <w:unhideWhenUsed/>
    <w:uiPriority w:val="0"/>
    <w:pPr>
      <w:keepNext/>
      <w:keepLines/>
      <w:spacing w:before="40" w:after="0"/>
      <w:outlineLvl w:val="6"/>
    </w:pPr>
    <w:rPr>
      <w:rFonts w:cstheme="majorBidi"/>
      <w:i/>
      <w:iCs/>
      <w:color w:val="470122" w:themeColor="accent1" w:themeShade="80"/>
    </w:rPr>
  </w:style>
  <w:style w:type="paragraph" w:styleId="10">
    <w:name w:val="heading 8"/>
    <w:basedOn w:val="1"/>
    <w:next w:val="1"/>
    <w:link w:val="265"/>
    <w:semiHidden/>
    <w:unhideWhenUsed/>
    <w:uiPriority w:val="0"/>
    <w:pPr>
      <w:keepNext/>
      <w:keepLines/>
      <w:spacing w:before="40" w:after="0"/>
      <w:outlineLvl w:val="7"/>
    </w:pPr>
    <w:rPr>
      <w:rFonts w:cstheme="majorBidi"/>
      <w:color w:val="262626" w:themeColor="text1" w:themeTint="D9"/>
      <w:szCs w:val="21"/>
      <w14:textFill>
        <w14:solidFill>
          <w14:schemeClr w14:val="tx1">
            <w14:lumMod w14:val="85000"/>
            <w14:lumOff w14:val="15000"/>
          </w14:schemeClr>
        </w14:solidFill>
      </w14:textFill>
    </w:rPr>
  </w:style>
  <w:style w:type="paragraph" w:styleId="11">
    <w:name w:val="heading 9"/>
    <w:basedOn w:val="1"/>
    <w:next w:val="1"/>
    <w:link w:val="266"/>
    <w:semiHidden/>
    <w:unhideWhenUsed/>
    <w:uiPriority w:val="0"/>
    <w:pPr>
      <w:keepNext/>
      <w:keepLines/>
      <w:spacing w:before="40" w:after="0"/>
      <w:outlineLvl w:val="8"/>
    </w:pPr>
    <w:rPr>
      <w:rFonts w:cstheme="majorBidi"/>
      <w:i/>
      <w:iCs/>
      <w:color w:val="262626" w:themeColor="text1" w:themeTint="D9"/>
      <w:szCs w:val="21"/>
      <w14:textFill>
        <w14:solidFill>
          <w14:schemeClr w14:val="tx1">
            <w14:lumMod w14:val="85000"/>
            <w14:lumOff w14:val="15000"/>
          </w14:schemeClr>
        </w14:solidFill>
      </w14:textFill>
    </w:rPr>
  </w:style>
  <w:style w:type="character" w:default="1" w:styleId="231">
    <w:name w:val="Default Paragraph Font"/>
    <w:semiHidden/>
    <w:unhideWhenUsed/>
    <w:uiPriority w:val="1"/>
  </w:style>
  <w:style w:type="table" w:default="1" w:styleId="88">
    <w:name w:val="Normal Table"/>
    <w:semiHidden/>
    <w:unhideWhenUsed/>
    <w:uiPriority w:val="99"/>
    <w:tblPr>
      <w:tblCellMar>
        <w:top w:w="0" w:type="dxa"/>
        <w:left w:w="108" w:type="dxa"/>
        <w:bottom w:w="0" w:type="dxa"/>
        <w:right w:w="108" w:type="dxa"/>
      </w:tblCellMar>
    </w:tblPr>
  </w:style>
  <w:style w:type="paragraph" w:styleId="2">
    <w:name w:val="macro"/>
    <w:link w:val="389"/>
    <w:semiHidden/>
    <w:unhideWhenUsed/>
    <w:uiPriority w:val="0"/>
    <w:pPr>
      <w:tabs>
        <w:tab w:val="left" w:pos="480"/>
        <w:tab w:val="left" w:pos="960"/>
        <w:tab w:val="left" w:pos="1440"/>
        <w:tab w:val="left" w:pos="1920"/>
        <w:tab w:val="left" w:pos="2400"/>
        <w:tab w:val="left" w:pos="2880"/>
        <w:tab w:val="left" w:pos="3360"/>
        <w:tab w:val="left" w:pos="3840"/>
        <w:tab w:val="left" w:pos="4320"/>
      </w:tabs>
      <w:spacing w:after="0" w:line="245" w:lineRule="auto"/>
    </w:pPr>
    <w:rPr>
      <w:rFonts w:ascii="Microsoft YaHei UI" w:hAnsi="Microsoft YaHei UI" w:eastAsia="Microsoft YaHei UI" w:cstheme="minorBidi"/>
      <w:sz w:val="20"/>
      <w:szCs w:val="20"/>
      <w:lang w:val="en-US" w:eastAsia="zh-CN" w:bidi="ar-SA"/>
    </w:rPr>
  </w:style>
  <w:style w:type="paragraph" w:styleId="12">
    <w:name w:val="List 3"/>
    <w:basedOn w:val="1"/>
    <w:semiHidden/>
    <w:unhideWhenUsed/>
    <w:uiPriority w:val="0"/>
    <w:pPr>
      <w:ind w:left="1080" w:hanging="360"/>
      <w:contextualSpacing/>
    </w:pPr>
  </w:style>
  <w:style w:type="paragraph" w:styleId="13">
    <w:name w:val="toc 7"/>
    <w:basedOn w:val="1"/>
    <w:next w:val="1"/>
    <w:semiHidden/>
    <w:unhideWhenUsed/>
    <w:uiPriority w:val="0"/>
    <w:pPr>
      <w:spacing w:after="100"/>
      <w:ind w:left="1260"/>
    </w:pPr>
  </w:style>
  <w:style w:type="paragraph" w:styleId="14">
    <w:name w:val="List Number 2"/>
    <w:basedOn w:val="1"/>
    <w:semiHidden/>
    <w:unhideWhenUsed/>
    <w:uiPriority w:val="0"/>
    <w:pPr>
      <w:numPr>
        <w:ilvl w:val="0"/>
        <w:numId w:val="1"/>
      </w:numPr>
      <w:contextualSpacing/>
    </w:pPr>
  </w:style>
  <w:style w:type="paragraph" w:styleId="15">
    <w:name w:val="table of authorities"/>
    <w:basedOn w:val="1"/>
    <w:next w:val="1"/>
    <w:semiHidden/>
    <w:unhideWhenUsed/>
    <w:uiPriority w:val="0"/>
    <w:pPr>
      <w:spacing w:after="0"/>
      <w:ind w:left="210" w:hanging="210"/>
    </w:pPr>
  </w:style>
  <w:style w:type="paragraph" w:styleId="16">
    <w:name w:val="Note Heading"/>
    <w:basedOn w:val="1"/>
    <w:next w:val="1"/>
    <w:link w:val="393"/>
    <w:semiHidden/>
    <w:unhideWhenUsed/>
    <w:uiPriority w:val="0"/>
    <w:pPr>
      <w:spacing w:after="0" w:line="240" w:lineRule="auto"/>
    </w:pPr>
  </w:style>
  <w:style w:type="paragraph" w:styleId="17">
    <w:name w:val="List Bullet 4"/>
    <w:basedOn w:val="1"/>
    <w:semiHidden/>
    <w:unhideWhenUsed/>
    <w:uiPriority w:val="0"/>
    <w:pPr>
      <w:numPr>
        <w:ilvl w:val="0"/>
        <w:numId w:val="2"/>
      </w:numPr>
      <w:contextualSpacing/>
    </w:pPr>
  </w:style>
  <w:style w:type="paragraph" w:styleId="18">
    <w:name w:val="index 8"/>
    <w:basedOn w:val="1"/>
    <w:next w:val="1"/>
    <w:semiHidden/>
    <w:unhideWhenUsed/>
    <w:uiPriority w:val="0"/>
    <w:pPr>
      <w:spacing w:after="0" w:line="240" w:lineRule="auto"/>
      <w:ind w:left="1680" w:hanging="210"/>
    </w:pPr>
  </w:style>
  <w:style w:type="paragraph" w:styleId="19">
    <w:name w:val="E-mail Signature"/>
    <w:basedOn w:val="1"/>
    <w:link w:val="281"/>
    <w:semiHidden/>
    <w:unhideWhenUsed/>
    <w:uiPriority w:val="0"/>
    <w:pPr>
      <w:spacing w:after="0" w:line="240" w:lineRule="auto"/>
    </w:pPr>
  </w:style>
  <w:style w:type="paragraph" w:styleId="20">
    <w:name w:val="List Number"/>
    <w:basedOn w:val="1"/>
    <w:semiHidden/>
    <w:unhideWhenUsed/>
    <w:uiPriority w:val="0"/>
    <w:pPr>
      <w:numPr>
        <w:ilvl w:val="0"/>
        <w:numId w:val="3"/>
      </w:numPr>
      <w:contextualSpacing/>
    </w:pPr>
  </w:style>
  <w:style w:type="paragraph" w:styleId="21">
    <w:name w:val="Normal Indent"/>
    <w:basedOn w:val="1"/>
    <w:semiHidden/>
    <w:unhideWhenUsed/>
    <w:uiPriority w:val="0"/>
    <w:pPr>
      <w:ind w:left="720"/>
    </w:pPr>
  </w:style>
  <w:style w:type="paragraph" w:styleId="22">
    <w:name w:val="caption"/>
    <w:basedOn w:val="1"/>
    <w:next w:val="1"/>
    <w:semiHidden/>
    <w:unhideWhenUsed/>
    <w:uiPriority w:val="0"/>
    <w:pPr>
      <w:spacing w:line="240" w:lineRule="auto"/>
    </w:pPr>
    <w:rPr>
      <w:i/>
      <w:iCs/>
      <w:color w:val="256AA4" w:themeColor="text2"/>
      <w:sz w:val="18"/>
      <w:szCs w:val="18"/>
      <w14:textFill>
        <w14:solidFill>
          <w14:schemeClr w14:val="tx2"/>
        </w14:solidFill>
      </w14:textFill>
    </w:rPr>
  </w:style>
  <w:style w:type="paragraph" w:styleId="23">
    <w:name w:val="index 5"/>
    <w:basedOn w:val="1"/>
    <w:next w:val="1"/>
    <w:semiHidden/>
    <w:unhideWhenUsed/>
    <w:uiPriority w:val="0"/>
    <w:pPr>
      <w:spacing w:after="0" w:line="240" w:lineRule="auto"/>
      <w:ind w:left="1050" w:hanging="210"/>
    </w:pPr>
  </w:style>
  <w:style w:type="paragraph" w:styleId="24">
    <w:name w:val="List Bullet"/>
    <w:basedOn w:val="1"/>
    <w:semiHidden/>
    <w:unhideWhenUsed/>
    <w:uiPriority w:val="0"/>
    <w:pPr>
      <w:numPr>
        <w:ilvl w:val="0"/>
        <w:numId w:val="4"/>
      </w:numPr>
      <w:contextualSpacing/>
    </w:pPr>
  </w:style>
  <w:style w:type="paragraph" w:styleId="25">
    <w:name w:val="envelope address"/>
    <w:basedOn w:val="1"/>
    <w:semiHidden/>
    <w:unhideWhenUsed/>
    <w:uiPriority w:val="0"/>
    <w:pPr>
      <w:framePr w:w="7920" w:h="1980" w:hRule="exact" w:hSpace="180" w:wrap="auto" w:vAnchor="margin" w:hAnchor="page" w:xAlign="center" w:yAlign="bottom"/>
      <w:spacing w:after="0" w:line="240" w:lineRule="auto"/>
      <w:ind w:left="2880"/>
    </w:pPr>
    <w:rPr>
      <w:rFonts w:cstheme="majorBidi"/>
      <w:sz w:val="24"/>
      <w:szCs w:val="24"/>
    </w:rPr>
  </w:style>
  <w:style w:type="paragraph" w:styleId="26">
    <w:name w:val="Document Map"/>
    <w:basedOn w:val="1"/>
    <w:link w:val="280"/>
    <w:semiHidden/>
    <w:unhideWhenUsed/>
    <w:uiPriority w:val="0"/>
    <w:pPr>
      <w:spacing w:after="0" w:line="240" w:lineRule="auto"/>
    </w:pPr>
    <w:rPr>
      <w:rFonts w:cs="Segoe UI"/>
      <w:sz w:val="16"/>
      <w:szCs w:val="16"/>
    </w:rPr>
  </w:style>
  <w:style w:type="paragraph" w:styleId="27">
    <w:name w:val="toa heading"/>
    <w:basedOn w:val="1"/>
    <w:next w:val="1"/>
    <w:semiHidden/>
    <w:unhideWhenUsed/>
    <w:uiPriority w:val="0"/>
    <w:pPr>
      <w:spacing w:before="120"/>
    </w:pPr>
    <w:rPr>
      <w:rFonts w:cstheme="majorBidi"/>
      <w:b/>
      <w:bCs/>
      <w:sz w:val="24"/>
      <w:szCs w:val="24"/>
    </w:rPr>
  </w:style>
  <w:style w:type="paragraph" w:styleId="28">
    <w:name w:val="annotation text"/>
    <w:basedOn w:val="1"/>
    <w:link w:val="278"/>
    <w:semiHidden/>
    <w:unhideWhenUsed/>
    <w:uiPriority w:val="0"/>
    <w:pPr>
      <w:spacing w:line="240" w:lineRule="auto"/>
    </w:pPr>
    <w:rPr>
      <w:sz w:val="20"/>
      <w:szCs w:val="20"/>
    </w:rPr>
  </w:style>
  <w:style w:type="paragraph" w:styleId="29">
    <w:name w:val="index 6"/>
    <w:basedOn w:val="1"/>
    <w:next w:val="1"/>
    <w:semiHidden/>
    <w:unhideWhenUsed/>
    <w:uiPriority w:val="0"/>
    <w:pPr>
      <w:spacing w:after="0" w:line="240" w:lineRule="auto"/>
      <w:ind w:left="1260" w:hanging="210"/>
    </w:pPr>
  </w:style>
  <w:style w:type="paragraph" w:styleId="30">
    <w:name w:val="Salutation"/>
    <w:basedOn w:val="1"/>
    <w:next w:val="1"/>
    <w:link w:val="402"/>
    <w:semiHidden/>
    <w:unhideWhenUsed/>
    <w:uiPriority w:val="0"/>
  </w:style>
  <w:style w:type="paragraph" w:styleId="31">
    <w:name w:val="Body Text 3"/>
    <w:basedOn w:val="1"/>
    <w:link w:val="270"/>
    <w:semiHidden/>
    <w:unhideWhenUsed/>
    <w:uiPriority w:val="0"/>
    <w:pPr>
      <w:spacing w:after="120"/>
    </w:pPr>
    <w:rPr>
      <w:sz w:val="16"/>
      <w:szCs w:val="16"/>
    </w:rPr>
  </w:style>
  <w:style w:type="paragraph" w:styleId="32">
    <w:name w:val="Closing"/>
    <w:basedOn w:val="1"/>
    <w:link w:val="277"/>
    <w:semiHidden/>
    <w:unhideWhenUsed/>
    <w:uiPriority w:val="0"/>
    <w:pPr>
      <w:spacing w:after="0" w:line="240" w:lineRule="auto"/>
      <w:ind w:left="4320"/>
    </w:pPr>
  </w:style>
  <w:style w:type="paragraph" w:styleId="33">
    <w:name w:val="List Bullet 3"/>
    <w:basedOn w:val="1"/>
    <w:semiHidden/>
    <w:unhideWhenUsed/>
    <w:uiPriority w:val="0"/>
    <w:pPr>
      <w:numPr>
        <w:ilvl w:val="0"/>
        <w:numId w:val="5"/>
      </w:numPr>
      <w:contextualSpacing/>
    </w:pPr>
  </w:style>
  <w:style w:type="paragraph" w:styleId="34">
    <w:name w:val="Body Text"/>
    <w:basedOn w:val="1"/>
    <w:link w:val="268"/>
    <w:semiHidden/>
    <w:unhideWhenUsed/>
    <w:uiPriority w:val="0"/>
    <w:pPr>
      <w:spacing w:after="120"/>
    </w:pPr>
  </w:style>
  <w:style w:type="paragraph" w:styleId="35">
    <w:name w:val="Body Text Indent"/>
    <w:basedOn w:val="1"/>
    <w:link w:val="272"/>
    <w:semiHidden/>
    <w:unhideWhenUsed/>
    <w:uiPriority w:val="0"/>
    <w:pPr>
      <w:spacing w:after="120"/>
      <w:ind w:left="360"/>
    </w:pPr>
  </w:style>
  <w:style w:type="paragraph" w:styleId="36">
    <w:name w:val="List Number 3"/>
    <w:basedOn w:val="1"/>
    <w:semiHidden/>
    <w:unhideWhenUsed/>
    <w:uiPriority w:val="0"/>
    <w:pPr>
      <w:numPr>
        <w:ilvl w:val="0"/>
        <w:numId w:val="6"/>
      </w:numPr>
      <w:contextualSpacing/>
    </w:pPr>
  </w:style>
  <w:style w:type="paragraph" w:styleId="37">
    <w:name w:val="List 2"/>
    <w:basedOn w:val="1"/>
    <w:semiHidden/>
    <w:unhideWhenUsed/>
    <w:uiPriority w:val="0"/>
    <w:pPr>
      <w:ind w:left="720" w:hanging="360"/>
      <w:contextualSpacing/>
    </w:pPr>
  </w:style>
  <w:style w:type="paragraph" w:styleId="38">
    <w:name w:val="List Continue"/>
    <w:basedOn w:val="1"/>
    <w:semiHidden/>
    <w:unhideWhenUsed/>
    <w:uiPriority w:val="0"/>
    <w:pPr>
      <w:spacing w:after="120"/>
      <w:ind w:left="360"/>
      <w:contextualSpacing/>
    </w:pPr>
  </w:style>
  <w:style w:type="paragraph" w:styleId="39">
    <w:name w:val="Block Text"/>
    <w:basedOn w:val="1"/>
    <w:semiHidden/>
    <w:unhideWhenUsed/>
    <w:uiPriority w:val="0"/>
    <w:pPr>
      <w:pBdr>
        <w:top w:val="single" w:color="8E0344" w:themeColor="accent1" w:sz="2" w:space="10"/>
        <w:left w:val="single" w:color="8E0344" w:themeColor="accent1" w:sz="2" w:space="10"/>
        <w:bottom w:val="single" w:color="8E0344" w:themeColor="accent1" w:sz="2" w:space="10"/>
        <w:right w:val="single" w:color="8E0344" w:themeColor="accent1" w:sz="2" w:space="10"/>
      </w:pBdr>
      <w:ind w:left="1152" w:right="1152"/>
    </w:pPr>
    <w:rPr>
      <w:i/>
      <w:iCs/>
      <w:color w:val="8E0344" w:themeColor="accent1"/>
      <w14:textFill>
        <w14:solidFill>
          <w14:schemeClr w14:val="accent1"/>
        </w14:solidFill>
      </w14:textFill>
    </w:rPr>
  </w:style>
  <w:style w:type="paragraph" w:styleId="40">
    <w:name w:val="List Bullet 2"/>
    <w:basedOn w:val="1"/>
    <w:semiHidden/>
    <w:unhideWhenUsed/>
    <w:uiPriority w:val="0"/>
    <w:pPr>
      <w:numPr>
        <w:ilvl w:val="0"/>
        <w:numId w:val="7"/>
      </w:numPr>
      <w:contextualSpacing/>
    </w:pPr>
  </w:style>
  <w:style w:type="paragraph" w:styleId="41">
    <w:name w:val="HTML Address"/>
    <w:basedOn w:val="1"/>
    <w:link w:val="334"/>
    <w:semiHidden/>
    <w:unhideWhenUsed/>
    <w:uiPriority w:val="0"/>
    <w:pPr>
      <w:spacing w:after="0" w:line="240" w:lineRule="auto"/>
    </w:pPr>
    <w:rPr>
      <w:i/>
      <w:iCs/>
    </w:rPr>
  </w:style>
  <w:style w:type="paragraph" w:styleId="42">
    <w:name w:val="index 4"/>
    <w:basedOn w:val="1"/>
    <w:next w:val="1"/>
    <w:semiHidden/>
    <w:unhideWhenUsed/>
    <w:uiPriority w:val="0"/>
    <w:pPr>
      <w:spacing w:after="0" w:line="240" w:lineRule="auto"/>
      <w:ind w:left="840" w:hanging="210"/>
    </w:pPr>
  </w:style>
  <w:style w:type="paragraph" w:styleId="43">
    <w:name w:val="toc 5"/>
    <w:basedOn w:val="1"/>
    <w:next w:val="1"/>
    <w:semiHidden/>
    <w:unhideWhenUsed/>
    <w:uiPriority w:val="0"/>
    <w:pPr>
      <w:spacing w:after="100"/>
      <w:ind w:left="840"/>
    </w:pPr>
  </w:style>
  <w:style w:type="paragraph" w:styleId="44">
    <w:name w:val="toc 3"/>
    <w:basedOn w:val="1"/>
    <w:next w:val="1"/>
    <w:semiHidden/>
    <w:unhideWhenUsed/>
    <w:uiPriority w:val="0"/>
    <w:pPr>
      <w:spacing w:after="100"/>
      <w:ind w:left="420"/>
    </w:pPr>
  </w:style>
  <w:style w:type="paragraph" w:styleId="45">
    <w:name w:val="Plain Text"/>
    <w:basedOn w:val="1"/>
    <w:link w:val="399"/>
    <w:semiHidden/>
    <w:unhideWhenUsed/>
    <w:uiPriority w:val="0"/>
    <w:pPr>
      <w:spacing w:after="0" w:line="240" w:lineRule="auto"/>
    </w:pPr>
    <w:rPr>
      <w:szCs w:val="21"/>
    </w:rPr>
  </w:style>
  <w:style w:type="paragraph" w:styleId="46">
    <w:name w:val="List Bullet 5"/>
    <w:basedOn w:val="1"/>
    <w:semiHidden/>
    <w:unhideWhenUsed/>
    <w:uiPriority w:val="0"/>
    <w:pPr>
      <w:numPr>
        <w:ilvl w:val="0"/>
        <w:numId w:val="8"/>
      </w:numPr>
      <w:contextualSpacing/>
    </w:pPr>
  </w:style>
  <w:style w:type="paragraph" w:styleId="47">
    <w:name w:val="List Number 4"/>
    <w:basedOn w:val="1"/>
    <w:semiHidden/>
    <w:unhideWhenUsed/>
    <w:uiPriority w:val="0"/>
    <w:pPr>
      <w:numPr>
        <w:ilvl w:val="0"/>
        <w:numId w:val="9"/>
      </w:numPr>
      <w:contextualSpacing/>
    </w:pPr>
  </w:style>
  <w:style w:type="paragraph" w:styleId="48">
    <w:name w:val="toc 8"/>
    <w:basedOn w:val="1"/>
    <w:next w:val="1"/>
    <w:semiHidden/>
    <w:unhideWhenUsed/>
    <w:uiPriority w:val="0"/>
    <w:pPr>
      <w:spacing w:after="100"/>
      <w:ind w:left="1470"/>
    </w:pPr>
  </w:style>
  <w:style w:type="paragraph" w:styleId="49">
    <w:name w:val="index 3"/>
    <w:basedOn w:val="1"/>
    <w:next w:val="1"/>
    <w:semiHidden/>
    <w:unhideWhenUsed/>
    <w:uiPriority w:val="0"/>
    <w:pPr>
      <w:spacing w:after="0" w:line="240" w:lineRule="auto"/>
      <w:ind w:left="630" w:hanging="210"/>
    </w:pPr>
  </w:style>
  <w:style w:type="paragraph" w:styleId="50">
    <w:name w:val="Date"/>
    <w:basedOn w:val="1"/>
    <w:next w:val="1"/>
    <w:link w:val="260"/>
    <w:unhideWhenUsed/>
    <w:uiPriority w:val="99"/>
    <w:pPr>
      <w:jc w:val="center"/>
    </w:pPr>
    <w:rPr>
      <w:color w:val="FFFFFF" w:themeColor="background1"/>
      <w:sz w:val="32"/>
      <w:szCs w:val="32"/>
      <w14:textFill>
        <w14:solidFill>
          <w14:schemeClr w14:val="bg1"/>
        </w14:solidFill>
      </w14:textFill>
    </w:rPr>
  </w:style>
  <w:style w:type="paragraph" w:styleId="51">
    <w:name w:val="Body Text Indent 2"/>
    <w:basedOn w:val="1"/>
    <w:link w:val="274"/>
    <w:semiHidden/>
    <w:unhideWhenUsed/>
    <w:uiPriority w:val="0"/>
    <w:pPr>
      <w:spacing w:after="120" w:line="480" w:lineRule="auto"/>
      <w:ind w:left="360"/>
    </w:pPr>
  </w:style>
  <w:style w:type="paragraph" w:styleId="52">
    <w:name w:val="endnote text"/>
    <w:basedOn w:val="1"/>
    <w:link w:val="282"/>
    <w:semiHidden/>
    <w:unhideWhenUsed/>
    <w:uiPriority w:val="0"/>
    <w:pPr>
      <w:spacing w:after="0" w:line="240" w:lineRule="auto"/>
    </w:pPr>
    <w:rPr>
      <w:sz w:val="20"/>
      <w:szCs w:val="20"/>
    </w:rPr>
  </w:style>
  <w:style w:type="paragraph" w:styleId="53">
    <w:name w:val="List Continue 5"/>
    <w:basedOn w:val="1"/>
    <w:semiHidden/>
    <w:unhideWhenUsed/>
    <w:uiPriority w:val="0"/>
    <w:pPr>
      <w:spacing w:after="120"/>
      <w:ind w:left="1800"/>
      <w:contextualSpacing/>
    </w:pPr>
  </w:style>
  <w:style w:type="paragraph" w:styleId="54">
    <w:name w:val="Balloon Text"/>
    <w:basedOn w:val="1"/>
    <w:link w:val="249"/>
    <w:semiHidden/>
    <w:unhideWhenUsed/>
    <w:uiPriority w:val="99"/>
    <w:pPr>
      <w:spacing w:after="0" w:line="240" w:lineRule="auto"/>
    </w:pPr>
    <w:rPr>
      <w:rFonts w:cs="Tahoma"/>
      <w:sz w:val="16"/>
      <w:szCs w:val="16"/>
    </w:rPr>
  </w:style>
  <w:style w:type="paragraph" w:styleId="55">
    <w:name w:val="footer"/>
    <w:basedOn w:val="1"/>
    <w:link w:val="257"/>
    <w:unhideWhenUsed/>
    <w:uiPriority w:val="99"/>
    <w:pPr>
      <w:tabs>
        <w:tab w:val="center" w:pos="4680"/>
        <w:tab w:val="right" w:pos="9360"/>
      </w:tabs>
      <w:spacing w:after="0" w:line="240" w:lineRule="auto"/>
    </w:pPr>
  </w:style>
  <w:style w:type="paragraph" w:styleId="56">
    <w:name w:val="envelope return"/>
    <w:basedOn w:val="1"/>
    <w:semiHidden/>
    <w:unhideWhenUsed/>
    <w:uiPriority w:val="0"/>
    <w:pPr>
      <w:spacing w:after="0" w:line="240" w:lineRule="auto"/>
    </w:pPr>
    <w:rPr>
      <w:rFonts w:cstheme="majorBidi"/>
      <w:sz w:val="20"/>
      <w:szCs w:val="20"/>
    </w:rPr>
  </w:style>
  <w:style w:type="paragraph" w:styleId="57">
    <w:name w:val="header"/>
    <w:basedOn w:val="1"/>
    <w:link w:val="256"/>
    <w:unhideWhenUsed/>
    <w:uiPriority w:val="99"/>
    <w:pPr>
      <w:tabs>
        <w:tab w:val="center" w:pos="4680"/>
        <w:tab w:val="right" w:pos="9360"/>
      </w:tabs>
      <w:spacing w:after="0" w:line="240" w:lineRule="auto"/>
    </w:pPr>
  </w:style>
  <w:style w:type="paragraph" w:styleId="58">
    <w:name w:val="Signature"/>
    <w:basedOn w:val="1"/>
    <w:link w:val="403"/>
    <w:semiHidden/>
    <w:unhideWhenUsed/>
    <w:uiPriority w:val="0"/>
    <w:pPr>
      <w:spacing w:after="0" w:line="240" w:lineRule="auto"/>
      <w:ind w:left="4320"/>
    </w:pPr>
  </w:style>
  <w:style w:type="paragraph" w:styleId="59">
    <w:name w:val="toc 1"/>
    <w:basedOn w:val="1"/>
    <w:next w:val="1"/>
    <w:semiHidden/>
    <w:unhideWhenUsed/>
    <w:uiPriority w:val="0"/>
    <w:pPr>
      <w:spacing w:after="100"/>
    </w:pPr>
  </w:style>
  <w:style w:type="paragraph" w:styleId="60">
    <w:name w:val="List Continue 4"/>
    <w:basedOn w:val="1"/>
    <w:semiHidden/>
    <w:unhideWhenUsed/>
    <w:uiPriority w:val="0"/>
    <w:pPr>
      <w:spacing w:after="120"/>
      <w:ind w:left="1440"/>
      <w:contextualSpacing/>
    </w:pPr>
  </w:style>
  <w:style w:type="paragraph" w:styleId="61">
    <w:name w:val="toc 4"/>
    <w:basedOn w:val="1"/>
    <w:next w:val="1"/>
    <w:semiHidden/>
    <w:unhideWhenUsed/>
    <w:uiPriority w:val="0"/>
    <w:pPr>
      <w:spacing w:after="100"/>
      <w:ind w:left="630"/>
    </w:pPr>
  </w:style>
  <w:style w:type="paragraph" w:styleId="62">
    <w:name w:val="index heading"/>
    <w:basedOn w:val="1"/>
    <w:next w:val="63"/>
    <w:semiHidden/>
    <w:unhideWhenUsed/>
    <w:uiPriority w:val="0"/>
    <w:rPr>
      <w:rFonts w:cstheme="majorBidi"/>
      <w:b/>
      <w:bCs/>
    </w:rPr>
  </w:style>
  <w:style w:type="paragraph" w:styleId="63">
    <w:name w:val="index 1"/>
    <w:basedOn w:val="1"/>
    <w:next w:val="1"/>
    <w:semiHidden/>
    <w:unhideWhenUsed/>
    <w:uiPriority w:val="0"/>
    <w:pPr>
      <w:spacing w:after="0" w:line="240" w:lineRule="auto"/>
      <w:ind w:left="210" w:hanging="210"/>
    </w:pPr>
  </w:style>
  <w:style w:type="paragraph" w:styleId="64">
    <w:name w:val="Subtitle"/>
    <w:basedOn w:val="1"/>
    <w:next w:val="1"/>
    <w:link w:val="405"/>
    <w:uiPriority w:val="0"/>
    <w:pPr>
      <w:spacing w:after="160"/>
    </w:pPr>
    <w:rPr>
      <w:color w:val="595959" w:themeColor="text1" w:themeTint="A6"/>
      <w:spacing w:val="15"/>
      <w:sz w:val="22"/>
      <w14:textFill>
        <w14:solidFill>
          <w14:schemeClr w14:val="tx1">
            <w14:lumMod w14:val="65000"/>
            <w14:lumOff w14:val="35000"/>
          </w14:schemeClr>
        </w14:solidFill>
      </w14:textFill>
    </w:rPr>
  </w:style>
  <w:style w:type="paragraph" w:styleId="65">
    <w:name w:val="List Number 5"/>
    <w:basedOn w:val="1"/>
    <w:semiHidden/>
    <w:unhideWhenUsed/>
    <w:uiPriority w:val="0"/>
    <w:pPr>
      <w:numPr>
        <w:ilvl w:val="0"/>
        <w:numId w:val="10"/>
      </w:numPr>
      <w:contextualSpacing/>
    </w:pPr>
  </w:style>
  <w:style w:type="paragraph" w:styleId="66">
    <w:name w:val="List"/>
    <w:basedOn w:val="1"/>
    <w:semiHidden/>
    <w:unhideWhenUsed/>
    <w:uiPriority w:val="0"/>
    <w:pPr>
      <w:ind w:left="360" w:hanging="360"/>
      <w:contextualSpacing/>
    </w:pPr>
  </w:style>
  <w:style w:type="paragraph" w:styleId="67">
    <w:name w:val="footnote text"/>
    <w:basedOn w:val="1"/>
    <w:link w:val="283"/>
    <w:semiHidden/>
    <w:unhideWhenUsed/>
    <w:uiPriority w:val="0"/>
    <w:pPr>
      <w:spacing w:after="0" w:line="240" w:lineRule="auto"/>
    </w:pPr>
    <w:rPr>
      <w:sz w:val="20"/>
      <w:szCs w:val="20"/>
    </w:rPr>
  </w:style>
  <w:style w:type="paragraph" w:styleId="68">
    <w:name w:val="toc 6"/>
    <w:basedOn w:val="1"/>
    <w:next w:val="1"/>
    <w:semiHidden/>
    <w:unhideWhenUsed/>
    <w:uiPriority w:val="0"/>
    <w:pPr>
      <w:spacing w:after="100"/>
      <w:ind w:left="1050"/>
    </w:pPr>
  </w:style>
  <w:style w:type="paragraph" w:styleId="69">
    <w:name w:val="List 5"/>
    <w:basedOn w:val="1"/>
    <w:semiHidden/>
    <w:unhideWhenUsed/>
    <w:uiPriority w:val="0"/>
    <w:pPr>
      <w:ind w:left="1800" w:hanging="360"/>
      <w:contextualSpacing/>
    </w:pPr>
  </w:style>
  <w:style w:type="paragraph" w:styleId="70">
    <w:name w:val="Body Text Indent 3"/>
    <w:basedOn w:val="1"/>
    <w:link w:val="275"/>
    <w:semiHidden/>
    <w:unhideWhenUsed/>
    <w:uiPriority w:val="0"/>
    <w:pPr>
      <w:spacing w:after="120"/>
      <w:ind w:left="360"/>
    </w:pPr>
    <w:rPr>
      <w:sz w:val="16"/>
      <w:szCs w:val="16"/>
    </w:rPr>
  </w:style>
  <w:style w:type="paragraph" w:styleId="71">
    <w:name w:val="index 7"/>
    <w:basedOn w:val="1"/>
    <w:next w:val="1"/>
    <w:semiHidden/>
    <w:unhideWhenUsed/>
    <w:uiPriority w:val="0"/>
    <w:pPr>
      <w:spacing w:after="0" w:line="240" w:lineRule="auto"/>
      <w:ind w:left="1470" w:hanging="210"/>
    </w:pPr>
  </w:style>
  <w:style w:type="paragraph" w:styleId="72">
    <w:name w:val="index 9"/>
    <w:basedOn w:val="1"/>
    <w:next w:val="1"/>
    <w:semiHidden/>
    <w:unhideWhenUsed/>
    <w:uiPriority w:val="0"/>
    <w:pPr>
      <w:spacing w:after="0" w:line="240" w:lineRule="auto"/>
      <w:ind w:left="1890" w:hanging="210"/>
    </w:pPr>
  </w:style>
  <w:style w:type="paragraph" w:styleId="73">
    <w:name w:val="table of figures"/>
    <w:basedOn w:val="1"/>
    <w:next w:val="1"/>
    <w:semiHidden/>
    <w:unhideWhenUsed/>
    <w:uiPriority w:val="0"/>
    <w:pPr>
      <w:spacing w:after="0"/>
    </w:pPr>
  </w:style>
  <w:style w:type="paragraph" w:styleId="74">
    <w:name w:val="toc 2"/>
    <w:basedOn w:val="1"/>
    <w:next w:val="1"/>
    <w:semiHidden/>
    <w:unhideWhenUsed/>
    <w:uiPriority w:val="0"/>
    <w:pPr>
      <w:spacing w:after="100"/>
      <w:ind w:left="210"/>
    </w:pPr>
  </w:style>
  <w:style w:type="paragraph" w:styleId="75">
    <w:name w:val="toc 9"/>
    <w:basedOn w:val="1"/>
    <w:next w:val="1"/>
    <w:semiHidden/>
    <w:unhideWhenUsed/>
    <w:uiPriority w:val="0"/>
    <w:pPr>
      <w:spacing w:after="100"/>
      <w:ind w:left="1680"/>
    </w:pPr>
  </w:style>
  <w:style w:type="paragraph" w:styleId="76">
    <w:name w:val="Body Text 2"/>
    <w:basedOn w:val="1"/>
    <w:link w:val="269"/>
    <w:semiHidden/>
    <w:unhideWhenUsed/>
    <w:uiPriority w:val="0"/>
    <w:pPr>
      <w:spacing w:after="120" w:line="480" w:lineRule="auto"/>
    </w:pPr>
  </w:style>
  <w:style w:type="paragraph" w:styleId="77">
    <w:name w:val="List 4"/>
    <w:basedOn w:val="1"/>
    <w:semiHidden/>
    <w:unhideWhenUsed/>
    <w:uiPriority w:val="0"/>
    <w:pPr>
      <w:ind w:left="1440" w:hanging="360"/>
      <w:contextualSpacing/>
    </w:pPr>
  </w:style>
  <w:style w:type="paragraph" w:styleId="78">
    <w:name w:val="List Continue 2"/>
    <w:basedOn w:val="1"/>
    <w:semiHidden/>
    <w:unhideWhenUsed/>
    <w:uiPriority w:val="0"/>
    <w:pPr>
      <w:spacing w:after="120"/>
      <w:ind w:left="720"/>
      <w:contextualSpacing/>
    </w:pPr>
  </w:style>
  <w:style w:type="paragraph" w:styleId="79">
    <w:name w:val="Message Header"/>
    <w:basedOn w:val="1"/>
    <w:link w:val="391"/>
    <w:semiHidden/>
    <w:unhideWhenUsed/>
    <w:uiPriority w:val="0"/>
    <w:pPr>
      <w:pBdr>
        <w:top w:val="single" w:color="auto" w:sz="6" w:space="1"/>
        <w:left w:val="single" w:color="auto" w:sz="6" w:space="1"/>
        <w:bottom w:val="single" w:color="auto" w:sz="6" w:space="1"/>
        <w:right w:val="single" w:color="auto" w:sz="6" w:space="1"/>
      </w:pBdr>
      <w:shd w:val="pct20" w:color="auto" w:fill="auto"/>
      <w:spacing w:after="0" w:line="240" w:lineRule="auto"/>
      <w:ind w:left="1080" w:hanging="1080"/>
    </w:pPr>
    <w:rPr>
      <w:rFonts w:cstheme="majorBidi"/>
      <w:sz w:val="24"/>
      <w:szCs w:val="24"/>
    </w:rPr>
  </w:style>
  <w:style w:type="paragraph" w:styleId="80">
    <w:name w:val="HTML Preformatted"/>
    <w:basedOn w:val="1"/>
    <w:link w:val="335"/>
    <w:semiHidden/>
    <w:unhideWhenUsed/>
    <w:uiPriority w:val="0"/>
    <w:pPr>
      <w:spacing w:after="0" w:line="240" w:lineRule="auto"/>
    </w:pPr>
    <w:rPr>
      <w:sz w:val="20"/>
      <w:szCs w:val="20"/>
    </w:rPr>
  </w:style>
  <w:style w:type="paragraph" w:styleId="81">
    <w:name w:val="Normal (Web)"/>
    <w:basedOn w:val="1"/>
    <w:semiHidden/>
    <w:unhideWhenUsed/>
    <w:uiPriority w:val="0"/>
    <w:rPr>
      <w:rFonts w:cs="Times New Roman"/>
      <w:sz w:val="24"/>
      <w:szCs w:val="24"/>
    </w:rPr>
  </w:style>
  <w:style w:type="paragraph" w:styleId="82">
    <w:name w:val="List Continue 3"/>
    <w:basedOn w:val="1"/>
    <w:semiHidden/>
    <w:unhideWhenUsed/>
    <w:uiPriority w:val="0"/>
    <w:pPr>
      <w:spacing w:after="120"/>
      <w:ind w:left="1080"/>
      <w:contextualSpacing/>
    </w:pPr>
  </w:style>
  <w:style w:type="paragraph" w:styleId="83">
    <w:name w:val="index 2"/>
    <w:basedOn w:val="1"/>
    <w:next w:val="1"/>
    <w:semiHidden/>
    <w:unhideWhenUsed/>
    <w:uiPriority w:val="0"/>
    <w:pPr>
      <w:spacing w:after="0" w:line="240" w:lineRule="auto"/>
      <w:ind w:left="420" w:hanging="210"/>
    </w:pPr>
  </w:style>
  <w:style w:type="paragraph" w:styleId="84">
    <w:name w:val="Title"/>
    <w:basedOn w:val="5"/>
    <w:next w:val="1"/>
    <w:link w:val="259"/>
    <w:qFormat/>
    <w:uiPriority w:val="10"/>
    <w:pPr>
      <w:spacing w:before="60" w:after="280" w:line="192" w:lineRule="auto"/>
      <w:jc w:val="left"/>
    </w:pPr>
    <w:rPr>
      <w:sz w:val="42"/>
    </w:rPr>
  </w:style>
  <w:style w:type="paragraph" w:styleId="85">
    <w:name w:val="annotation subject"/>
    <w:basedOn w:val="28"/>
    <w:next w:val="28"/>
    <w:link w:val="279"/>
    <w:semiHidden/>
    <w:unhideWhenUsed/>
    <w:uiPriority w:val="0"/>
    <w:rPr>
      <w:b/>
      <w:bCs/>
    </w:rPr>
  </w:style>
  <w:style w:type="paragraph" w:styleId="86">
    <w:name w:val="Body Text First Indent"/>
    <w:basedOn w:val="34"/>
    <w:link w:val="271"/>
    <w:semiHidden/>
    <w:unhideWhenUsed/>
    <w:uiPriority w:val="0"/>
    <w:pPr>
      <w:spacing w:after="200"/>
      <w:ind w:firstLine="360"/>
    </w:pPr>
  </w:style>
  <w:style w:type="paragraph" w:styleId="87">
    <w:name w:val="Body Text First Indent 2"/>
    <w:basedOn w:val="35"/>
    <w:link w:val="273"/>
    <w:semiHidden/>
    <w:unhideWhenUsed/>
    <w:uiPriority w:val="0"/>
    <w:pPr>
      <w:spacing w:after="200"/>
      <w:ind w:firstLine="360"/>
    </w:pPr>
  </w:style>
  <w:style w:type="table" w:styleId="89">
    <w:name w:val="Table Grid"/>
    <w:basedOn w:val="88"/>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90">
    <w:name w:val="Table Theme"/>
    <w:basedOn w:val="88"/>
    <w:semiHidden/>
    <w:unhideWhenUsed/>
    <w:uiPriority w:val="0"/>
    <w:pPr>
      <w:spacing w:line="245"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1">
    <w:name w:val="Table Colorful 1"/>
    <w:basedOn w:val="88"/>
    <w:semiHidden/>
    <w:unhideWhenUsed/>
    <w:uiPriority w:val="0"/>
    <w:pPr>
      <w:spacing w:line="245" w:lineRule="auto"/>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2">
    <w:name w:val="Table Colorful 2"/>
    <w:basedOn w:val="88"/>
    <w:semiHidden/>
    <w:unhideWhenUsed/>
    <w:uiPriority w:val="0"/>
    <w:pPr>
      <w:spacing w:line="245" w:lineRule="auto"/>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3">
    <w:name w:val="Table Colorful 3"/>
    <w:basedOn w:val="88"/>
    <w:semiHidden/>
    <w:unhideWhenUsed/>
    <w:uiPriority w:val="0"/>
    <w:pPr>
      <w:spacing w:line="245" w:lineRule="auto"/>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4">
    <w:name w:val="Table Elegant"/>
    <w:basedOn w:val="88"/>
    <w:semiHidden/>
    <w:unhideWhenUsed/>
    <w:uiPriority w:val="0"/>
    <w:pPr>
      <w:spacing w:line="245" w:lineRule="auto"/>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5">
    <w:name w:val="Table Classic 1"/>
    <w:basedOn w:val="88"/>
    <w:semiHidden/>
    <w:unhideWhenUsed/>
    <w:uiPriority w:val="0"/>
    <w:pPr>
      <w:spacing w:line="245" w:lineRule="auto"/>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6">
    <w:name w:val="Table Classic 2"/>
    <w:basedOn w:val="88"/>
    <w:semiHidden/>
    <w:unhideWhenUsed/>
    <w:uiPriority w:val="0"/>
    <w:pPr>
      <w:spacing w:line="245" w:lineRule="auto"/>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7">
    <w:name w:val="Table Classic 3"/>
    <w:basedOn w:val="88"/>
    <w:semiHidden/>
    <w:unhideWhenUsed/>
    <w:uiPriority w:val="0"/>
    <w:pPr>
      <w:spacing w:line="245" w:lineRule="auto"/>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98">
    <w:name w:val="Table Classic 4"/>
    <w:basedOn w:val="88"/>
    <w:semiHidden/>
    <w:unhideWhenUsed/>
    <w:uiPriority w:val="0"/>
    <w:pPr>
      <w:spacing w:line="245" w:lineRule="auto"/>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99">
    <w:name w:val="Table Simple 1"/>
    <w:basedOn w:val="88"/>
    <w:semiHidden/>
    <w:unhideWhenUsed/>
    <w:uiPriority w:val="0"/>
    <w:pPr>
      <w:spacing w:line="245" w:lineRule="auto"/>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0">
    <w:name w:val="Table Simple 2"/>
    <w:basedOn w:val="88"/>
    <w:semiHidden/>
    <w:unhideWhenUsed/>
    <w:uiPriority w:val="0"/>
    <w:pPr>
      <w:spacing w:line="245" w:lineRule="auto"/>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1">
    <w:name w:val="Table Simple 3"/>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2">
    <w:name w:val="Table Subtle 1"/>
    <w:basedOn w:val="88"/>
    <w:semiHidden/>
    <w:unhideWhenUsed/>
    <w:uiPriority w:val="0"/>
    <w:pPr>
      <w:spacing w:line="245" w:lineRule="auto"/>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3">
    <w:name w:val="Table Subtle 2"/>
    <w:basedOn w:val="88"/>
    <w:semiHidden/>
    <w:unhideWhenUsed/>
    <w:uiPriority w:val="0"/>
    <w:pPr>
      <w:spacing w:line="245" w:lineRule="auto"/>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4">
    <w:name w:val="Table 3D effects 1"/>
    <w:basedOn w:val="88"/>
    <w:semiHidden/>
    <w:unhideWhenUsed/>
    <w:uiPriority w:val="0"/>
    <w:pPr>
      <w:spacing w:line="245" w:lineRule="auto"/>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5">
    <w:name w:val="Table 3D effects 2"/>
    <w:basedOn w:val="88"/>
    <w:semiHidden/>
    <w:unhideWhenUsed/>
    <w:uiPriority w:val="0"/>
    <w:pPr>
      <w:spacing w:line="245" w:lineRule="auto"/>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6">
    <w:name w:val="Table 3D effects 3"/>
    <w:basedOn w:val="88"/>
    <w:semiHidden/>
    <w:unhideWhenUsed/>
    <w:uiPriority w:val="0"/>
    <w:pPr>
      <w:spacing w:line="245" w:lineRule="auto"/>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7">
    <w:name w:val="Table List 1"/>
    <w:basedOn w:val="88"/>
    <w:semiHidden/>
    <w:unhideWhenUsed/>
    <w:uiPriority w:val="0"/>
    <w:pPr>
      <w:spacing w:line="245" w:lineRule="auto"/>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8">
    <w:name w:val="Table List 2"/>
    <w:basedOn w:val="88"/>
    <w:semiHidden/>
    <w:unhideWhenUsed/>
    <w:uiPriority w:val="0"/>
    <w:pPr>
      <w:spacing w:line="245" w:lineRule="auto"/>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9">
    <w:name w:val="Table List 3"/>
    <w:basedOn w:val="88"/>
    <w:semiHidden/>
    <w:unhideWhenUsed/>
    <w:uiPriority w:val="0"/>
    <w:pPr>
      <w:spacing w:line="245" w:lineRule="auto"/>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0">
    <w:name w:val="Table List 4"/>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1">
    <w:name w:val="Table List 5"/>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2">
    <w:name w:val="Table List 6"/>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3">
    <w:name w:val="Table List 7"/>
    <w:basedOn w:val="88"/>
    <w:semiHidden/>
    <w:unhideWhenUsed/>
    <w:uiPriority w:val="0"/>
    <w:pPr>
      <w:spacing w:line="245" w:lineRule="auto"/>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4">
    <w:name w:val="Table List 8"/>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5">
    <w:name w:val="Table Contemporary"/>
    <w:basedOn w:val="88"/>
    <w:semiHidden/>
    <w:unhideWhenUsed/>
    <w:uiPriority w:val="0"/>
    <w:pPr>
      <w:spacing w:line="245" w:lineRule="auto"/>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6">
    <w:name w:val="Table Columns 1"/>
    <w:basedOn w:val="88"/>
    <w:semiHidden/>
    <w:unhideWhenUsed/>
    <w:uiPriority w:val="0"/>
    <w:pPr>
      <w:spacing w:line="245" w:lineRule="auto"/>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7">
    <w:name w:val="Table Columns 2"/>
    <w:basedOn w:val="88"/>
    <w:semiHidden/>
    <w:unhideWhenUsed/>
    <w:uiPriority w:val="0"/>
    <w:pPr>
      <w:spacing w:line="245" w:lineRule="auto"/>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8">
    <w:name w:val="Table Columns 3"/>
    <w:basedOn w:val="88"/>
    <w:semiHidden/>
    <w:unhideWhenUsed/>
    <w:uiPriority w:val="0"/>
    <w:pPr>
      <w:spacing w:line="245" w:lineRule="auto"/>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19">
    <w:name w:val="Table Columns 4"/>
    <w:basedOn w:val="88"/>
    <w:semiHidden/>
    <w:unhideWhenUsed/>
    <w:uiPriority w:val="0"/>
    <w:pPr>
      <w:spacing w:line="245" w:lineRule="auto"/>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88"/>
    <w:semiHidden/>
    <w:unhideWhenUsed/>
    <w:uiPriority w:val="0"/>
    <w:pPr>
      <w:spacing w:line="245" w:lineRule="auto"/>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Grid 1"/>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2">
    <w:name w:val="Table Grid 2"/>
    <w:basedOn w:val="88"/>
    <w:semiHidden/>
    <w:unhideWhenUsed/>
    <w:uiPriority w:val="0"/>
    <w:pPr>
      <w:spacing w:line="245" w:lineRule="auto"/>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3">
    <w:name w:val="Table Grid 3"/>
    <w:basedOn w:val="88"/>
    <w:semiHidden/>
    <w:unhideWhenUsed/>
    <w:uiPriority w:val="0"/>
    <w:pPr>
      <w:spacing w:line="245" w:lineRule="auto"/>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4"/>
    <w:basedOn w:val="88"/>
    <w:semiHidden/>
    <w:unhideWhenUsed/>
    <w:uiPriority w:val="0"/>
    <w:pPr>
      <w:spacing w:line="245" w:lineRule="auto"/>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5">
    <w:name w:val="Table Grid 5"/>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6"/>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7">
    <w:name w:val="Table Grid 7"/>
    <w:basedOn w:val="88"/>
    <w:semiHidden/>
    <w:unhideWhenUsed/>
    <w:uiPriority w:val="0"/>
    <w:pPr>
      <w:spacing w:line="245" w:lineRule="auto"/>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8"/>
    <w:basedOn w:val="88"/>
    <w:semiHidden/>
    <w:unhideWhenUsed/>
    <w:uiPriority w:val="0"/>
    <w:pPr>
      <w:spacing w:line="245" w:lineRule="auto"/>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9">
    <w:name w:val="Table Web 1"/>
    <w:basedOn w:val="88"/>
    <w:semiHidden/>
    <w:unhideWhenUsed/>
    <w:uiPriority w:val="0"/>
    <w:pPr>
      <w:spacing w:line="245" w:lineRule="auto"/>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0">
    <w:name w:val="Table Web 2"/>
    <w:basedOn w:val="88"/>
    <w:semiHidden/>
    <w:unhideWhenUsed/>
    <w:uiPriority w:val="0"/>
    <w:pPr>
      <w:spacing w:line="245" w:lineRule="auto"/>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1">
    <w:name w:val="Table Web 3"/>
    <w:basedOn w:val="88"/>
    <w:semiHidden/>
    <w:unhideWhenUsed/>
    <w:uiPriority w:val="0"/>
    <w:pPr>
      <w:spacing w:line="245" w:lineRule="auto"/>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Professional"/>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3">
    <w:name w:val="Light Shading"/>
    <w:basedOn w:val="88"/>
    <w:semiHidden/>
    <w:unhideWhenUsed/>
    <w:uiPriority w:val="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134">
    <w:name w:val="Light Shading Accent 1"/>
    <w:basedOn w:val="88"/>
    <w:semiHidden/>
    <w:unhideWhenUsed/>
    <w:uiPriority w:val="0"/>
    <w:pPr>
      <w:spacing w:after="0" w:line="240" w:lineRule="auto"/>
    </w:pPr>
    <w:rPr>
      <w:color w:val="6B0233" w:themeColor="accent1" w:themeShade="BF"/>
    </w:rPr>
    <w:tblPr>
      <w:tblBorders>
        <w:top w:val="single" w:color="8E0344" w:themeColor="accent1" w:sz="8" w:space="0"/>
        <w:bottom w:val="single" w:color="8E0344" w:themeColor="accent1" w:sz="8" w:space="0"/>
      </w:tblBorders>
    </w:tblPr>
    <w:tblStylePr w:type="firstRow">
      <w:pPr>
        <w:spacing w:before="0" w:after="0" w:line="240" w:lineRule="auto"/>
      </w:pPr>
      <w:rPr>
        <w:b/>
        <w:bCs/>
      </w:rPr>
      <w:tblPr/>
      <w:tcPr>
        <w:tcBorders>
          <w:top w:val="single" w:color="8E0344" w:themeColor="accent1" w:sz="8" w:space="0"/>
          <w:left w:val="nil"/>
          <w:bottom w:val="single" w:color="8E0344" w:themeColor="accent1" w:sz="8" w:space="0"/>
          <w:right w:val="nil"/>
          <w:insideH w:val="nil"/>
          <w:insideV w:val="nil"/>
        </w:tcBorders>
      </w:tcPr>
    </w:tblStylePr>
    <w:tblStylePr w:type="lastRow">
      <w:pPr>
        <w:spacing w:before="0" w:after="0" w:line="240" w:lineRule="auto"/>
      </w:pPr>
      <w:rPr>
        <w:b/>
        <w:bCs/>
      </w:rPr>
      <w:tblPr/>
      <w:tcPr>
        <w:tcBorders>
          <w:top w:val="single" w:color="8E0344" w:themeColor="accent1" w:sz="8" w:space="0"/>
          <w:left w:val="nil"/>
          <w:bottom w:val="single" w:color="8E034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A6CF" w:themeFill="accent1" w:themeFillTint="3F"/>
      </w:tcPr>
    </w:tblStylePr>
    <w:tblStylePr w:type="band1Horz">
      <w:tblPr/>
      <w:tcPr>
        <w:tcBorders>
          <w:left w:val="nil"/>
          <w:right w:val="nil"/>
          <w:insideH w:val="nil"/>
          <w:insideV w:val="nil"/>
        </w:tcBorders>
        <w:shd w:val="clear" w:color="auto" w:fill="FDA6CF" w:themeFill="accent1" w:themeFillTint="3F"/>
      </w:tcPr>
    </w:tblStylePr>
  </w:style>
  <w:style w:type="table" w:styleId="135">
    <w:name w:val="Light Shading Accent 2"/>
    <w:basedOn w:val="88"/>
    <w:semiHidden/>
    <w:unhideWhenUsed/>
    <w:uiPriority w:val="0"/>
    <w:pPr>
      <w:spacing w:after="0" w:line="240" w:lineRule="auto"/>
    </w:pPr>
    <w:rPr>
      <w:color w:val="1382A1" w:themeColor="accent2" w:themeShade="BF"/>
    </w:rPr>
    <w:tblPr>
      <w:tblBorders>
        <w:top w:val="single" w:color="19AED7" w:themeColor="accent2" w:sz="8" w:space="0"/>
        <w:bottom w:val="single" w:color="19AED7" w:themeColor="accent2" w:sz="8" w:space="0"/>
      </w:tblBorders>
    </w:tblPr>
    <w:tblStylePr w:type="firstRow">
      <w:pPr>
        <w:spacing w:before="0" w:after="0" w:line="240" w:lineRule="auto"/>
      </w:pPr>
      <w:rPr>
        <w:b/>
        <w:bCs/>
      </w:rPr>
      <w:tblPr/>
      <w:tcPr>
        <w:tcBorders>
          <w:top w:val="single" w:color="19AED7" w:themeColor="accent2" w:sz="8" w:space="0"/>
          <w:left w:val="nil"/>
          <w:bottom w:val="single" w:color="19AED7" w:themeColor="accent2" w:sz="8" w:space="0"/>
          <w:right w:val="nil"/>
          <w:insideH w:val="nil"/>
          <w:insideV w:val="nil"/>
        </w:tcBorders>
      </w:tcPr>
    </w:tblStylePr>
    <w:tblStylePr w:type="lastRow">
      <w:pPr>
        <w:spacing w:before="0" w:after="0" w:line="240" w:lineRule="auto"/>
      </w:pPr>
      <w:rPr>
        <w:b/>
        <w:bCs/>
      </w:rPr>
      <w:tblPr/>
      <w:tcPr>
        <w:tcBorders>
          <w:top w:val="single" w:color="19AED7" w:themeColor="accent2" w:sz="8" w:space="0"/>
          <w:left w:val="nil"/>
          <w:bottom w:val="single" w:color="19AED7"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ECF8" w:themeFill="accent2" w:themeFillTint="3F"/>
      </w:tcPr>
    </w:tblStylePr>
    <w:tblStylePr w:type="band1Horz">
      <w:tblPr/>
      <w:tcPr>
        <w:tcBorders>
          <w:left w:val="nil"/>
          <w:right w:val="nil"/>
          <w:insideH w:val="nil"/>
          <w:insideV w:val="nil"/>
        </w:tcBorders>
        <w:shd w:val="clear" w:color="auto" w:fill="C3ECF8" w:themeFill="accent2" w:themeFillTint="3F"/>
      </w:tcPr>
    </w:tblStylePr>
  </w:style>
  <w:style w:type="table" w:styleId="136">
    <w:name w:val="Light Shading Accent 3"/>
    <w:basedOn w:val="88"/>
    <w:semiHidden/>
    <w:unhideWhenUsed/>
    <w:uiPriority w:val="0"/>
    <w:pPr>
      <w:spacing w:after="0" w:line="240" w:lineRule="auto"/>
    </w:pPr>
    <w:rPr>
      <w:color w:val="60873B" w:themeColor="accent3" w:themeShade="BF"/>
    </w:rPr>
    <w:tblPr>
      <w:tblBorders>
        <w:top w:val="single" w:color="80B350" w:themeColor="accent3" w:sz="8" w:space="0"/>
        <w:bottom w:val="single" w:color="80B350" w:themeColor="accent3" w:sz="8" w:space="0"/>
      </w:tblBorders>
    </w:tblPr>
    <w:tblStylePr w:type="firstRow">
      <w:pPr>
        <w:spacing w:before="0" w:after="0" w:line="240" w:lineRule="auto"/>
      </w:pPr>
      <w:rPr>
        <w:b/>
        <w:bCs/>
      </w:rPr>
      <w:tblPr/>
      <w:tcPr>
        <w:tcBorders>
          <w:top w:val="single" w:color="80B350" w:themeColor="accent3" w:sz="8" w:space="0"/>
          <w:left w:val="nil"/>
          <w:bottom w:val="single" w:color="80B350" w:themeColor="accent3" w:sz="8" w:space="0"/>
          <w:right w:val="nil"/>
          <w:insideH w:val="nil"/>
          <w:insideV w:val="nil"/>
        </w:tcBorders>
      </w:tcPr>
    </w:tblStylePr>
    <w:tblStylePr w:type="lastRow">
      <w:pPr>
        <w:spacing w:before="0" w:after="0" w:line="240" w:lineRule="auto"/>
      </w:pPr>
      <w:rPr>
        <w:b/>
        <w:bCs/>
      </w:rPr>
      <w:tblPr/>
      <w:tcPr>
        <w:tcBorders>
          <w:top w:val="single" w:color="80B350" w:themeColor="accent3" w:sz="8" w:space="0"/>
          <w:left w:val="nil"/>
          <w:bottom w:val="single" w:color="80B350"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CD3" w:themeFill="accent3" w:themeFillTint="3F"/>
      </w:tcPr>
    </w:tblStylePr>
    <w:tblStylePr w:type="band1Horz">
      <w:tblPr/>
      <w:tcPr>
        <w:tcBorders>
          <w:left w:val="nil"/>
          <w:right w:val="nil"/>
          <w:insideH w:val="nil"/>
          <w:insideV w:val="nil"/>
        </w:tcBorders>
        <w:shd w:val="clear" w:color="auto" w:fill="DFECD3" w:themeFill="accent3" w:themeFillTint="3F"/>
      </w:tcPr>
    </w:tblStylePr>
  </w:style>
  <w:style w:type="table" w:styleId="137">
    <w:name w:val="Light Shading Accent 4"/>
    <w:basedOn w:val="88"/>
    <w:semiHidden/>
    <w:unhideWhenUsed/>
    <w:uiPriority w:val="0"/>
    <w:pPr>
      <w:spacing w:after="0" w:line="240" w:lineRule="auto"/>
    </w:pPr>
    <w:rPr>
      <w:color w:val="552C77" w:themeColor="accent4" w:themeShade="BF"/>
    </w:rPr>
    <w:tblPr>
      <w:tblBorders>
        <w:top w:val="single" w:color="713B9E" w:themeColor="accent4" w:sz="8" w:space="0"/>
        <w:bottom w:val="single" w:color="713B9E" w:themeColor="accent4" w:sz="8" w:space="0"/>
      </w:tblBorders>
    </w:tblPr>
    <w:tblStylePr w:type="firstRow">
      <w:pPr>
        <w:spacing w:before="0" w:after="0" w:line="240" w:lineRule="auto"/>
      </w:pPr>
      <w:rPr>
        <w:b/>
        <w:bCs/>
      </w:rPr>
      <w:tblPr/>
      <w:tcPr>
        <w:tcBorders>
          <w:top w:val="single" w:color="713B9E" w:themeColor="accent4" w:sz="8" w:space="0"/>
          <w:left w:val="nil"/>
          <w:bottom w:val="single" w:color="713B9E" w:themeColor="accent4" w:sz="8" w:space="0"/>
          <w:right w:val="nil"/>
          <w:insideH w:val="nil"/>
          <w:insideV w:val="nil"/>
        </w:tcBorders>
      </w:tcPr>
    </w:tblStylePr>
    <w:tblStylePr w:type="lastRow">
      <w:pPr>
        <w:spacing w:before="0" w:after="0" w:line="240" w:lineRule="auto"/>
      </w:pPr>
      <w:rPr>
        <w:b/>
        <w:bCs/>
      </w:rPr>
      <w:tblPr/>
      <w:tcPr>
        <w:tcBorders>
          <w:top w:val="single" w:color="713B9E" w:themeColor="accent4" w:sz="8" w:space="0"/>
          <w:left w:val="nil"/>
          <w:bottom w:val="single" w:color="713B9E"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CAEB" w:themeFill="accent4" w:themeFillTint="3F"/>
      </w:tcPr>
    </w:tblStylePr>
    <w:tblStylePr w:type="band1Horz">
      <w:tblPr/>
      <w:tcPr>
        <w:tcBorders>
          <w:left w:val="nil"/>
          <w:right w:val="nil"/>
          <w:insideH w:val="nil"/>
          <w:insideV w:val="nil"/>
        </w:tcBorders>
        <w:shd w:val="clear" w:color="auto" w:fill="DCCAEB" w:themeFill="accent4" w:themeFillTint="3F"/>
      </w:tcPr>
    </w:tblStylePr>
  </w:style>
  <w:style w:type="table" w:styleId="138">
    <w:name w:val="Light Shading Accent 5"/>
    <w:basedOn w:val="88"/>
    <w:semiHidden/>
    <w:unhideWhenUsed/>
    <w:uiPriority w:val="0"/>
    <w:pPr>
      <w:spacing w:after="0" w:line="240" w:lineRule="auto"/>
    </w:pPr>
    <w:rPr>
      <w:color w:val="000060" w:themeColor="accent5" w:themeShade="BF"/>
    </w:rPr>
    <w:tblPr>
      <w:tblBorders>
        <w:top w:val="single" w:color="000080" w:themeColor="accent5" w:sz="8" w:space="0"/>
        <w:bottom w:val="single" w:color="000080" w:themeColor="accent5" w:sz="8" w:space="0"/>
      </w:tblBorders>
    </w:tblPr>
    <w:tblStylePr w:type="firstRow">
      <w:pPr>
        <w:spacing w:before="0" w:after="0" w:line="240" w:lineRule="auto"/>
      </w:pPr>
      <w:rPr>
        <w:b/>
        <w:bCs/>
      </w:rPr>
      <w:tblPr/>
      <w:tcPr>
        <w:tcBorders>
          <w:top w:val="single" w:color="000080" w:themeColor="accent5" w:sz="8" w:space="0"/>
          <w:left w:val="nil"/>
          <w:bottom w:val="single" w:color="000080" w:themeColor="accent5" w:sz="8" w:space="0"/>
          <w:right w:val="nil"/>
          <w:insideH w:val="nil"/>
          <w:insideV w:val="nil"/>
        </w:tcBorders>
      </w:tcPr>
    </w:tblStylePr>
    <w:tblStylePr w:type="lastRow">
      <w:pPr>
        <w:spacing w:before="0" w:after="0" w:line="240" w:lineRule="auto"/>
      </w:pPr>
      <w:rPr>
        <w:b/>
        <w:bCs/>
      </w:rPr>
      <w:tblPr/>
      <w:tcPr>
        <w:tcBorders>
          <w:top w:val="single" w:color="000080" w:themeColor="accent5" w:sz="8" w:space="0"/>
          <w:left w:val="nil"/>
          <w:bottom w:val="single" w:color="00008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0A0FF" w:themeFill="accent5" w:themeFillTint="3F"/>
      </w:tcPr>
    </w:tblStylePr>
    <w:tblStylePr w:type="band1Horz">
      <w:tblPr/>
      <w:tcPr>
        <w:tcBorders>
          <w:left w:val="nil"/>
          <w:right w:val="nil"/>
          <w:insideH w:val="nil"/>
          <w:insideV w:val="nil"/>
        </w:tcBorders>
        <w:shd w:val="clear" w:color="auto" w:fill="A0A0FF" w:themeFill="accent5" w:themeFillTint="3F"/>
      </w:tcPr>
    </w:tblStylePr>
  </w:style>
  <w:style w:type="table" w:styleId="139">
    <w:name w:val="Light Shading Accent 6"/>
    <w:basedOn w:val="88"/>
    <w:semiHidden/>
    <w:unhideWhenUsed/>
    <w:uiPriority w:val="0"/>
    <w:pPr>
      <w:spacing w:after="0" w:line="240" w:lineRule="auto"/>
    </w:pPr>
    <w:rPr>
      <w:color w:val="D04A08" w:themeColor="accent6" w:themeShade="BF"/>
    </w:rPr>
    <w:tblPr>
      <w:tblBorders>
        <w:top w:val="single" w:color="F76D28" w:themeColor="accent6" w:sz="8" w:space="0"/>
        <w:bottom w:val="single" w:color="F76D28" w:themeColor="accent6" w:sz="8" w:space="0"/>
      </w:tblBorders>
    </w:tblPr>
    <w:tblStylePr w:type="firstRow">
      <w:pPr>
        <w:spacing w:before="0" w:after="0" w:line="240" w:lineRule="auto"/>
      </w:pPr>
      <w:rPr>
        <w:b/>
        <w:bCs/>
      </w:rPr>
      <w:tblPr/>
      <w:tcPr>
        <w:tcBorders>
          <w:top w:val="single" w:color="F76D28" w:themeColor="accent6" w:sz="8" w:space="0"/>
          <w:left w:val="nil"/>
          <w:bottom w:val="single" w:color="F76D28" w:themeColor="accent6" w:sz="8" w:space="0"/>
          <w:right w:val="nil"/>
          <w:insideH w:val="nil"/>
          <w:insideV w:val="nil"/>
        </w:tcBorders>
      </w:tcPr>
    </w:tblStylePr>
    <w:tblStylePr w:type="lastRow">
      <w:pPr>
        <w:spacing w:before="0" w:after="0" w:line="240" w:lineRule="auto"/>
      </w:pPr>
      <w:rPr>
        <w:b/>
        <w:bCs/>
      </w:rPr>
      <w:tblPr/>
      <w:tcPr>
        <w:tcBorders>
          <w:top w:val="single" w:color="F76D28" w:themeColor="accent6" w:sz="8" w:space="0"/>
          <w:left w:val="nil"/>
          <w:bottom w:val="single" w:color="F76D28"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AC9" w:themeFill="accent6" w:themeFillTint="3F"/>
      </w:tcPr>
    </w:tblStylePr>
    <w:tblStylePr w:type="band1Horz">
      <w:tblPr/>
      <w:tcPr>
        <w:tcBorders>
          <w:left w:val="nil"/>
          <w:right w:val="nil"/>
          <w:insideH w:val="nil"/>
          <w:insideV w:val="nil"/>
        </w:tcBorders>
        <w:shd w:val="clear" w:color="auto" w:fill="FDDAC9" w:themeFill="accent6" w:themeFillTint="3F"/>
      </w:tcPr>
    </w:tblStylePr>
  </w:style>
  <w:style w:type="table" w:styleId="140">
    <w:name w:val="Light List"/>
    <w:basedOn w:val="88"/>
    <w:semiHidden/>
    <w:unhideWhenUsed/>
    <w:uiPriority w:val="0"/>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41">
    <w:name w:val="Light List Accent 1"/>
    <w:basedOn w:val="88"/>
    <w:semiHidden/>
    <w:unhideWhenUsed/>
    <w:uiPriority w:val="0"/>
    <w:pPr>
      <w:spacing w:after="0" w:line="240" w:lineRule="auto"/>
    </w:pPr>
    <w:tblPr>
      <w:tblBorders>
        <w:top w:val="single" w:color="8E0344" w:themeColor="accent1" w:sz="8" w:space="0"/>
        <w:left w:val="single" w:color="8E0344" w:themeColor="accent1" w:sz="8" w:space="0"/>
        <w:bottom w:val="single" w:color="8E0344" w:themeColor="accent1" w:sz="8" w:space="0"/>
        <w:right w:val="single" w:color="8E0344"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E0344" w:themeFill="accent1"/>
      </w:tcPr>
    </w:tblStylePr>
    <w:tblStylePr w:type="lastRow">
      <w:pPr>
        <w:spacing w:before="0" w:after="0" w:line="240" w:lineRule="auto"/>
      </w:pPr>
      <w:rPr>
        <w:b/>
        <w:bCs/>
      </w:rPr>
      <w:tblPr/>
      <w:tcPr>
        <w:tcBorders>
          <w:top w:val="double" w:color="8E0344" w:themeColor="accent1" w:sz="6" w:space="0"/>
          <w:left w:val="single" w:color="8E0344" w:themeColor="accent1" w:sz="8" w:space="0"/>
          <w:bottom w:val="single" w:color="8E0344" w:themeColor="accent1" w:sz="8" w:space="0"/>
          <w:right w:val="single" w:color="8E0344" w:themeColor="accent1" w:sz="8" w:space="0"/>
        </w:tcBorders>
      </w:tcPr>
    </w:tblStylePr>
    <w:tblStylePr w:type="firstCol">
      <w:rPr>
        <w:b/>
        <w:bCs/>
      </w:rPr>
    </w:tblStylePr>
    <w:tblStylePr w:type="lastCol">
      <w:rPr>
        <w:b/>
        <w:bCs/>
      </w:rPr>
    </w:tblStylePr>
    <w:tblStylePr w:type="band1Vert">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tblStylePr w:type="band1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style>
  <w:style w:type="table" w:styleId="142">
    <w:name w:val="Light List Accent 2"/>
    <w:basedOn w:val="88"/>
    <w:semiHidden/>
    <w:unhideWhenUsed/>
    <w:uiPriority w:val="0"/>
    <w:pPr>
      <w:spacing w:after="0" w:line="240" w:lineRule="auto"/>
    </w:pPr>
    <w:tblPr>
      <w:tblBorders>
        <w:top w:val="single" w:color="19AED7" w:themeColor="accent2" w:sz="8" w:space="0"/>
        <w:left w:val="single" w:color="19AED7" w:themeColor="accent2" w:sz="8" w:space="0"/>
        <w:bottom w:val="single" w:color="19AED7" w:themeColor="accent2" w:sz="8" w:space="0"/>
        <w:right w:val="single" w:color="19AED7"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19AED7" w:themeFill="accent2"/>
      </w:tcPr>
    </w:tblStylePr>
    <w:tblStylePr w:type="lastRow">
      <w:pPr>
        <w:spacing w:before="0" w:after="0" w:line="240" w:lineRule="auto"/>
      </w:pPr>
      <w:rPr>
        <w:b/>
        <w:bCs/>
      </w:rPr>
      <w:tblPr/>
      <w:tcPr>
        <w:tcBorders>
          <w:top w:val="double" w:color="19AED7" w:themeColor="accent2" w:sz="6" w:space="0"/>
          <w:left w:val="single" w:color="19AED7" w:themeColor="accent2" w:sz="8" w:space="0"/>
          <w:bottom w:val="single" w:color="19AED7" w:themeColor="accent2" w:sz="8" w:space="0"/>
          <w:right w:val="single" w:color="19AED7" w:themeColor="accent2" w:sz="8" w:space="0"/>
        </w:tcBorders>
      </w:tcPr>
    </w:tblStylePr>
    <w:tblStylePr w:type="firstCol">
      <w:rPr>
        <w:b/>
        <w:bCs/>
      </w:rPr>
    </w:tblStylePr>
    <w:tblStylePr w:type="lastCol">
      <w:rPr>
        <w:b/>
        <w:bCs/>
      </w:rPr>
    </w:tblStylePr>
    <w:tblStylePr w:type="band1Vert">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tblStylePr w:type="band1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style>
  <w:style w:type="table" w:styleId="143">
    <w:name w:val="Light List Accent 3"/>
    <w:basedOn w:val="88"/>
    <w:semiHidden/>
    <w:unhideWhenUsed/>
    <w:uiPriority w:val="0"/>
    <w:pPr>
      <w:spacing w:after="0" w:line="240" w:lineRule="auto"/>
    </w:pPr>
    <w:tblPr>
      <w:tblBorders>
        <w:top w:val="single" w:color="80B350" w:themeColor="accent3" w:sz="8" w:space="0"/>
        <w:left w:val="single" w:color="80B350" w:themeColor="accent3" w:sz="8" w:space="0"/>
        <w:bottom w:val="single" w:color="80B350" w:themeColor="accent3" w:sz="8" w:space="0"/>
        <w:right w:val="single" w:color="80B350"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B350" w:themeFill="accent3"/>
      </w:tcPr>
    </w:tblStylePr>
    <w:tblStylePr w:type="lastRow">
      <w:pPr>
        <w:spacing w:before="0" w:after="0" w:line="240" w:lineRule="auto"/>
      </w:pPr>
      <w:rPr>
        <w:b/>
        <w:bCs/>
      </w:rPr>
      <w:tblPr/>
      <w:tcPr>
        <w:tcBorders>
          <w:top w:val="double" w:color="80B350" w:themeColor="accent3" w:sz="6" w:space="0"/>
          <w:left w:val="single" w:color="80B350" w:themeColor="accent3" w:sz="8" w:space="0"/>
          <w:bottom w:val="single" w:color="80B350" w:themeColor="accent3" w:sz="8" w:space="0"/>
          <w:right w:val="single" w:color="80B350" w:themeColor="accent3" w:sz="8" w:space="0"/>
        </w:tcBorders>
      </w:tcPr>
    </w:tblStylePr>
    <w:tblStylePr w:type="firstCol">
      <w:rPr>
        <w:b/>
        <w:bCs/>
      </w:rPr>
    </w:tblStylePr>
    <w:tblStylePr w:type="lastCol">
      <w:rPr>
        <w:b/>
        <w:bCs/>
      </w:rPr>
    </w:tblStylePr>
    <w:tblStylePr w:type="band1Vert">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tblStylePr w:type="band1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style>
  <w:style w:type="table" w:styleId="144">
    <w:name w:val="Light List Accent 4"/>
    <w:basedOn w:val="88"/>
    <w:semiHidden/>
    <w:unhideWhenUsed/>
    <w:uiPriority w:val="0"/>
    <w:pPr>
      <w:spacing w:after="0" w:line="240" w:lineRule="auto"/>
    </w:pPr>
    <w:tblPr>
      <w:tblBorders>
        <w:top w:val="single" w:color="713B9E" w:themeColor="accent4" w:sz="8" w:space="0"/>
        <w:left w:val="single" w:color="713B9E" w:themeColor="accent4" w:sz="8" w:space="0"/>
        <w:bottom w:val="single" w:color="713B9E" w:themeColor="accent4" w:sz="8" w:space="0"/>
        <w:right w:val="single" w:color="713B9E"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713B9E" w:themeFill="accent4"/>
      </w:tcPr>
    </w:tblStylePr>
    <w:tblStylePr w:type="lastRow">
      <w:pPr>
        <w:spacing w:before="0" w:after="0" w:line="240" w:lineRule="auto"/>
      </w:pPr>
      <w:rPr>
        <w:b/>
        <w:bCs/>
      </w:rPr>
      <w:tblPr/>
      <w:tcPr>
        <w:tcBorders>
          <w:top w:val="double" w:color="713B9E" w:themeColor="accent4" w:sz="6" w:space="0"/>
          <w:left w:val="single" w:color="713B9E" w:themeColor="accent4" w:sz="8" w:space="0"/>
          <w:bottom w:val="single" w:color="713B9E" w:themeColor="accent4" w:sz="8" w:space="0"/>
          <w:right w:val="single" w:color="713B9E" w:themeColor="accent4" w:sz="8" w:space="0"/>
        </w:tcBorders>
      </w:tcPr>
    </w:tblStylePr>
    <w:tblStylePr w:type="firstCol">
      <w:rPr>
        <w:b/>
        <w:bCs/>
      </w:rPr>
    </w:tblStylePr>
    <w:tblStylePr w:type="lastCol">
      <w:rPr>
        <w:b/>
        <w:bCs/>
      </w:rPr>
    </w:tblStylePr>
    <w:tblStylePr w:type="band1Vert">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tblStylePr w:type="band1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style>
  <w:style w:type="table" w:styleId="145">
    <w:name w:val="Light List Accent 5"/>
    <w:basedOn w:val="88"/>
    <w:semiHidden/>
    <w:unhideWhenUsed/>
    <w:uiPriority w:val="0"/>
    <w:pPr>
      <w:spacing w:after="0" w:line="240" w:lineRule="auto"/>
    </w:pPr>
    <w:tblPr>
      <w:tblBorders>
        <w:top w:val="single" w:color="000080" w:themeColor="accent5" w:sz="8" w:space="0"/>
        <w:left w:val="single" w:color="000080" w:themeColor="accent5" w:sz="8" w:space="0"/>
        <w:bottom w:val="single" w:color="000080" w:themeColor="accent5" w:sz="8" w:space="0"/>
        <w:right w:val="single" w:color="000080"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80" w:themeFill="accent5"/>
      </w:tcPr>
    </w:tblStylePr>
    <w:tblStylePr w:type="lastRow">
      <w:pPr>
        <w:spacing w:before="0" w:after="0" w:line="240" w:lineRule="auto"/>
      </w:pPr>
      <w:rPr>
        <w:b/>
        <w:bCs/>
      </w:rPr>
      <w:tblPr/>
      <w:tcPr>
        <w:tcBorders>
          <w:top w:val="double" w:color="000080" w:themeColor="accent5" w:sz="6" w:space="0"/>
          <w:left w:val="single" w:color="000080" w:themeColor="accent5" w:sz="8" w:space="0"/>
          <w:bottom w:val="single" w:color="000080" w:themeColor="accent5" w:sz="8" w:space="0"/>
          <w:right w:val="single" w:color="000080" w:themeColor="accent5" w:sz="8" w:space="0"/>
        </w:tcBorders>
      </w:tcPr>
    </w:tblStylePr>
    <w:tblStylePr w:type="firstCol">
      <w:rPr>
        <w:b/>
        <w:bCs/>
      </w:rPr>
    </w:tblStylePr>
    <w:tblStylePr w:type="lastCol">
      <w:rPr>
        <w:b/>
        <w:bCs/>
      </w:rPr>
    </w:tblStylePr>
    <w:tblStylePr w:type="band1Vert">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tblStylePr w:type="band1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style>
  <w:style w:type="table" w:styleId="146">
    <w:name w:val="Light List Accent 6"/>
    <w:basedOn w:val="88"/>
    <w:semiHidden/>
    <w:unhideWhenUsed/>
    <w:uiPriority w:val="0"/>
    <w:pPr>
      <w:spacing w:after="0" w:line="240" w:lineRule="auto"/>
    </w:pPr>
    <w:tblPr>
      <w:tblBorders>
        <w:top w:val="single" w:color="F76D28" w:themeColor="accent6" w:sz="8" w:space="0"/>
        <w:left w:val="single" w:color="F76D28" w:themeColor="accent6" w:sz="8" w:space="0"/>
        <w:bottom w:val="single" w:color="F76D28" w:themeColor="accent6" w:sz="8" w:space="0"/>
        <w:right w:val="single" w:color="F76D28"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6D28" w:themeFill="accent6"/>
      </w:tcPr>
    </w:tblStylePr>
    <w:tblStylePr w:type="lastRow">
      <w:pPr>
        <w:spacing w:before="0" w:after="0" w:line="240" w:lineRule="auto"/>
      </w:pPr>
      <w:rPr>
        <w:b/>
        <w:bCs/>
      </w:rPr>
      <w:tblPr/>
      <w:tcPr>
        <w:tcBorders>
          <w:top w:val="double" w:color="F76D28" w:themeColor="accent6" w:sz="6" w:space="0"/>
          <w:left w:val="single" w:color="F76D28" w:themeColor="accent6" w:sz="8" w:space="0"/>
          <w:bottom w:val="single" w:color="F76D28" w:themeColor="accent6" w:sz="8" w:space="0"/>
          <w:right w:val="single" w:color="F76D28" w:themeColor="accent6" w:sz="8" w:space="0"/>
        </w:tcBorders>
      </w:tcPr>
    </w:tblStylePr>
    <w:tblStylePr w:type="firstCol">
      <w:rPr>
        <w:b/>
        <w:bCs/>
      </w:rPr>
    </w:tblStylePr>
    <w:tblStylePr w:type="lastCol">
      <w:rPr>
        <w:b/>
        <w:bCs/>
      </w:rPr>
    </w:tblStylePr>
    <w:tblStylePr w:type="band1Vert">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tblStylePr w:type="band1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style>
  <w:style w:type="table" w:styleId="147">
    <w:name w:val="Light Grid"/>
    <w:basedOn w:val="88"/>
    <w:semiHidden/>
    <w:unhideWhenUsed/>
    <w:uiPriority w:val="0"/>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148">
    <w:name w:val="Light Grid Accent 1"/>
    <w:basedOn w:val="88"/>
    <w:semiHidden/>
    <w:unhideWhenUsed/>
    <w:uiPriority w:val="0"/>
    <w:pPr>
      <w:spacing w:after="0" w:line="240" w:lineRule="auto"/>
    </w:pPr>
    <w:tblPr>
      <w:tblBorders>
        <w:top w:val="single" w:color="8E0344" w:themeColor="accent1" w:sz="8" w:space="0"/>
        <w:left w:val="single" w:color="8E0344" w:themeColor="accent1" w:sz="8" w:space="0"/>
        <w:bottom w:val="single" w:color="8E0344" w:themeColor="accent1" w:sz="8" w:space="0"/>
        <w:right w:val="single" w:color="8E0344" w:themeColor="accent1" w:sz="8" w:space="0"/>
        <w:insideH w:val="single" w:color="8E0344" w:themeColor="accent1" w:sz="8" w:space="0"/>
        <w:insideV w:val="single" w:color="8E0344"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E0344" w:themeColor="accent1" w:sz="8" w:space="0"/>
          <w:left w:val="single" w:color="8E0344" w:themeColor="accent1" w:sz="8" w:space="0"/>
          <w:bottom w:val="single" w:color="8E0344" w:themeColor="accent1" w:sz="18" w:space="0"/>
          <w:right w:val="single" w:color="8E0344"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E0344" w:themeColor="accent1" w:sz="6" w:space="0"/>
          <w:left w:val="single" w:color="8E0344" w:themeColor="accent1" w:sz="8" w:space="0"/>
          <w:bottom w:val="single" w:color="8E0344" w:themeColor="accent1" w:sz="8" w:space="0"/>
          <w:right w:val="single" w:color="8E0344"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tblStylePr w:type="band1Vert">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shd w:val="clear" w:color="auto" w:fill="FDA6CF" w:themeFill="accent1" w:themeFillTint="3F"/>
      </w:tcPr>
    </w:tblStylePr>
    <w:tblStylePr w:type="band1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insideV w:val="single" w:sz="8" w:space="0"/>
        </w:tcBorders>
        <w:shd w:val="clear" w:color="auto" w:fill="FDA6CF" w:themeFill="accent1" w:themeFillTint="3F"/>
      </w:tcPr>
    </w:tblStylePr>
    <w:tblStylePr w:type="band2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insideV w:val="single" w:sz="8" w:space="0"/>
        </w:tcBorders>
      </w:tcPr>
    </w:tblStylePr>
  </w:style>
  <w:style w:type="table" w:styleId="149">
    <w:name w:val="Light Grid Accent 2"/>
    <w:basedOn w:val="88"/>
    <w:semiHidden/>
    <w:unhideWhenUsed/>
    <w:uiPriority w:val="0"/>
    <w:pPr>
      <w:spacing w:after="0" w:line="240" w:lineRule="auto"/>
    </w:pPr>
    <w:tblPr>
      <w:tblBorders>
        <w:top w:val="single" w:color="19AED7" w:themeColor="accent2" w:sz="8" w:space="0"/>
        <w:left w:val="single" w:color="19AED7" w:themeColor="accent2" w:sz="8" w:space="0"/>
        <w:bottom w:val="single" w:color="19AED7" w:themeColor="accent2" w:sz="8" w:space="0"/>
        <w:right w:val="single" w:color="19AED7" w:themeColor="accent2" w:sz="8" w:space="0"/>
        <w:insideH w:val="single" w:color="19AED7" w:themeColor="accent2" w:sz="8" w:space="0"/>
        <w:insideV w:val="single" w:color="19AED7"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19AED7" w:themeColor="accent2" w:sz="8" w:space="0"/>
          <w:left w:val="single" w:color="19AED7" w:themeColor="accent2" w:sz="8" w:space="0"/>
          <w:bottom w:val="single" w:color="19AED7" w:themeColor="accent2" w:sz="18" w:space="0"/>
          <w:right w:val="single" w:color="19AED7"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9AED7" w:themeColor="accent2" w:sz="6" w:space="0"/>
          <w:left w:val="single" w:color="19AED7" w:themeColor="accent2" w:sz="8" w:space="0"/>
          <w:bottom w:val="single" w:color="19AED7" w:themeColor="accent2" w:sz="8" w:space="0"/>
          <w:right w:val="single" w:color="19AED7"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tblStylePr w:type="band1Vert">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shd w:val="clear" w:color="auto" w:fill="C3ECF8" w:themeFill="accent2" w:themeFillTint="3F"/>
      </w:tcPr>
    </w:tblStylePr>
    <w:tblStylePr w:type="band1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insideV w:val="single" w:sz="8" w:space="0"/>
        </w:tcBorders>
        <w:shd w:val="clear" w:color="auto" w:fill="C3ECF8" w:themeFill="accent2" w:themeFillTint="3F"/>
      </w:tcPr>
    </w:tblStylePr>
    <w:tblStylePr w:type="band2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insideV w:val="single" w:sz="8" w:space="0"/>
        </w:tcBorders>
      </w:tcPr>
    </w:tblStylePr>
  </w:style>
  <w:style w:type="table" w:styleId="150">
    <w:name w:val="Light Grid Accent 3"/>
    <w:basedOn w:val="88"/>
    <w:semiHidden/>
    <w:unhideWhenUsed/>
    <w:uiPriority w:val="0"/>
    <w:pPr>
      <w:spacing w:after="0" w:line="240" w:lineRule="auto"/>
    </w:pPr>
    <w:tblPr>
      <w:tblBorders>
        <w:top w:val="single" w:color="80B350" w:themeColor="accent3" w:sz="8" w:space="0"/>
        <w:left w:val="single" w:color="80B350" w:themeColor="accent3" w:sz="8" w:space="0"/>
        <w:bottom w:val="single" w:color="80B350" w:themeColor="accent3" w:sz="8" w:space="0"/>
        <w:right w:val="single" w:color="80B350" w:themeColor="accent3" w:sz="8" w:space="0"/>
        <w:insideH w:val="single" w:color="80B350" w:themeColor="accent3" w:sz="8" w:space="0"/>
        <w:insideV w:val="single" w:color="80B35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B350" w:themeColor="accent3" w:sz="8" w:space="0"/>
          <w:left w:val="single" w:color="80B350" w:themeColor="accent3" w:sz="8" w:space="0"/>
          <w:bottom w:val="single" w:color="80B350" w:themeColor="accent3" w:sz="18" w:space="0"/>
          <w:right w:val="single" w:color="80B350"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B350" w:themeColor="accent3" w:sz="6" w:space="0"/>
          <w:left w:val="single" w:color="80B350" w:themeColor="accent3" w:sz="8" w:space="0"/>
          <w:bottom w:val="single" w:color="80B350" w:themeColor="accent3" w:sz="8" w:space="0"/>
          <w:right w:val="single" w:color="80B350"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tblStylePr w:type="band1Vert">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shd w:val="clear" w:color="auto" w:fill="DFECD3" w:themeFill="accent3" w:themeFillTint="3F"/>
      </w:tcPr>
    </w:tblStylePr>
    <w:tblStylePr w:type="band1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insideV w:val="single" w:sz="8" w:space="0"/>
        </w:tcBorders>
        <w:shd w:val="clear" w:color="auto" w:fill="DFECD3" w:themeFill="accent3" w:themeFillTint="3F"/>
      </w:tcPr>
    </w:tblStylePr>
    <w:tblStylePr w:type="band2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insideV w:val="single" w:sz="8" w:space="0"/>
        </w:tcBorders>
      </w:tcPr>
    </w:tblStylePr>
  </w:style>
  <w:style w:type="table" w:styleId="151">
    <w:name w:val="Light Grid Accent 4"/>
    <w:basedOn w:val="88"/>
    <w:semiHidden/>
    <w:unhideWhenUsed/>
    <w:uiPriority w:val="0"/>
    <w:pPr>
      <w:spacing w:after="0" w:line="240" w:lineRule="auto"/>
    </w:pPr>
    <w:tblPr>
      <w:tblBorders>
        <w:top w:val="single" w:color="713B9E" w:themeColor="accent4" w:sz="8" w:space="0"/>
        <w:left w:val="single" w:color="713B9E" w:themeColor="accent4" w:sz="8" w:space="0"/>
        <w:bottom w:val="single" w:color="713B9E" w:themeColor="accent4" w:sz="8" w:space="0"/>
        <w:right w:val="single" w:color="713B9E" w:themeColor="accent4" w:sz="8" w:space="0"/>
        <w:insideH w:val="single" w:color="713B9E" w:themeColor="accent4" w:sz="8" w:space="0"/>
        <w:insideV w:val="single" w:color="713B9E"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13B9E" w:themeColor="accent4" w:sz="8" w:space="0"/>
          <w:left w:val="single" w:color="713B9E" w:themeColor="accent4" w:sz="8" w:space="0"/>
          <w:bottom w:val="single" w:color="713B9E" w:themeColor="accent4" w:sz="18" w:space="0"/>
          <w:right w:val="single" w:color="713B9E"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13B9E" w:themeColor="accent4" w:sz="6" w:space="0"/>
          <w:left w:val="single" w:color="713B9E" w:themeColor="accent4" w:sz="8" w:space="0"/>
          <w:bottom w:val="single" w:color="713B9E" w:themeColor="accent4" w:sz="8" w:space="0"/>
          <w:right w:val="single" w:color="713B9E"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tblStylePr w:type="band1Vert">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shd w:val="clear" w:color="auto" w:fill="DCCAEB" w:themeFill="accent4" w:themeFillTint="3F"/>
      </w:tcPr>
    </w:tblStylePr>
    <w:tblStylePr w:type="band1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insideV w:val="single" w:sz="8" w:space="0"/>
        </w:tcBorders>
        <w:shd w:val="clear" w:color="auto" w:fill="DCCAEB" w:themeFill="accent4" w:themeFillTint="3F"/>
      </w:tcPr>
    </w:tblStylePr>
    <w:tblStylePr w:type="band2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insideV w:val="single" w:sz="8" w:space="0"/>
        </w:tcBorders>
      </w:tcPr>
    </w:tblStylePr>
  </w:style>
  <w:style w:type="table" w:styleId="152">
    <w:name w:val="Light Grid Accent 5"/>
    <w:basedOn w:val="88"/>
    <w:semiHidden/>
    <w:unhideWhenUsed/>
    <w:uiPriority w:val="0"/>
    <w:pPr>
      <w:spacing w:after="0" w:line="240" w:lineRule="auto"/>
    </w:pPr>
    <w:tblPr>
      <w:tblBorders>
        <w:top w:val="single" w:color="000080" w:themeColor="accent5" w:sz="8" w:space="0"/>
        <w:left w:val="single" w:color="000080" w:themeColor="accent5" w:sz="8" w:space="0"/>
        <w:bottom w:val="single" w:color="000080" w:themeColor="accent5" w:sz="8" w:space="0"/>
        <w:right w:val="single" w:color="000080" w:themeColor="accent5" w:sz="8" w:space="0"/>
        <w:insideH w:val="single" w:color="000080" w:themeColor="accent5" w:sz="8" w:space="0"/>
        <w:insideV w:val="single" w:color="00008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80" w:themeColor="accent5" w:sz="8" w:space="0"/>
          <w:left w:val="single" w:color="000080" w:themeColor="accent5" w:sz="8" w:space="0"/>
          <w:bottom w:val="single" w:color="000080" w:themeColor="accent5" w:sz="18" w:space="0"/>
          <w:right w:val="single" w:color="000080"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80" w:themeColor="accent5" w:sz="6" w:space="0"/>
          <w:left w:val="single" w:color="000080" w:themeColor="accent5" w:sz="8" w:space="0"/>
          <w:bottom w:val="single" w:color="000080" w:themeColor="accent5" w:sz="8" w:space="0"/>
          <w:right w:val="single" w:color="000080"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tblStylePr w:type="band1Vert">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shd w:val="clear" w:color="auto" w:fill="A0A0FF" w:themeFill="accent5" w:themeFillTint="3F"/>
      </w:tcPr>
    </w:tblStylePr>
    <w:tblStylePr w:type="band1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insideV w:val="single" w:sz="8" w:space="0"/>
        </w:tcBorders>
        <w:shd w:val="clear" w:color="auto" w:fill="A0A0FF" w:themeFill="accent5" w:themeFillTint="3F"/>
      </w:tcPr>
    </w:tblStylePr>
    <w:tblStylePr w:type="band2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insideV w:val="single" w:sz="8" w:space="0"/>
        </w:tcBorders>
      </w:tcPr>
    </w:tblStylePr>
  </w:style>
  <w:style w:type="table" w:styleId="153">
    <w:name w:val="Light Grid Accent 6"/>
    <w:basedOn w:val="88"/>
    <w:semiHidden/>
    <w:unhideWhenUsed/>
    <w:uiPriority w:val="0"/>
    <w:pPr>
      <w:spacing w:after="0" w:line="240" w:lineRule="auto"/>
    </w:pPr>
    <w:tblPr>
      <w:tblBorders>
        <w:top w:val="single" w:color="F76D28" w:themeColor="accent6" w:sz="8" w:space="0"/>
        <w:left w:val="single" w:color="F76D28" w:themeColor="accent6" w:sz="8" w:space="0"/>
        <w:bottom w:val="single" w:color="F76D28" w:themeColor="accent6" w:sz="8" w:space="0"/>
        <w:right w:val="single" w:color="F76D28" w:themeColor="accent6" w:sz="8" w:space="0"/>
        <w:insideH w:val="single" w:color="F76D28" w:themeColor="accent6" w:sz="8" w:space="0"/>
        <w:insideV w:val="single" w:color="F76D28"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6D28" w:themeColor="accent6" w:sz="8" w:space="0"/>
          <w:left w:val="single" w:color="F76D28" w:themeColor="accent6" w:sz="8" w:space="0"/>
          <w:bottom w:val="single" w:color="F76D28" w:themeColor="accent6" w:sz="18" w:space="0"/>
          <w:right w:val="single" w:color="F76D28"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6D28" w:themeColor="accent6" w:sz="6" w:space="0"/>
          <w:left w:val="single" w:color="F76D28" w:themeColor="accent6" w:sz="8" w:space="0"/>
          <w:bottom w:val="single" w:color="F76D28" w:themeColor="accent6" w:sz="8" w:space="0"/>
          <w:right w:val="single" w:color="F76D28"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tblStylePr w:type="band1Vert">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shd w:val="clear" w:color="auto" w:fill="FDDAC9" w:themeFill="accent6" w:themeFillTint="3F"/>
      </w:tcPr>
    </w:tblStylePr>
    <w:tblStylePr w:type="band1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insideV w:val="single" w:sz="8" w:space="0"/>
        </w:tcBorders>
        <w:shd w:val="clear" w:color="auto" w:fill="FDDAC9" w:themeFill="accent6" w:themeFillTint="3F"/>
      </w:tcPr>
    </w:tblStylePr>
    <w:tblStylePr w:type="band2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insideV w:val="single" w:sz="8" w:space="0"/>
        </w:tcBorders>
      </w:tcPr>
    </w:tblStylePr>
  </w:style>
  <w:style w:type="table" w:styleId="154">
    <w:name w:val="Medium Shading 1"/>
    <w:basedOn w:val="88"/>
    <w:semiHidden/>
    <w:unhideWhenUsed/>
    <w:uiPriority w:val="0"/>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155">
    <w:name w:val="Medium Shading 1 Accent 1"/>
    <w:basedOn w:val="88"/>
    <w:semiHidden/>
    <w:unhideWhenUsed/>
    <w:uiPriority w:val="0"/>
    <w:pPr>
      <w:spacing w:after="0" w:line="240" w:lineRule="auto"/>
    </w:pPr>
    <w:tblPr>
      <w:tbl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single" w:color="E7046E"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nil"/>
          <w:insideV w:val="nil"/>
        </w:tcBorders>
        <w:shd w:val="clear" w:color="auto" w:fill="8E0344" w:themeFill="accent1"/>
      </w:tcPr>
    </w:tblStylePr>
    <w:tblStylePr w:type="lastRow">
      <w:pPr>
        <w:spacing w:before="0" w:after="0" w:line="240" w:lineRule="auto"/>
      </w:pPr>
      <w:rPr>
        <w:b/>
        <w:bCs/>
      </w:rPr>
      <w:tblPr/>
      <w:tcPr>
        <w:tcBorders>
          <w:top w:val="double" w:color="E7046E" w:themeColor="accent1" w:themeTint="BF" w:sz="6" w:space="0"/>
          <w:left w:val="single" w:color="E7046E" w:themeColor="accent1" w:themeTint="BF" w:sz="8" w:space="0"/>
          <w:bottom w:val="single" w:color="E7046E" w:themeColor="accent1" w:themeTint="BF" w:sz="8" w:space="0"/>
          <w:right w:val="single" w:color="E7046E"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FDA6CF" w:themeFill="accent1" w:themeFillTint="3F"/>
      </w:tcPr>
    </w:tblStylePr>
    <w:tblStylePr w:type="band1Horz">
      <w:tblPr/>
      <w:tcPr>
        <w:tcBorders>
          <w:insideH w:val="nil"/>
          <w:insideV w:val="nil"/>
        </w:tcBorders>
        <w:shd w:val="clear" w:color="auto" w:fill="FDA6CF" w:themeFill="accent1" w:themeFillTint="3F"/>
      </w:tcPr>
    </w:tblStylePr>
    <w:tblStylePr w:type="band2Horz">
      <w:tblPr/>
      <w:tcPr>
        <w:tcBorders>
          <w:insideH w:val="nil"/>
          <w:insideV w:val="nil"/>
        </w:tcBorders>
      </w:tcPr>
    </w:tblStylePr>
  </w:style>
  <w:style w:type="table" w:styleId="156">
    <w:name w:val="Medium Shading 1 Accent 2"/>
    <w:basedOn w:val="88"/>
    <w:semiHidden/>
    <w:unhideWhenUsed/>
    <w:uiPriority w:val="0"/>
    <w:pPr>
      <w:spacing w:after="0" w:line="240" w:lineRule="auto"/>
    </w:pPr>
    <w:tblPr>
      <w:tbl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single" w:color="49C7E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nil"/>
          <w:insideV w:val="nil"/>
        </w:tcBorders>
        <w:shd w:val="clear" w:color="auto" w:fill="19AED7" w:themeFill="accent2"/>
      </w:tcPr>
    </w:tblStylePr>
    <w:tblStylePr w:type="lastRow">
      <w:pPr>
        <w:spacing w:before="0" w:after="0" w:line="240" w:lineRule="auto"/>
      </w:pPr>
      <w:rPr>
        <w:b/>
        <w:bCs/>
      </w:rPr>
      <w:tblPr/>
      <w:tcPr>
        <w:tcBorders>
          <w:top w:val="double" w:color="49C7E9" w:themeColor="accent2" w:themeTint="BF" w:sz="6" w:space="0"/>
          <w:left w:val="single" w:color="49C7E9" w:themeColor="accent2" w:themeTint="BF" w:sz="8" w:space="0"/>
          <w:bottom w:val="single" w:color="49C7E9" w:themeColor="accent2" w:themeTint="BF" w:sz="8" w:space="0"/>
          <w:right w:val="single" w:color="49C7E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C3ECF8" w:themeFill="accent2" w:themeFillTint="3F"/>
      </w:tcPr>
    </w:tblStylePr>
    <w:tblStylePr w:type="band1Horz">
      <w:tblPr/>
      <w:tcPr>
        <w:tcBorders>
          <w:insideH w:val="nil"/>
          <w:insideV w:val="nil"/>
        </w:tcBorders>
        <w:shd w:val="clear" w:color="auto" w:fill="C3ECF8" w:themeFill="accent2" w:themeFillTint="3F"/>
      </w:tcPr>
    </w:tblStylePr>
    <w:tblStylePr w:type="band2Horz">
      <w:tblPr/>
      <w:tcPr>
        <w:tcBorders>
          <w:insideH w:val="nil"/>
          <w:insideV w:val="nil"/>
        </w:tcBorders>
      </w:tcPr>
    </w:tblStylePr>
  </w:style>
  <w:style w:type="table" w:styleId="157">
    <w:name w:val="Medium Shading 1 Accent 3"/>
    <w:basedOn w:val="88"/>
    <w:semiHidden/>
    <w:unhideWhenUsed/>
    <w:uiPriority w:val="0"/>
    <w:pPr>
      <w:spacing w:after="0" w:line="240" w:lineRule="auto"/>
    </w:pPr>
    <w:tblPr>
      <w:tbl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single" w:color="9FC67B"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nil"/>
          <w:insideV w:val="nil"/>
        </w:tcBorders>
        <w:shd w:val="clear" w:color="auto" w:fill="80B350" w:themeFill="accent3"/>
      </w:tcPr>
    </w:tblStylePr>
    <w:tblStylePr w:type="lastRow">
      <w:pPr>
        <w:spacing w:before="0" w:after="0" w:line="240" w:lineRule="auto"/>
      </w:pPr>
      <w:rPr>
        <w:b/>
        <w:bCs/>
      </w:rPr>
      <w:tblPr/>
      <w:tcPr>
        <w:tcBorders>
          <w:top w:val="double" w:color="9FC67B" w:themeColor="accent3" w:themeTint="BF" w:sz="6" w:space="0"/>
          <w:left w:val="single" w:color="9FC67B" w:themeColor="accent3" w:themeTint="BF" w:sz="8" w:space="0"/>
          <w:bottom w:val="single" w:color="9FC67B" w:themeColor="accent3" w:themeTint="BF" w:sz="8" w:space="0"/>
          <w:right w:val="single" w:color="9FC67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FECD3" w:themeFill="accent3" w:themeFillTint="3F"/>
      </w:tcPr>
    </w:tblStylePr>
    <w:tblStylePr w:type="band1Horz">
      <w:tblPr/>
      <w:tcPr>
        <w:tcBorders>
          <w:insideH w:val="nil"/>
          <w:insideV w:val="nil"/>
        </w:tcBorders>
        <w:shd w:val="clear" w:color="auto" w:fill="DFECD3" w:themeFill="accent3" w:themeFillTint="3F"/>
      </w:tcPr>
    </w:tblStylePr>
    <w:tblStylePr w:type="band2Horz">
      <w:tblPr/>
      <w:tcPr>
        <w:tcBorders>
          <w:insideH w:val="nil"/>
          <w:insideV w:val="nil"/>
        </w:tcBorders>
      </w:tcPr>
    </w:tblStylePr>
  </w:style>
  <w:style w:type="table" w:styleId="158">
    <w:name w:val="Medium Shading 1 Accent 4"/>
    <w:basedOn w:val="88"/>
    <w:semiHidden/>
    <w:unhideWhenUsed/>
    <w:uiPriority w:val="0"/>
    <w:pPr>
      <w:spacing w:after="0" w:line="240" w:lineRule="auto"/>
    </w:pPr>
    <w:tblPr>
      <w:tbl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single" w:color="955FC3"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nil"/>
          <w:insideV w:val="nil"/>
        </w:tcBorders>
        <w:shd w:val="clear" w:color="auto" w:fill="713B9E" w:themeFill="accent4"/>
      </w:tcPr>
    </w:tblStylePr>
    <w:tblStylePr w:type="lastRow">
      <w:pPr>
        <w:spacing w:before="0" w:after="0" w:line="240" w:lineRule="auto"/>
      </w:pPr>
      <w:rPr>
        <w:b/>
        <w:bCs/>
      </w:rPr>
      <w:tblPr/>
      <w:tcPr>
        <w:tcBorders>
          <w:top w:val="double" w:color="955FC3" w:themeColor="accent4" w:themeTint="BF" w:sz="6" w:space="0"/>
          <w:left w:val="single" w:color="955FC3" w:themeColor="accent4" w:themeTint="BF" w:sz="8" w:space="0"/>
          <w:bottom w:val="single" w:color="955FC3" w:themeColor="accent4" w:themeTint="BF" w:sz="8" w:space="0"/>
          <w:right w:val="single" w:color="955FC3"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CCAEB" w:themeFill="accent4" w:themeFillTint="3F"/>
      </w:tcPr>
    </w:tblStylePr>
    <w:tblStylePr w:type="band1Horz">
      <w:tblPr/>
      <w:tcPr>
        <w:tcBorders>
          <w:insideH w:val="nil"/>
          <w:insideV w:val="nil"/>
        </w:tcBorders>
        <w:shd w:val="clear" w:color="auto" w:fill="DCCAEB" w:themeFill="accent4" w:themeFillTint="3F"/>
      </w:tcPr>
    </w:tblStylePr>
    <w:tblStylePr w:type="band2Horz">
      <w:tblPr/>
      <w:tcPr>
        <w:tcBorders>
          <w:insideH w:val="nil"/>
          <w:insideV w:val="nil"/>
        </w:tcBorders>
      </w:tcPr>
    </w:tblStylePr>
  </w:style>
  <w:style w:type="table" w:styleId="159">
    <w:name w:val="Medium Shading 1 Accent 5"/>
    <w:basedOn w:val="88"/>
    <w:semiHidden/>
    <w:unhideWhenUsed/>
    <w:uiPriority w:val="0"/>
    <w:pPr>
      <w:spacing w:after="0" w:line="240" w:lineRule="auto"/>
    </w:pPr>
    <w:tblPr>
      <w:tbl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single" w:color="0000DF"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nil"/>
          <w:insideV w:val="nil"/>
        </w:tcBorders>
        <w:shd w:val="clear" w:color="auto" w:fill="000080" w:themeFill="accent5"/>
      </w:tcPr>
    </w:tblStylePr>
    <w:tblStylePr w:type="lastRow">
      <w:pPr>
        <w:spacing w:before="0" w:after="0" w:line="240" w:lineRule="auto"/>
      </w:pPr>
      <w:rPr>
        <w:b/>
        <w:bCs/>
      </w:rPr>
      <w:tblPr/>
      <w:tcPr>
        <w:tcBorders>
          <w:top w:val="double" w:color="0000DF" w:themeColor="accent5" w:themeTint="BF" w:sz="6" w:space="0"/>
          <w:left w:val="single" w:color="0000DF" w:themeColor="accent5" w:themeTint="BF" w:sz="8" w:space="0"/>
          <w:bottom w:val="single" w:color="0000DF" w:themeColor="accent5" w:themeTint="BF" w:sz="8" w:space="0"/>
          <w:right w:val="single" w:color="0000DF"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A0A0FF" w:themeFill="accent5" w:themeFillTint="3F"/>
      </w:tcPr>
    </w:tblStylePr>
    <w:tblStylePr w:type="band1Horz">
      <w:tblPr/>
      <w:tcPr>
        <w:tcBorders>
          <w:insideH w:val="nil"/>
          <w:insideV w:val="nil"/>
        </w:tcBorders>
        <w:shd w:val="clear" w:color="auto" w:fill="A0A0FF" w:themeFill="accent5" w:themeFillTint="3F"/>
      </w:tcPr>
    </w:tblStylePr>
    <w:tblStylePr w:type="band2Horz">
      <w:tblPr/>
      <w:tcPr>
        <w:tcBorders>
          <w:insideH w:val="nil"/>
          <w:insideV w:val="nil"/>
        </w:tcBorders>
      </w:tcPr>
    </w:tblStylePr>
  </w:style>
  <w:style w:type="table" w:styleId="160">
    <w:name w:val="Medium Shading 1 Accent 6"/>
    <w:basedOn w:val="88"/>
    <w:semiHidden/>
    <w:unhideWhenUsed/>
    <w:uiPriority w:val="0"/>
    <w:pPr>
      <w:spacing w:after="0" w:line="240" w:lineRule="auto"/>
    </w:pPr>
    <w:tblPr>
      <w:tbl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single" w:color="F9915D"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nil"/>
          <w:insideV w:val="nil"/>
        </w:tcBorders>
        <w:shd w:val="clear" w:color="auto" w:fill="F76D28" w:themeFill="accent6"/>
      </w:tcPr>
    </w:tblStylePr>
    <w:tblStylePr w:type="lastRow">
      <w:pPr>
        <w:spacing w:before="0" w:after="0" w:line="240" w:lineRule="auto"/>
      </w:pPr>
      <w:rPr>
        <w:b/>
        <w:bCs/>
      </w:rPr>
      <w:tblPr/>
      <w:tcPr>
        <w:tcBorders>
          <w:top w:val="double" w:color="F9915D" w:themeColor="accent6" w:themeTint="BF" w:sz="6" w:space="0"/>
          <w:left w:val="single" w:color="F9915D" w:themeColor="accent6" w:themeTint="BF" w:sz="8" w:space="0"/>
          <w:bottom w:val="single" w:color="F9915D" w:themeColor="accent6" w:themeTint="BF" w:sz="8" w:space="0"/>
          <w:right w:val="single" w:color="F9915D"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DAC9" w:themeFill="accent6" w:themeFillTint="3F"/>
      </w:tcPr>
    </w:tblStylePr>
    <w:tblStylePr w:type="band1Horz">
      <w:tblPr/>
      <w:tcPr>
        <w:tcBorders>
          <w:insideH w:val="nil"/>
          <w:insideV w:val="nil"/>
        </w:tcBorders>
        <w:shd w:val="clear" w:color="auto" w:fill="FDDAC9" w:themeFill="accent6" w:themeFillTint="3F"/>
      </w:tcPr>
    </w:tblStylePr>
    <w:tblStylePr w:type="band2Horz">
      <w:tblPr/>
      <w:tcPr>
        <w:tcBorders>
          <w:insideH w:val="nil"/>
          <w:insideV w:val="nil"/>
        </w:tcBorders>
      </w:tcPr>
    </w:tblStylePr>
  </w:style>
  <w:style w:type="table" w:styleId="161">
    <w:name w:val="Medium Shading 2"/>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2">
    <w:name w:val="Medium Shading 2 Accent 1"/>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E034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8E0344"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E0344"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3">
    <w:name w:val="Medium Shading 2 Accent 2"/>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19AED7"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19AED7"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19AED7"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4">
    <w:name w:val="Medium Shading 2 Accent 3"/>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B35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80B350"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B350"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5">
    <w:name w:val="Medium Shading 2 Accent 4"/>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13B9E"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713B9E"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13B9E"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6">
    <w:name w:val="Medium Shading 2 Accent 5"/>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8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80"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80"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7">
    <w:name w:val="Medium Shading 2 Accent 6"/>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6D28"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F76D28"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6D28"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8">
    <w:name w:val="Medium List 1"/>
    <w:basedOn w:val="88"/>
    <w:semiHidden/>
    <w:unhideWhenUsed/>
    <w:uiPriority w:val="0"/>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56AA4"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169">
    <w:name w:val="Medium List 1 Accent 1"/>
    <w:basedOn w:val="88"/>
    <w:semiHidden/>
    <w:unhideWhenUsed/>
    <w:uiPriority w:val="0"/>
    <w:pPr>
      <w:spacing w:after="0" w:line="240" w:lineRule="auto"/>
    </w:pPr>
    <w:rPr>
      <w:color w:val="000000" w:themeColor="text1"/>
      <w14:textFill>
        <w14:solidFill>
          <w14:schemeClr w14:val="tx1"/>
        </w14:solidFill>
      </w14:textFill>
    </w:rPr>
    <w:tblPr>
      <w:tblBorders>
        <w:top w:val="single" w:color="8E0344" w:themeColor="accent1" w:sz="8" w:space="0"/>
        <w:bottom w:val="single" w:color="8E0344" w:themeColor="accent1" w:sz="8" w:space="0"/>
      </w:tblBorders>
    </w:tblPr>
    <w:tblStylePr w:type="firstRow">
      <w:rPr>
        <w:rFonts w:asciiTheme="majorHAnsi" w:hAnsiTheme="majorHAnsi" w:eastAsiaTheme="majorEastAsia" w:cstheme="majorBidi"/>
      </w:rPr>
      <w:tblPr/>
      <w:tcPr>
        <w:tcBorders>
          <w:top w:val="nil"/>
          <w:bottom w:val="single" w:color="8E0344" w:themeColor="accent1" w:sz="8" w:space="0"/>
        </w:tcBorders>
      </w:tcPr>
    </w:tblStylePr>
    <w:tblStylePr w:type="lastRow">
      <w:rPr>
        <w:b/>
        <w:bCs/>
        <w:color w:val="256AA4" w:themeColor="text2"/>
        <w14:textFill>
          <w14:solidFill>
            <w14:schemeClr w14:val="tx2"/>
          </w14:solidFill>
        </w14:textFill>
      </w:rPr>
      <w:tblPr/>
      <w:tcPr>
        <w:tcBorders>
          <w:top w:val="single" w:color="8E0344" w:themeColor="accent1" w:sz="8" w:space="0"/>
          <w:bottom w:val="single" w:color="8E0344" w:themeColor="accent1" w:sz="8" w:space="0"/>
        </w:tcBorders>
      </w:tcPr>
    </w:tblStylePr>
    <w:tblStylePr w:type="firstCol">
      <w:rPr>
        <w:b/>
        <w:bCs/>
      </w:rPr>
    </w:tblStylePr>
    <w:tblStylePr w:type="lastCol">
      <w:rPr>
        <w:b/>
        <w:bCs/>
      </w:rPr>
      <w:tblPr/>
      <w:tcPr>
        <w:tcBorders>
          <w:top w:val="single" w:color="8E0344" w:themeColor="accent1" w:sz="8" w:space="0"/>
          <w:bottom w:val="single" w:color="8E0344" w:themeColor="accent1" w:sz="8" w:space="0"/>
        </w:tcBorders>
      </w:tcPr>
    </w:tblStylePr>
    <w:tblStylePr w:type="band1Vert">
      <w:tblPr/>
      <w:tcPr>
        <w:shd w:val="clear" w:color="auto" w:fill="FDA6CF" w:themeFill="accent1" w:themeFillTint="3F"/>
      </w:tcPr>
    </w:tblStylePr>
    <w:tblStylePr w:type="band1Horz">
      <w:tblPr/>
      <w:tcPr>
        <w:shd w:val="clear" w:color="auto" w:fill="FDA6CF" w:themeFill="accent1" w:themeFillTint="3F"/>
      </w:tcPr>
    </w:tblStylePr>
  </w:style>
  <w:style w:type="table" w:styleId="170">
    <w:name w:val="Medium List 1 Accent 2"/>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8" w:space="0"/>
        <w:bottom w:val="single" w:color="19AED7" w:themeColor="accent2" w:sz="8" w:space="0"/>
      </w:tblBorders>
    </w:tblPr>
    <w:tblStylePr w:type="firstRow">
      <w:rPr>
        <w:rFonts w:asciiTheme="majorHAnsi" w:hAnsiTheme="majorHAnsi" w:eastAsiaTheme="majorEastAsia" w:cstheme="majorBidi"/>
      </w:rPr>
      <w:tblPr/>
      <w:tcPr>
        <w:tcBorders>
          <w:top w:val="nil"/>
          <w:bottom w:val="single" w:color="19AED7" w:themeColor="accent2" w:sz="8" w:space="0"/>
        </w:tcBorders>
      </w:tcPr>
    </w:tblStylePr>
    <w:tblStylePr w:type="lastRow">
      <w:rPr>
        <w:b/>
        <w:bCs/>
        <w:color w:val="256AA4" w:themeColor="text2"/>
        <w14:textFill>
          <w14:solidFill>
            <w14:schemeClr w14:val="tx2"/>
          </w14:solidFill>
        </w14:textFill>
      </w:rPr>
      <w:tblPr/>
      <w:tcPr>
        <w:tcBorders>
          <w:top w:val="single" w:color="19AED7" w:themeColor="accent2" w:sz="8" w:space="0"/>
          <w:bottom w:val="single" w:color="19AED7" w:themeColor="accent2" w:sz="8" w:space="0"/>
        </w:tcBorders>
      </w:tcPr>
    </w:tblStylePr>
    <w:tblStylePr w:type="firstCol">
      <w:rPr>
        <w:b/>
        <w:bCs/>
      </w:rPr>
    </w:tblStylePr>
    <w:tblStylePr w:type="lastCol">
      <w:rPr>
        <w:b/>
        <w:bCs/>
      </w:rPr>
      <w:tblPr/>
      <w:tcPr>
        <w:tcBorders>
          <w:top w:val="single" w:color="19AED7" w:themeColor="accent2" w:sz="8" w:space="0"/>
          <w:bottom w:val="single" w:color="19AED7" w:themeColor="accent2" w:sz="8" w:space="0"/>
        </w:tcBorders>
      </w:tcPr>
    </w:tblStylePr>
    <w:tblStylePr w:type="band1Vert">
      <w:tblPr/>
      <w:tcPr>
        <w:shd w:val="clear" w:color="auto" w:fill="C3ECF8" w:themeFill="accent2" w:themeFillTint="3F"/>
      </w:tcPr>
    </w:tblStylePr>
    <w:tblStylePr w:type="band1Horz">
      <w:tblPr/>
      <w:tcPr>
        <w:shd w:val="clear" w:color="auto" w:fill="C3ECF8" w:themeFill="accent2" w:themeFillTint="3F"/>
      </w:tcPr>
    </w:tblStylePr>
  </w:style>
  <w:style w:type="table" w:styleId="171">
    <w:name w:val="Medium List 1 Accent 3"/>
    <w:basedOn w:val="88"/>
    <w:semiHidden/>
    <w:unhideWhenUsed/>
    <w:uiPriority w:val="0"/>
    <w:pPr>
      <w:spacing w:after="0" w:line="240" w:lineRule="auto"/>
    </w:pPr>
    <w:rPr>
      <w:color w:val="000000" w:themeColor="text1"/>
      <w14:textFill>
        <w14:solidFill>
          <w14:schemeClr w14:val="tx1"/>
        </w14:solidFill>
      </w14:textFill>
    </w:rPr>
    <w:tblPr>
      <w:tblBorders>
        <w:top w:val="single" w:color="80B350" w:themeColor="accent3" w:sz="8" w:space="0"/>
        <w:bottom w:val="single" w:color="80B350" w:themeColor="accent3" w:sz="8" w:space="0"/>
      </w:tblBorders>
    </w:tblPr>
    <w:tblStylePr w:type="firstRow">
      <w:rPr>
        <w:rFonts w:asciiTheme="majorHAnsi" w:hAnsiTheme="majorHAnsi" w:eastAsiaTheme="majorEastAsia" w:cstheme="majorBidi"/>
      </w:rPr>
      <w:tblPr/>
      <w:tcPr>
        <w:tcBorders>
          <w:top w:val="nil"/>
          <w:bottom w:val="single" w:color="80B350" w:themeColor="accent3" w:sz="8" w:space="0"/>
        </w:tcBorders>
      </w:tcPr>
    </w:tblStylePr>
    <w:tblStylePr w:type="lastRow">
      <w:rPr>
        <w:b/>
        <w:bCs/>
        <w:color w:val="256AA4" w:themeColor="text2"/>
        <w14:textFill>
          <w14:solidFill>
            <w14:schemeClr w14:val="tx2"/>
          </w14:solidFill>
        </w14:textFill>
      </w:rPr>
      <w:tblPr/>
      <w:tcPr>
        <w:tcBorders>
          <w:top w:val="single" w:color="80B350" w:themeColor="accent3" w:sz="8" w:space="0"/>
          <w:bottom w:val="single" w:color="80B350" w:themeColor="accent3" w:sz="8" w:space="0"/>
        </w:tcBorders>
      </w:tcPr>
    </w:tblStylePr>
    <w:tblStylePr w:type="firstCol">
      <w:rPr>
        <w:b/>
        <w:bCs/>
      </w:rPr>
    </w:tblStylePr>
    <w:tblStylePr w:type="lastCol">
      <w:rPr>
        <w:b/>
        <w:bCs/>
      </w:rPr>
      <w:tblPr/>
      <w:tcPr>
        <w:tcBorders>
          <w:top w:val="single" w:color="80B350" w:themeColor="accent3" w:sz="8" w:space="0"/>
          <w:bottom w:val="single" w:color="80B350" w:themeColor="accent3" w:sz="8" w:space="0"/>
        </w:tcBorders>
      </w:tcPr>
    </w:tblStylePr>
    <w:tblStylePr w:type="band1Vert">
      <w:tblPr/>
      <w:tcPr>
        <w:shd w:val="clear" w:color="auto" w:fill="DFECD3" w:themeFill="accent3" w:themeFillTint="3F"/>
      </w:tcPr>
    </w:tblStylePr>
    <w:tblStylePr w:type="band1Horz">
      <w:tblPr/>
      <w:tcPr>
        <w:shd w:val="clear" w:color="auto" w:fill="DFECD3" w:themeFill="accent3" w:themeFillTint="3F"/>
      </w:tcPr>
    </w:tblStylePr>
  </w:style>
  <w:style w:type="table" w:styleId="172">
    <w:name w:val="Medium List 1 Accent 4"/>
    <w:basedOn w:val="88"/>
    <w:semiHidden/>
    <w:unhideWhenUsed/>
    <w:uiPriority w:val="0"/>
    <w:pPr>
      <w:spacing w:after="0" w:line="240" w:lineRule="auto"/>
    </w:pPr>
    <w:rPr>
      <w:color w:val="000000" w:themeColor="text1"/>
      <w14:textFill>
        <w14:solidFill>
          <w14:schemeClr w14:val="tx1"/>
        </w14:solidFill>
      </w14:textFill>
    </w:rPr>
    <w:tblPr>
      <w:tblBorders>
        <w:top w:val="single" w:color="713B9E" w:themeColor="accent4" w:sz="8" w:space="0"/>
        <w:bottom w:val="single" w:color="713B9E" w:themeColor="accent4" w:sz="8" w:space="0"/>
      </w:tblBorders>
    </w:tblPr>
    <w:tblStylePr w:type="firstRow">
      <w:rPr>
        <w:rFonts w:asciiTheme="majorHAnsi" w:hAnsiTheme="majorHAnsi" w:eastAsiaTheme="majorEastAsia" w:cstheme="majorBidi"/>
      </w:rPr>
      <w:tblPr/>
      <w:tcPr>
        <w:tcBorders>
          <w:top w:val="nil"/>
          <w:bottom w:val="single" w:color="713B9E" w:themeColor="accent4" w:sz="8" w:space="0"/>
        </w:tcBorders>
      </w:tcPr>
    </w:tblStylePr>
    <w:tblStylePr w:type="lastRow">
      <w:rPr>
        <w:b/>
        <w:bCs/>
        <w:color w:val="256AA4" w:themeColor="text2"/>
        <w14:textFill>
          <w14:solidFill>
            <w14:schemeClr w14:val="tx2"/>
          </w14:solidFill>
        </w14:textFill>
      </w:rPr>
      <w:tblPr/>
      <w:tcPr>
        <w:tcBorders>
          <w:top w:val="single" w:color="713B9E" w:themeColor="accent4" w:sz="8" w:space="0"/>
          <w:bottom w:val="single" w:color="713B9E" w:themeColor="accent4" w:sz="8" w:space="0"/>
        </w:tcBorders>
      </w:tcPr>
    </w:tblStylePr>
    <w:tblStylePr w:type="firstCol">
      <w:rPr>
        <w:b/>
        <w:bCs/>
      </w:rPr>
    </w:tblStylePr>
    <w:tblStylePr w:type="lastCol">
      <w:rPr>
        <w:b/>
        <w:bCs/>
      </w:rPr>
      <w:tblPr/>
      <w:tcPr>
        <w:tcBorders>
          <w:top w:val="single" w:color="713B9E" w:themeColor="accent4" w:sz="8" w:space="0"/>
          <w:bottom w:val="single" w:color="713B9E" w:themeColor="accent4" w:sz="8" w:space="0"/>
        </w:tcBorders>
      </w:tcPr>
    </w:tblStylePr>
    <w:tblStylePr w:type="band1Vert">
      <w:tblPr/>
      <w:tcPr>
        <w:shd w:val="clear" w:color="auto" w:fill="DCCAEB" w:themeFill="accent4" w:themeFillTint="3F"/>
      </w:tcPr>
    </w:tblStylePr>
    <w:tblStylePr w:type="band1Horz">
      <w:tblPr/>
      <w:tcPr>
        <w:shd w:val="clear" w:color="auto" w:fill="DCCAEB" w:themeFill="accent4" w:themeFillTint="3F"/>
      </w:tcPr>
    </w:tblStylePr>
  </w:style>
  <w:style w:type="table" w:styleId="173">
    <w:name w:val="Medium List 1 Accent 5"/>
    <w:basedOn w:val="88"/>
    <w:semiHidden/>
    <w:unhideWhenUsed/>
    <w:uiPriority w:val="0"/>
    <w:pPr>
      <w:spacing w:after="0" w:line="240" w:lineRule="auto"/>
    </w:pPr>
    <w:rPr>
      <w:color w:val="000000" w:themeColor="text1"/>
      <w14:textFill>
        <w14:solidFill>
          <w14:schemeClr w14:val="tx1"/>
        </w14:solidFill>
      </w14:textFill>
    </w:rPr>
    <w:tblPr>
      <w:tblBorders>
        <w:top w:val="single" w:color="000080" w:themeColor="accent5" w:sz="8" w:space="0"/>
        <w:bottom w:val="single" w:color="000080" w:themeColor="accent5" w:sz="8" w:space="0"/>
      </w:tblBorders>
    </w:tblPr>
    <w:tblStylePr w:type="firstRow">
      <w:rPr>
        <w:rFonts w:asciiTheme="majorHAnsi" w:hAnsiTheme="majorHAnsi" w:eastAsiaTheme="majorEastAsia" w:cstheme="majorBidi"/>
      </w:rPr>
      <w:tblPr/>
      <w:tcPr>
        <w:tcBorders>
          <w:top w:val="nil"/>
          <w:bottom w:val="single" w:color="000080" w:themeColor="accent5" w:sz="8" w:space="0"/>
        </w:tcBorders>
      </w:tcPr>
    </w:tblStylePr>
    <w:tblStylePr w:type="lastRow">
      <w:rPr>
        <w:b/>
        <w:bCs/>
        <w:color w:val="256AA4" w:themeColor="text2"/>
        <w14:textFill>
          <w14:solidFill>
            <w14:schemeClr w14:val="tx2"/>
          </w14:solidFill>
        </w14:textFill>
      </w:rPr>
      <w:tblPr/>
      <w:tcPr>
        <w:tcBorders>
          <w:top w:val="single" w:color="000080" w:themeColor="accent5" w:sz="8" w:space="0"/>
          <w:bottom w:val="single" w:color="000080" w:themeColor="accent5" w:sz="8" w:space="0"/>
        </w:tcBorders>
      </w:tcPr>
    </w:tblStylePr>
    <w:tblStylePr w:type="firstCol">
      <w:rPr>
        <w:b/>
        <w:bCs/>
      </w:rPr>
    </w:tblStylePr>
    <w:tblStylePr w:type="lastCol">
      <w:rPr>
        <w:b/>
        <w:bCs/>
      </w:rPr>
      <w:tblPr/>
      <w:tcPr>
        <w:tcBorders>
          <w:top w:val="single" w:color="000080" w:themeColor="accent5" w:sz="8" w:space="0"/>
          <w:bottom w:val="single" w:color="000080" w:themeColor="accent5" w:sz="8" w:space="0"/>
        </w:tcBorders>
      </w:tcPr>
    </w:tblStylePr>
    <w:tblStylePr w:type="band1Vert">
      <w:tblPr/>
      <w:tcPr>
        <w:shd w:val="clear" w:color="auto" w:fill="A0A0FF" w:themeFill="accent5" w:themeFillTint="3F"/>
      </w:tcPr>
    </w:tblStylePr>
    <w:tblStylePr w:type="band1Horz">
      <w:tblPr/>
      <w:tcPr>
        <w:shd w:val="clear" w:color="auto" w:fill="A0A0FF" w:themeFill="accent5" w:themeFillTint="3F"/>
      </w:tcPr>
    </w:tblStylePr>
  </w:style>
  <w:style w:type="table" w:styleId="174">
    <w:name w:val="Medium List 1 Accent 6"/>
    <w:basedOn w:val="88"/>
    <w:semiHidden/>
    <w:unhideWhenUsed/>
    <w:uiPriority w:val="0"/>
    <w:pPr>
      <w:spacing w:after="0" w:line="240" w:lineRule="auto"/>
    </w:pPr>
    <w:rPr>
      <w:color w:val="000000" w:themeColor="text1"/>
      <w14:textFill>
        <w14:solidFill>
          <w14:schemeClr w14:val="tx1"/>
        </w14:solidFill>
      </w14:textFill>
    </w:rPr>
    <w:tblPr>
      <w:tblBorders>
        <w:top w:val="single" w:color="F76D28" w:themeColor="accent6" w:sz="8" w:space="0"/>
        <w:bottom w:val="single" w:color="F76D28" w:themeColor="accent6" w:sz="8" w:space="0"/>
      </w:tblBorders>
    </w:tblPr>
    <w:tblStylePr w:type="firstRow">
      <w:rPr>
        <w:rFonts w:asciiTheme="majorHAnsi" w:hAnsiTheme="majorHAnsi" w:eastAsiaTheme="majorEastAsia" w:cstheme="majorBidi"/>
      </w:rPr>
      <w:tblPr/>
      <w:tcPr>
        <w:tcBorders>
          <w:top w:val="nil"/>
          <w:bottom w:val="single" w:color="F76D28" w:themeColor="accent6" w:sz="8" w:space="0"/>
        </w:tcBorders>
      </w:tcPr>
    </w:tblStylePr>
    <w:tblStylePr w:type="lastRow">
      <w:rPr>
        <w:b/>
        <w:bCs/>
        <w:color w:val="256AA4" w:themeColor="text2"/>
        <w14:textFill>
          <w14:solidFill>
            <w14:schemeClr w14:val="tx2"/>
          </w14:solidFill>
        </w14:textFill>
      </w:rPr>
      <w:tblPr/>
      <w:tcPr>
        <w:tcBorders>
          <w:top w:val="single" w:color="F76D28" w:themeColor="accent6" w:sz="8" w:space="0"/>
          <w:bottom w:val="single" w:color="F76D28" w:themeColor="accent6" w:sz="8" w:space="0"/>
        </w:tcBorders>
      </w:tcPr>
    </w:tblStylePr>
    <w:tblStylePr w:type="firstCol">
      <w:rPr>
        <w:b/>
        <w:bCs/>
      </w:rPr>
    </w:tblStylePr>
    <w:tblStylePr w:type="lastCol">
      <w:rPr>
        <w:b/>
        <w:bCs/>
      </w:rPr>
      <w:tblPr/>
      <w:tcPr>
        <w:tcBorders>
          <w:top w:val="single" w:color="F76D28" w:themeColor="accent6" w:sz="8" w:space="0"/>
          <w:bottom w:val="single" w:color="F76D28" w:themeColor="accent6" w:sz="8" w:space="0"/>
        </w:tcBorders>
      </w:tcPr>
    </w:tblStylePr>
    <w:tblStylePr w:type="band1Vert">
      <w:tblPr/>
      <w:tcPr>
        <w:shd w:val="clear" w:color="auto" w:fill="FDDAC9" w:themeFill="accent6" w:themeFillTint="3F"/>
      </w:tcPr>
    </w:tblStylePr>
    <w:tblStylePr w:type="band1Horz">
      <w:tblPr/>
      <w:tcPr>
        <w:shd w:val="clear" w:color="auto" w:fill="FDDAC9" w:themeFill="accent6" w:themeFillTint="3F"/>
      </w:tcPr>
    </w:tblStylePr>
  </w:style>
  <w:style w:type="table" w:styleId="175">
    <w:name w:val="Medium Lis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76">
    <w:name w:val="Medium List 2 Accent 1"/>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E0344" w:themeColor="accent1" w:sz="8" w:space="0"/>
        <w:left w:val="single" w:color="8E0344" w:themeColor="accent1" w:sz="8" w:space="0"/>
        <w:bottom w:val="single" w:color="8E0344" w:themeColor="accent1" w:sz="8" w:space="0"/>
        <w:right w:val="single" w:color="8E0344" w:themeColor="accent1" w:sz="8" w:space="0"/>
      </w:tblBorders>
    </w:tblPr>
    <w:tblStylePr w:type="firstRow">
      <w:rPr>
        <w:sz w:val="24"/>
        <w:szCs w:val="24"/>
      </w:rPr>
      <w:tblPr/>
      <w:tcPr>
        <w:tcBorders>
          <w:top w:val="nil"/>
          <w:left w:val="nil"/>
          <w:bottom w:val="single" w:color="8E0344"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E0344" w:themeColor="accent1" w:sz="8" w:space="0"/>
          <w:insideH w:val="nil"/>
          <w:insideV w:val="nil"/>
        </w:tcBorders>
        <w:shd w:val="clear" w:color="auto" w:fill="FFFFFF" w:themeFill="background1"/>
      </w:tcPr>
    </w:tblStylePr>
    <w:tblStylePr w:type="lastCol">
      <w:tblPr/>
      <w:tcPr>
        <w:tcBorders>
          <w:top w:val="nil"/>
          <w:left w:val="single" w:color="8E034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A6CF" w:themeFill="accent1" w:themeFillTint="3F"/>
      </w:tcPr>
    </w:tblStylePr>
    <w:tblStylePr w:type="band1Horz">
      <w:tblPr/>
      <w:tcPr>
        <w:tcBorders>
          <w:top w:val="nil"/>
          <w:bottom w:val="nil"/>
          <w:insideH w:val="nil"/>
          <w:insideV w:val="nil"/>
        </w:tcBorders>
        <w:shd w:val="clear" w:color="auto" w:fill="FDA6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77">
    <w:name w:val="Medium List 2 Accen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19AED7" w:themeColor="accent2" w:sz="8" w:space="0"/>
        <w:left w:val="single" w:color="19AED7" w:themeColor="accent2" w:sz="8" w:space="0"/>
        <w:bottom w:val="single" w:color="19AED7" w:themeColor="accent2" w:sz="8" w:space="0"/>
        <w:right w:val="single" w:color="19AED7" w:themeColor="accent2" w:sz="8" w:space="0"/>
      </w:tblBorders>
    </w:tblPr>
    <w:tblStylePr w:type="firstRow">
      <w:rPr>
        <w:sz w:val="24"/>
        <w:szCs w:val="24"/>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19AED7" w:themeColor="accent2" w:sz="8" w:space="0"/>
          <w:insideH w:val="nil"/>
          <w:insideV w:val="nil"/>
        </w:tcBorders>
        <w:shd w:val="clear" w:color="auto" w:fill="FFFFFF" w:themeFill="background1"/>
      </w:tcPr>
    </w:tblStylePr>
    <w:tblStylePr w:type="lastCol">
      <w:tblPr/>
      <w:tcPr>
        <w:tcBorders>
          <w:top w:val="nil"/>
          <w:left w:val="single" w:color="19AED7"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3ECF8" w:themeFill="accent2" w:themeFillTint="3F"/>
      </w:tcPr>
    </w:tblStylePr>
    <w:tblStylePr w:type="band1Horz">
      <w:tblPr/>
      <w:tcPr>
        <w:tcBorders>
          <w:top w:val="nil"/>
          <w:bottom w:val="nil"/>
          <w:insideH w:val="nil"/>
          <w:insideV w:val="nil"/>
        </w:tcBorders>
        <w:shd w:val="clear" w:color="auto" w:fill="C3EC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78">
    <w:name w:val="Medium List 2 Accent 3"/>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0B350" w:themeColor="accent3" w:sz="8" w:space="0"/>
        <w:left w:val="single" w:color="80B350" w:themeColor="accent3" w:sz="8" w:space="0"/>
        <w:bottom w:val="single" w:color="80B350" w:themeColor="accent3" w:sz="8" w:space="0"/>
        <w:right w:val="single" w:color="80B350" w:themeColor="accent3" w:sz="8" w:space="0"/>
      </w:tblBorders>
    </w:tblPr>
    <w:tblStylePr w:type="firstRow">
      <w:rPr>
        <w:sz w:val="24"/>
        <w:szCs w:val="24"/>
      </w:rPr>
      <w:tblPr/>
      <w:tcPr>
        <w:tcBorders>
          <w:top w:val="nil"/>
          <w:left w:val="nil"/>
          <w:bottom w:val="single" w:color="80B35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B350" w:themeColor="accent3" w:sz="8" w:space="0"/>
          <w:insideH w:val="nil"/>
          <w:insideV w:val="nil"/>
        </w:tcBorders>
        <w:shd w:val="clear" w:color="auto" w:fill="FFFFFF" w:themeFill="background1"/>
      </w:tcPr>
    </w:tblStylePr>
    <w:tblStylePr w:type="lastCol">
      <w:tblPr/>
      <w:tcPr>
        <w:tcBorders>
          <w:top w:val="nil"/>
          <w:left w:val="single" w:color="80B35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CD3" w:themeFill="accent3" w:themeFillTint="3F"/>
      </w:tcPr>
    </w:tblStylePr>
    <w:tblStylePr w:type="band1Horz">
      <w:tblPr/>
      <w:tcPr>
        <w:tcBorders>
          <w:top w:val="nil"/>
          <w:bottom w:val="nil"/>
          <w:insideH w:val="nil"/>
          <w:insideV w:val="nil"/>
        </w:tcBorders>
        <w:shd w:val="clear" w:color="auto" w:fill="DFEC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179">
    <w:name w:val="Medium List 2 Accent 4"/>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713B9E" w:themeColor="accent4" w:sz="8" w:space="0"/>
        <w:left w:val="single" w:color="713B9E" w:themeColor="accent4" w:sz="8" w:space="0"/>
        <w:bottom w:val="single" w:color="713B9E" w:themeColor="accent4" w:sz="8" w:space="0"/>
        <w:right w:val="single" w:color="713B9E" w:themeColor="accent4" w:sz="8" w:space="0"/>
      </w:tblBorders>
    </w:tblPr>
    <w:tblStylePr w:type="firstRow">
      <w:rPr>
        <w:sz w:val="24"/>
        <w:szCs w:val="24"/>
      </w:rPr>
      <w:tblPr/>
      <w:tcPr>
        <w:tcBorders>
          <w:top w:val="nil"/>
          <w:left w:val="nil"/>
          <w:bottom w:val="single" w:color="713B9E"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13B9E" w:themeColor="accent4" w:sz="8" w:space="0"/>
          <w:insideH w:val="nil"/>
          <w:insideV w:val="nil"/>
        </w:tcBorders>
        <w:shd w:val="clear" w:color="auto" w:fill="FFFFFF" w:themeFill="background1"/>
      </w:tcPr>
    </w:tblStylePr>
    <w:tblStylePr w:type="lastCol">
      <w:tblPr/>
      <w:tcPr>
        <w:tcBorders>
          <w:top w:val="nil"/>
          <w:left w:val="single" w:color="713B9E"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CAEB" w:themeFill="accent4" w:themeFillTint="3F"/>
      </w:tcPr>
    </w:tblStylePr>
    <w:tblStylePr w:type="band1Horz">
      <w:tblPr/>
      <w:tcPr>
        <w:tcBorders>
          <w:top w:val="nil"/>
          <w:bottom w:val="nil"/>
          <w:insideH w:val="nil"/>
          <w:insideV w:val="nil"/>
        </w:tcBorders>
        <w:shd w:val="clear" w:color="auto" w:fill="DCCAE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80">
    <w:name w:val="Medium List 2 Accent 5"/>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80" w:themeColor="accent5" w:sz="8" w:space="0"/>
        <w:left w:val="single" w:color="000080" w:themeColor="accent5" w:sz="8" w:space="0"/>
        <w:bottom w:val="single" w:color="000080" w:themeColor="accent5" w:sz="8" w:space="0"/>
        <w:right w:val="single" w:color="000080" w:themeColor="accent5" w:sz="8" w:space="0"/>
      </w:tblBorders>
    </w:tblPr>
    <w:tblStylePr w:type="firstRow">
      <w:rPr>
        <w:sz w:val="24"/>
        <w:szCs w:val="24"/>
      </w:rPr>
      <w:tblPr/>
      <w:tcPr>
        <w:tcBorders>
          <w:top w:val="nil"/>
          <w:left w:val="nil"/>
          <w:bottom w:val="single" w:color="00008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80" w:themeColor="accent5" w:sz="8" w:space="0"/>
          <w:insideH w:val="nil"/>
          <w:insideV w:val="nil"/>
        </w:tcBorders>
        <w:shd w:val="clear" w:color="auto" w:fill="FFFFFF" w:themeFill="background1"/>
      </w:tcPr>
    </w:tblStylePr>
    <w:tblStylePr w:type="lastCol">
      <w:tblPr/>
      <w:tcPr>
        <w:tcBorders>
          <w:top w:val="nil"/>
          <w:left w:val="single" w:color="00008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0A0FF" w:themeFill="accent5" w:themeFillTint="3F"/>
      </w:tcPr>
    </w:tblStylePr>
    <w:tblStylePr w:type="band1Horz">
      <w:tblPr/>
      <w:tcPr>
        <w:tcBorders>
          <w:top w:val="nil"/>
          <w:bottom w:val="nil"/>
          <w:insideH w:val="nil"/>
          <w:insideV w:val="nil"/>
        </w:tcBorders>
        <w:shd w:val="clear" w:color="auto" w:fill="A0A0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81">
    <w:name w:val="Medium List 2 Accent 6"/>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F76D28" w:themeColor="accent6" w:sz="8" w:space="0"/>
        <w:left w:val="single" w:color="F76D28" w:themeColor="accent6" w:sz="8" w:space="0"/>
        <w:bottom w:val="single" w:color="F76D28" w:themeColor="accent6" w:sz="8" w:space="0"/>
        <w:right w:val="single" w:color="F76D28" w:themeColor="accent6" w:sz="8" w:space="0"/>
      </w:tblBorders>
    </w:tblPr>
    <w:tblStylePr w:type="firstRow">
      <w:rPr>
        <w:sz w:val="24"/>
        <w:szCs w:val="24"/>
      </w:rPr>
      <w:tblPr/>
      <w:tcPr>
        <w:tcBorders>
          <w:top w:val="nil"/>
          <w:left w:val="nil"/>
          <w:bottom w:val="single" w:color="F76D28"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6D28" w:themeColor="accent6" w:sz="8" w:space="0"/>
          <w:insideH w:val="nil"/>
          <w:insideV w:val="nil"/>
        </w:tcBorders>
        <w:shd w:val="clear" w:color="auto" w:fill="FFFFFF" w:themeFill="background1"/>
      </w:tcPr>
    </w:tblStylePr>
    <w:tblStylePr w:type="lastCol">
      <w:tblPr/>
      <w:tcPr>
        <w:tcBorders>
          <w:top w:val="nil"/>
          <w:left w:val="single" w:color="F76D28"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DAC9" w:themeFill="accent6" w:themeFillTint="3F"/>
      </w:tcPr>
    </w:tblStylePr>
    <w:tblStylePr w:type="band1Horz">
      <w:tblPr/>
      <w:tcPr>
        <w:tcBorders>
          <w:top w:val="nil"/>
          <w:bottom w:val="nil"/>
          <w:insideH w:val="nil"/>
          <w:insideV w:val="nil"/>
        </w:tcBorders>
        <w:shd w:val="clear" w:color="auto" w:fill="FDDAC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2">
    <w:name w:val="Medium Grid 1"/>
    <w:basedOn w:val="88"/>
    <w:semiHidden/>
    <w:unhideWhenUsed/>
    <w:uiPriority w:val="0"/>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83">
    <w:name w:val="Medium Grid 1 Accent 1"/>
    <w:basedOn w:val="88"/>
    <w:semiHidden/>
    <w:unhideWhenUsed/>
    <w:uiPriority w:val="0"/>
    <w:pPr>
      <w:spacing w:after="0" w:line="240" w:lineRule="auto"/>
    </w:pPr>
    <w:tblPr>
      <w:tbl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single" w:color="E7046E" w:themeColor="accent1" w:themeTint="BF" w:sz="8" w:space="0"/>
        <w:insideV w:val="single" w:color="E7046E" w:themeColor="accent1" w:themeTint="BF" w:sz="8" w:space="0"/>
      </w:tblBorders>
    </w:tblPr>
    <w:tcPr>
      <w:shd w:val="clear" w:color="auto" w:fill="FDA6CF" w:themeFill="accent1" w:themeFillTint="3F"/>
    </w:tcPr>
    <w:tblStylePr w:type="firstRow">
      <w:rPr>
        <w:b/>
        <w:bCs/>
      </w:rPr>
    </w:tblStylePr>
    <w:tblStylePr w:type="lastRow">
      <w:rPr>
        <w:b/>
        <w:bCs/>
      </w:rPr>
      <w:tblPr/>
      <w:tcPr>
        <w:tcBorders>
          <w:top w:val="single" w:color="E7046E" w:themeColor="accent1" w:themeTint="BF" w:sz="18" w:space="0"/>
        </w:tcBorders>
      </w:tcPr>
    </w:tblStylePr>
    <w:tblStylePr w:type="firstCol">
      <w:rPr>
        <w:b/>
        <w:bCs/>
      </w:rPr>
    </w:tblStylePr>
    <w:tblStylePr w:type="lastCol">
      <w:rPr>
        <w:b/>
        <w:bCs/>
      </w:rPr>
    </w:tblStylePr>
    <w:tblStylePr w:type="band1Vert">
      <w:tblPr/>
      <w:tcPr>
        <w:shd w:val="clear" w:color="auto" w:fill="FB4C9E" w:themeFill="accent1" w:themeFillTint="7F"/>
      </w:tcPr>
    </w:tblStylePr>
    <w:tblStylePr w:type="band1Horz">
      <w:tblPr/>
      <w:tcPr>
        <w:shd w:val="clear" w:color="auto" w:fill="FB4C9E" w:themeFill="accent1" w:themeFillTint="7F"/>
      </w:tcPr>
    </w:tblStylePr>
  </w:style>
  <w:style w:type="table" w:styleId="184">
    <w:name w:val="Medium Grid 1 Accent 2"/>
    <w:basedOn w:val="88"/>
    <w:semiHidden/>
    <w:unhideWhenUsed/>
    <w:uiPriority w:val="0"/>
    <w:pPr>
      <w:spacing w:after="0" w:line="240" w:lineRule="auto"/>
    </w:pPr>
    <w:tblPr>
      <w:tbl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single" w:color="49C7E9" w:themeColor="accent2" w:themeTint="BF" w:sz="8" w:space="0"/>
        <w:insideV w:val="single" w:color="49C7E9" w:themeColor="accent2" w:themeTint="BF" w:sz="8" w:space="0"/>
      </w:tblBorders>
    </w:tblPr>
    <w:tcPr>
      <w:shd w:val="clear" w:color="auto" w:fill="C3ECF8" w:themeFill="accent2" w:themeFillTint="3F"/>
    </w:tcPr>
    <w:tblStylePr w:type="firstRow">
      <w:rPr>
        <w:b/>
        <w:bCs/>
      </w:rPr>
    </w:tblStylePr>
    <w:tblStylePr w:type="lastRow">
      <w:rPr>
        <w:b/>
        <w:bCs/>
      </w:rPr>
      <w:tblPr/>
      <w:tcPr>
        <w:tcBorders>
          <w:top w:val="single" w:color="49C7E9" w:themeColor="accent2" w:themeTint="BF" w:sz="18" w:space="0"/>
        </w:tcBorders>
      </w:tcPr>
    </w:tblStylePr>
    <w:tblStylePr w:type="firstCol">
      <w:rPr>
        <w:b/>
        <w:bCs/>
      </w:rPr>
    </w:tblStylePr>
    <w:tblStylePr w:type="lastCol">
      <w:rPr>
        <w:b/>
        <w:bCs/>
      </w:rPr>
    </w:tblStylePr>
    <w:tblStylePr w:type="band1Vert">
      <w:tblPr/>
      <w:tcPr>
        <w:shd w:val="clear" w:color="auto" w:fill="86DAF0" w:themeFill="accent2" w:themeFillTint="7F"/>
      </w:tcPr>
    </w:tblStylePr>
    <w:tblStylePr w:type="band1Horz">
      <w:tblPr/>
      <w:tcPr>
        <w:shd w:val="clear" w:color="auto" w:fill="86DAF0" w:themeFill="accent2" w:themeFillTint="7F"/>
      </w:tcPr>
    </w:tblStylePr>
  </w:style>
  <w:style w:type="table" w:styleId="185">
    <w:name w:val="Medium Grid 1 Accent 3"/>
    <w:basedOn w:val="88"/>
    <w:semiHidden/>
    <w:unhideWhenUsed/>
    <w:uiPriority w:val="0"/>
    <w:pPr>
      <w:spacing w:after="0" w:line="240" w:lineRule="auto"/>
    </w:pPr>
    <w:tblPr>
      <w:tbl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single" w:color="9FC67B" w:themeColor="accent3" w:themeTint="BF" w:sz="8" w:space="0"/>
        <w:insideV w:val="single" w:color="9FC67B" w:themeColor="accent3" w:themeTint="BF" w:sz="8" w:space="0"/>
      </w:tblBorders>
    </w:tblPr>
    <w:tcPr>
      <w:shd w:val="clear" w:color="auto" w:fill="DFECD3" w:themeFill="accent3" w:themeFillTint="3F"/>
    </w:tcPr>
    <w:tblStylePr w:type="firstRow">
      <w:rPr>
        <w:b/>
        <w:bCs/>
      </w:rPr>
    </w:tblStylePr>
    <w:tblStylePr w:type="lastRow">
      <w:rPr>
        <w:b/>
        <w:bCs/>
      </w:rPr>
      <w:tblPr/>
      <w:tcPr>
        <w:tcBorders>
          <w:top w:val="single" w:color="9FC67B" w:themeColor="accent3" w:themeTint="BF" w:sz="18" w:space="0"/>
        </w:tcBorders>
      </w:tcPr>
    </w:tblStylePr>
    <w:tblStylePr w:type="firstCol">
      <w:rPr>
        <w:b/>
        <w:bCs/>
      </w:rPr>
    </w:tblStylePr>
    <w:tblStylePr w:type="lastCol">
      <w:rPr>
        <w:b/>
        <w:bCs/>
      </w:rPr>
    </w:tblStylePr>
    <w:tblStylePr w:type="band1Vert">
      <w:tblPr/>
      <w:tcPr>
        <w:shd w:val="clear" w:color="auto" w:fill="BFD9A7" w:themeFill="accent3" w:themeFillTint="7F"/>
      </w:tcPr>
    </w:tblStylePr>
    <w:tblStylePr w:type="band1Horz">
      <w:tblPr/>
      <w:tcPr>
        <w:shd w:val="clear" w:color="auto" w:fill="BFD9A7" w:themeFill="accent3" w:themeFillTint="7F"/>
      </w:tcPr>
    </w:tblStylePr>
  </w:style>
  <w:style w:type="table" w:styleId="186">
    <w:name w:val="Medium Grid 1 Accent 4"/>
    <w:basedOn w:val="88"/>
    <w:semiHidden/>
    <w:unhideWhenUsed/>
    <w:uiPriority w:val="0"/>
    <w:pPr>
      <w:spacing w:after="0" w:line="240" w:lineRule="auto"/>
    </w:pPr>
    <w:tblPr>
      <w:tbl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single" w:color="955FC3" w:themeColor="accent4" w:themeTint="BF" w:sz="8" w:space="0"/>
        <w:insideV w:val="single" w:color="955FC3" w:themeColor="accent4" w:themeTint="BF" w:sz="8" w:space="0"/>
      </w:tblBorders>
    </w:tblPr>
    <w:tcPr>
      <w:shd w:val="clear" w:color="auto" w:fill="DCCAEB" w:themeFill="accent4" w:themeFillTint="3F"/>
    </w:tcPr>
    <w:tblStylePr w:type="firstRow">
      <w:rPr>
        <w:b/>
        <w:bCs/>
      </w:rPr>
    </w:tblStylePr>
    <w:tblStylePr w:type="lastRow">
      <w:rPr>
        <w:b/>
        <w:bCs/>
      </w:rPr>
      <w:tblPr/>
      <w:tcPr>
        <w:tcBorders>
          <w:top w:val="single" w:color="955FC3" w:themeColor="accent4" w:themeTint="BF" w:sz="18" w:space="0"/>
        </w:tcBorders>
      </w:tcPr>
    </w:tblStylePr>
    <w:tblStylePr w:type="firstCol">
      <w:rPr>
        <w:b/>
        <w:bCs/>
      </w:rPr>
    </w:tblStylePr>
    <w:tblStylePr w:type="lastCol">
      <w:rPr>
        <w:b/>
        <w:bCs/>
      </w:rPr>
    </w:tblStylePr>
    <w:tblStylePr w:type="band1Vert">
      <w:tblPr/>
      <w:tcPr>
        <w:shd w:val="clear" w:color="auto" w:fill="B994D7" w:themeFill="accent4" w:themeFillTint="7F"/>
      </w:tcPr>
    </w:tblStylePr>
    <w:tblStylePr w:type="band1Horz">
      <w:tblPr/>
      <w:tcPr>
        <w:shd w:val="clear" w:color="auto" w:fill="B994D7" w:themeFill="accent4" w:themeFillTint="7F"/>
      </w:tcPr>
    </w:tblStylePr>
  </w:style>
  <w:style w:type="table" w:styleId="187">
    <w:name w:val="Medium Grid 1 Accent 5"/>
    <w:basedOn w:val="88"/>
    <w:semiHidden/>
    <w:unhideWhenUsed/>
    <w:uiPriority w:val="0"/>
    <w:pPr>
      <w:spacing w:after="0" w:line="240" w:lineRule="auto"/>
    </w:pPr>
    <w:tblPr>
      <w:tbl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single" w:color="0000DF" w:themeColor="accent5" w:themeTint="BF" w:sz="8" w:space="0"/>
        <w:insideV w:val="single" w:color="0000DF" w:themeColor="accent5" w:themeTint="BF" w:sz="8" w:space="0"/>
      </w:tblBorders>
    </w:tblPr>
    <w:tcPr>
      <w:shd w:val="clear" w:color="auto" w:fill="A0A0FF" w:themeFill="accent5" w:themeFillTint="3F"/>
    </w:tcPr>
    <w:tblStylePr w:type="firstRow">
      <w:rPr>
        <w:b/>
        <w:bCs/>
      </w:rPr>
    </w:tblStylePr>
    <w:tblStylePr w:type="lastRow">
      <w:rPr>
        <w:b/>
        <w:bCs/>
      </w:rPr>
      <w:tblPr/>
      <w:tcPr>
        <w:tcBorders>
          <w:top w:val="single" w:color="0000DF" w:themeColor="accent5" w:themeTint="BF" w:sz="18" w:space="0"/>
        </w:tcBorders>
      </w:tcPr>
    </w:tblStylePr>
    <w:tblStylePr w:type="firstCol">
      <w:rPr>
        <w:b/>
        <w:bCs/>
      </w:rPr>
    </w:tblStylePr>
    <w:tblStylePr w:type="lastCol">
      <w:rPr>
        <w:b/>
        <w:bCs/>
      </w:rPr>
    </w:tblStylePr>
    <w:tblStylePr w:type="band1Vert">
      <w:tblPr/>
      <w:tcPr>
        <w:shd w:val="clear" w:color="auto" w:fill="4040FF" w:themeFill="accent5" w:themeFillTint="7F"/>
      </w:tcPr>
    </w:tblStylePr>
    <w:tblStylePr w:type="band1Horz">
      <w:tblPr/>
      <w:tcPr>
        <w:shd w:val="clear" w:color="auto" w:fill="4040FF" w:themeFill="accent5" w:themeFillTint="7F"/>
      </w:tcPr>
    </w:tblStylePr>
  </w:style>
  <w:style w:type="table" w:styleId="188">
    <w:name w:val="Medium Grid 1 Accent 6"/>
    <w:basedOn w:val="88"/>
    <w:semiHidden/>
    <w:unhideWhenUsed/>
    <w:uiPriority w:val="0"/>
    <w:pPr>
      <w:spacing w:after="0" w:line="240" w:lineRule="auto"/>
    </w:pPr>
    <w:tblPr>
      <w:tbl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single" w:color="F9915D" w:themeColor="accent6" w:themeTint="BF" w:sz="8" w:space="0"/>
        <w:insideV w:val="single" w:color="F9915D" w:themeColor="accent6" w:themeTint="BF" w:sz="8" w:space="0"/>
      </w:tblBorders>
    </w:tblPr>
    <w:tcPr>
      <w:shd w:val="clear" w:color="auto" w:fill="FDDAC9" w:themeFill="accent6" w:themeFillTint="3F"/>
    </w:tcPr>
    <w:tblStylePr w:type="firstRow">
      <w:rPr>
        <w:b/>
        <w:bCs/>
      </w:rPr>
    </w:tblStylePr>
    <w:tblStylePr w:type="lastRow">
      <w:rPr>
        <w:b/>
        <w:bCs/>
      </w:rPr>
      <w:tblPr/>
      <w:tcPr>
        <w:tcBorders>
          <w:top w:val="single" w:color="F9915D" w:themeColor="accent6" w:themeTint="BF" w:sz="18" w:space="0"/>
        </w:tcBorders>
      </w:tcPr>
    </w:tblStylePr>
    <w:tblStylePr w:type="firstCol">
      <w:rPr>
        <w:b/>
        <w:bCs/>
      </w:rPr>
    </w:tblStylePr>
    <w:tblStylePr w:type="lastCol">
      <w:rPr>
        <w:b/>
        <w:bCs/>
      </w:rPr>
    </w:tblStylePr>
    <w:tblStylePr w:type="band1Vert">
      <w:tblPr/>
      <w:tcPr>
        <w:shd w:val="clear" w:color="auto" w:fill="FBB693" w:themeFill="accent6" w:themeFillTint="7F"/>
      </w:tcPr>
    </w:tblStylePr>
    <w:tblStylePr w:type="band1Horz">
      <w:tblPr/>
      <w:tcPr>
        <w:shd w:val="clear" w:color="auto" w:fill="FBB693" w:themeFill="accent6" w:themeFillTint="7F"/>
      </w:tcPr>
    </w:tblStylePr>
  </w:style>
  <w:style w:type="table" w:styleId="189">
    <w:name w:val="Medium Grid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90">
    <w:name w:val="Medium Grid 2 Accent 1"/>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E0344" w:themeColor="accent1" w:sz="8" w:space="0"/>
        <w:left w:val="single" w:color="8E0344" w:themeColor="accent1" w:sz="8" w:space="0"/>
        <w:bottom w:val="single" w:color="8E0344" w:themeColor="accent1" w:sz="8" w:space="0"/>
        <w:right w:val="single" w:color="8E0344" w:themeColor="accent1" w:sz="8" w:space="0"/>
        <w:insideH w:val="single" w:color="8E0344" w:themeColor="accent1" w:sz="8" w:space="0"/>
        <w:insideV w:val="single" w:color="8E0344" w:themeColor="accent1" w:sz="8" w:space="0"/>
      </w:tblBorders>
    </w:tblPr>
    <w:tcPr>
      <w:shd w:val="clear" w:color="auto" w:fill="FDA6CF" w:themeFill="accent1" w:themeFillTint="3F"/>
    </w:tcPr>
    <w:tblStylePr w:type="firstRow">
      <w:rPr>
        <w:b/>
        <w:bCs/>
        <w:color w:val="000000" w:themeColor="text1"/>
        <w14:textFill>
          <w14:solidFill>
            <w14:schemeClr w14:val="tx1"/>
          </w14:solidFill>
        </w14:textFill>
      </w:rPr>
      <w:tblPr/>
      <w:tcPr>
        <w:shd w:val="clear" w:color="auto" w:fill="FEDBEB"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B7D8" w:themeFill="accent1" w:themeFillTint="33"/>
      </w:tcPr>
    </w:tblStylePr>
    <w:tblStylePr w:type="band1Vert">
      <w:tblPr/>
      <w:tcPr>
        <w:shd w:val="clear" w:color="auto" w:fill="FB4C9E" w:themeFill="accent1" w:themeFillTint="7F"/>
      </w:tcPr>
    </w:tblStylePr>
    <w:tblStylePr w:type="band1Horz">
      <w:tblPr/>
      <w:tcPr>
        <w:tcBorders>
          <w:insideH w:val="single" w:sz="6" w:space="0"/>
          <w:insideV w:val="single" w:sz="6" w:space="0"/>
        </w:tcBorders>
        <w:shd w:val="clear" w:color="auto" w:fill="FB4C9E" w:themeFill="accent1" w:themeFillTint="7F"/>
      </w:tcPr>
    </w:tblStylePr>
    <w:tblStylePr w:type="nwCell">
      <w:tblPr/>
      <w:tcPr>
        <w:shd w:val="clear" w:color="auto" w:fill="FFFFFF" w:themeFill="background1"/>
      </w:tcPr>
    </w:tblStylePr>
  </w:style>
  <w:style w:type="table" w:styleId="191">
    <w:name w:val="Medium Grid 2 Accen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19AED7" w:themeColor="accent2" w:sz="8" w:space="0"/>
        <w:left w:val="single" w:color="19AED7" w:themeColor="accent2" w:sz="8" w:space="0"/>
        <w:bottom w:val="single" w:color="19AED7" w:themeColor="accent2" w:sz="8" w:space="0"/>
        <w:right w:val="single" w:color="19AED7" w:themeColor="accent2" w:sz="8" w:space="0"/>
        <w:insideH w:val="single" w:color="19AED7" w:themeColor="accent2" w:sz="8" w:space="0"/>
        <w:insideV w:val="single" w:color="19AED7" w:themeColor="accent2" w:sz="8" w:space="0"/>
      </w:tblBorders>
    </w:tblPr>
    <w:tcPr>
      <w:shd w:val="clear" w:color="auto" w:fill="C3ECF8" w:themeFill="accent2" w:themeFillTint="3F"/>
    </w:tcPr>
    <w:tblStylePr w:type="firstRow">
      <w:rPr>
        <w:b/>
        <w:bCs/>
        <w:color w:val="000000" w:themeColor="text1"/>
        <w14:textFill>
          <w14:solidFill>
            <w14:schemeClr w14:val="tx1"/>
          </w14:solidFill>
        </w14:textFill>
      </w:rPr>
      <w:tblPr/>
      <w:tcPr>
        <w:shd w:val="clear" w:color="auto" w:fill="E7F7FC"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EF0F9" w:themeFill="accent2" w:themeFillTint="33"/>
      </w:tcPr>
    </w:tblStylePr>
    <w:tblStylePr w:type="band1Vert">
      <w:tblPr/>
      <w:tcPr>
        <w:shd w:val="clear" w:color="auto" w:fill="86DAF0" w:themeFill="accent2" w:themeFillTint="7F"/>
      </w:tcPr>
    </w:tblStylePr>
    <w:tblStylePr w:type="band1Horz">
      <w:tblPr/>
      <w:tcPr>
        <w:tcBorders>
          <w:insideH w:val="single" w:sz="6" w:space="0"/>
          <w:insideV w:val="single" w:sz="6" w:space="0"/>
        </w:tcBorders>
        <w:shd w:val="clear" w:color="auto" w:fill="86DAF0" w:themeFill="accent2" w:themeFillTint="7F"/>
      </w:tcPr>
    </w:tblStylePr>
    <w:tblStylePr w:type="nwCell">
      <w:tblPr/>
      <w:tcPr>
        <w:shd w:val="clear" w:color="auto" w:fill="FFFFFF" w:themeFill="background1"/>
      </w:tcPr>
    </w:tblStylePr>
  </w:style>
  <w:style w:type="table" w:styleId="192">
    <w:name w:val="Medium Grid 2 Accent 3"/>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0B350" w:themeColor="accent3" w:sz="8" w:space="0"/>
        <w:left w:val="single" w:color="80B350" w:themeColor="accent3" w:sz="8" w:space="0"/>
        <w:bottom w:val="single" w:color="80B350" w:themeColor="accent3" w:sz="8" w:space="0"/>
        <w:right w:val="single" w:color="80B350" w:themeColor="accent3" w:sz="8" w:space="0"/>
        <w:insideH w:val="single" w:color="80B350" w:themeColor="accent3" w:sz="8" w:space="0"/>
        <w:insideV w:val="single" w:color="80B350" w:themeColor="accent3" w:sz="8" w:space="0"/>
      </w:tblBorders>
    </w:tblPr>
    <w:tcPr>
      <w:shd w:val="clear" w:color="auto" w:fill="DFECD3" w:themeFill="accent3" w:themeFillTint="3F"/>
    </w:tcPr>
    <w:tblStylePr w:type="firstRow">
      <w:rPr>
        <w:b/>
        <w:bCs/>
        <w:color w:val="000000" w:themeColor="text1"/>
        <w14:textFill>
          <w14:solidFill>
            <w14:schemeClr w14:val="tx1"/>
          </w14:solidFill>
        </w14:textFill>
      </w:rPr>
      <w:tblPr/>
      <w:tcPr>
        <w:shd w:val="clear" w:color="auto" w:fill="F2F7ED"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EFDB" w:themeFill="accent3" w:themeFillTint="33"/>
      </w:tcPr>
    </w:tblStylePr>
    <w:tblStylePr w:type="band1Vert">
      <w:tblPr/>
      <w:tcPr>
        <w:shd w:val="clear" w:color="auto" w:fill="BFD9A7" w:themeFill="accent3" w:themeFillTint="7F"/>
      </w:tcPr>
    </w:tblStylePr>
    <w:tblStylePr w:type="band1Horz">
      <w:tblPr/>
      <w:tcPr>
        <w:tcBorders>
          <w:insideH w:val="single" w:sz="6" w:space="0"/>
          <w:insideV w:val="single" w:sz="6" w:space="0"/>
        </w:tcBorders>
        <w:shd w:val="clear" w:color="auto" w:fill="BFD9A7" w:themeFill="accent3" w:themeFillTint="7F"/>
      </w:tcPr>
    </w:tblStylePr>
    <w:tblStylePr w:type="nwCell">
      <w:tblPr/>
      <w:tcPr>
        <w:shd w:val="clear" w:color="auto" w:fill="FFFFFF" w:themeFill="background1"/>
      </w:tcPr>
    </w:tblStylePr>
  </w:style>
  <w:style w:type="table" w:styleId="193">
    <w:name w:val="Medium Grid 2 Accent 4"/>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713B9E" w:themeColor="accent4" w:sz="8" w:space="0"/>
        <w:left w:val="single" w:color="713B9E" w:themeColor="accent4" w:sz="8" w:space="0"/>
        <w:bottom w:val="single" w:color="713B9E" w:themeColor="accent4" w:sz="8" w:space="0"/>
        <w:right w:val="single" w:color="713B9E" w:themeColor="accent4" w:sz="8" w:space="0"/>
        <w:insideH w:val="single" w:color="713B9E" w:themeColor="accent4" w:sz="8" w:space="0"/>
        <w:insideV w:val="single" w:color="713B9E" w:themeColor="accent4" w:sz="8" w:space="0"/>
      </w:tblBorders>
    </w:tblPr>
    <w:tcPr>
      <w:shd w:val="clear" w:color="auto" w:fill="DCCAEB" w:themeFill="accent4" w:themeFillTint="3F"/>
    </w:tcPr>
    <w:tblStylePr w:type="firstRow">
      <w:rPr>
        <w:b/>
        <w:bCs/>
        <w:color w:val="000000" w:themeColor="text1"/>
        <w14:textFill>
          <w14:solidFill>
            <w14:schemeClr w14:val="tx1"/>
          </w14:solidFill>
        </w14:textFill>
      </w:rPr>
      <w:tblPr/>
      <w:tcPr>
        <w:shd w:val="clear" w:color="auto" w:fill="F1EAF7"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2D4EF" w:themeFill="accent4" w:themeFillTint="33"/>
      </w:tcPr>
    </w:tblStylePr>
    <w:tblStylePr w:type="band1Vert">
      <w:tblPr/>
      <w:tcPr>
        <w:shd w:val="clear" w:color="auto" w:fill="B994D7" w:themeFill="accent4" w:themeFillTint="7F"/>
      </w:tcPr>
    </w:tblStylePr>
    <w:tblStylePr w:type="band1Horz">
      <w:tblPr/>
      <w:tcPr>
        <w:tcBorders>
          <w:insideH w:val="single" w:sz="6" w:space="0"/>
          <w:insideV w:val="single" w:sz="6" w:space="0"/>
        </w:tcBorders>
        <w:shd w:val="clear" w:color="auto" w:fill="B994D7" w:themeFill="accent4" w:themeFillTint="7F"/>
      </w:tcPr>
    </w:tblStylePr>
    <w:tblStylePr w:type="nwCell">
      <w:tblPr/>
      <w:tcPr>
        <w:shd w:val="clear" w:color="auto" w:fill="FFFFFF" w:themeFill="background1"/>
      </w:tcPr>
    </w:tblStylePr>
  </w:style>
  <w:style w:type="table" w:styleId="194">
    <w:name w:val="Medium Grid 2 Accent 5"/>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80" w:themeColor="accent5" w:sz="8" w:space="0"/>
        <w:left w:val="single" w:color="000080" w:themeColor="accent5" w:sz="8" w:space="0"/>
        <w:bottom w:val="single" w:color="000080" w:themeColor="accent5" w:sz="8" w:space="0"/>
        <w:right w:val="single" w:color="000080" w:themeColor="accent5" w:sz="8" w:space="0"/>
        <w:insideH w:val="single" w:color="000080" w:themeColor="accent5" w:sz="8" w:space="0"/>
        <w:insideV w:val="single" w:color="000080" w:themeColor="accent5" w:sz="8" w:space="0"/>
      </w:tblBorders>
    </w:tblPr>
    <w:tcPr>
      <w:shd w:val="clear" w:color="auto" w:fill="A0A0FF" w:themeFill="accent5" w:themeFillTint="3F"/>
    </w:tcPr>
    <w:tblStylePr w:type="firstRow">
      <w:rPr>
        <w:b/>
        <w:bCs/>
        <w:color w:val="000000" w:themeColor="text1"/>
        <w14:textFill>
          <w14:solidFill>
            <w14:schemeClr w14:val="tx1"/>
          </w14:solidFill>
        </w14:textFill>
      </w:rPr>
      <w:tblPr/>
      <w:tcPr>
        <w:shd w:val="clear" w:color="auto" w:fill="D9D9FF"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B2B2FE" w:themeFill="accent5" w:themeFillTint="33"/>
      </w:tcPr>
    </w:tblStylePr>
    <w:tblStylePr w:type="band1Vert">
      <w:tblPr/>
      <w:tcPr>
        <w:shd w:val="clear" w:color="auto" w:fill="4040FF" w:themeFill="accent5" w:themeFillTint="7F"/>
      </w:tcPr>
    </w:tblStylePr>
    <w:tblStylePr w:type="band1Horz">
      <w:tblPr/>
      <w:tcPr>
        <w:tcBorders>
          <w:insideH w:val="single" w:sz="6" w:space="0"/>
          <w:insideV w:val="single" w:sz="6" w:space="0"/>
        </w:tcBorders>
        <w:shd w:val="clear" w:color="auto" w:fill="4040FF" w:themeFill="accent5" w:themeFillTint="7F"/>
      </w:tcPr>
    </w:tblStylePr>
    <w:tblStylePr w:type="nwCell">
      <w:tblPr/>
      <w:tcPr>
        <w:shd w:val="clear" w:color="auto" w:fill="FFFFFF" w:themeFill="background1"/>
      </w:tcPr>
    </w:tblStylePr>
  </w:style>
  <w:style w:type="table" w:styleId="195">
    <w:name w:val="Medium Grid 2 Accent 6"/>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F76D28" w:themeColor="accent6" w:sz="8" w:space="0"/>
        <w:left w:val="single" w:color="F76D28" w:themeColor="accent6" w:sz="8" w:space="0"/>
        <w:bottom w:val="single" w:color="F76D28" w:themeColor="accent6" w:sz="8" w:space="0"/>
        <w:right w:val="single" w:color="F76D28" w:themeColor="accent6" w:sz="8" w:space="0"/>
        <w:insideH w:val="single" w:color="F76D28" w:themeColor="accent6" w:sz="8" w:space="0"/>
        <w:insideV w:val="single" w:color="F76D28" w:themeColor="accent6" w:sz="8" w:space="0"/>
      </w:tblBorders>
    </w:tblPr>
    <w:tcPr>
      <w:shd w:val="clear" w:color="auto" w:fill="FDDAC9" w:themeFill="accent6" w:themeFillTint="3F"/>
    </w:tcPr>
    <w:tblStylePr w:type="firstRow">
      <w:rPr>
        <w:b/>
        <w:bCs/>
        <w:color w:val="000000" w:themeColor="text1"/>
        <w14:textFill>
          <w14:solidFill>
            <w14:schemeClr w14:val="tx1"/>
          </w14:solidFill>
        </w14:textFill>
      </w:rPr>
      <w:tblPr/>
      <w:tcPr>
        <w:shd w:val="clear" w:color="auto" w:fill="FEF0E9"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1D3" w:themeFill="accent6" w:themeFillTint="33"/>
      </w:tcPr>
    </w:tblStylePr>
    <w:tblStylePr w:type="band1Vert">
      <w:tblPr/>
      <w:tcPr>
        <w:shd w:val="clear" w:color="auto" w:fill="FBB693" w:themeFill="accent6" w:themeFillTint="7F"/>
      </w:tcPr>
    </w:tblStylePr>
    <w:tblStylePr w:type="band1Horz">
      <w:tblPr/>
      <w:tcPr>
        <w:tcBorders>
          <w:insideH w:val="single" w:sz="6" w:space="0"/>
          <w:insideV w:val="single" w:sz="6" w:space="0"/>
        </w:tcBorders>
        <w:shd w:val="clear" w:color="auto" w:fill="FBB693" w:themeFill="accent6" w:themeFillTint="7F"/>
      </w:tcPr>
    </w:tblStylePr>
    <w:tblStylePr w:type="nwCell">
      <w:tblPr/>
      <w:tcPr>
        <w:shd w:val="clear" w:color="auto" w:fill="FFFFFF" w:themeFill="background1"/>
      </w:tcPr>
    </w:tblStylePr>
  </w:style>
  <w:style w:type="table" w:styleId="196">
    <w:name w:val="Medium Grid 3"/>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97">
    <w:name w:val="Medium Grid 3 Accent 1"/>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A6CF"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E0344"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E0344"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E0344"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E0344"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4C9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4C9E" w:themeFill="accent1" w:themeFillTint="7F"/>
      </w:tcPr>
    </w:tblStylePr>
  </w:style>
  <w:style w:type="table" w:styleId="198">
    <w:name w:val="Medium Grid 3 Accent 2"/>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3ECF8"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19AED7"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19AED7"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19AED7"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19AED7"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6DAF0"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86DAF0" w:themeFill="accent2" w:themeFillTint="7F"/>
      </w:tcPr>
    </w:tblStylePr>
  </w:style>
  <w:style w:type="table" w:styleId="199">
    <w:name w:val="Medium Grid 3 Accent 3"/>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ECD3"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B350"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B350"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B350"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B35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D9A7"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D9A7" w:themeFill="accent3" w:themeFillTint="7F"/>
      </w:tcPr>
    </w:tblStylePr>
  </w:style>
  <w:style w:type="table" w:styleId="200">
    <w:name w:val="Medium Grid 3 Accent 4"/>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CCAEB"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713B9E"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713B9E"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713B9E"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713B9E"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994D7"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994D7" w:themeFill="accent4" w:themeFillTint="7F"/>
      </w:tcPr>
    </w:tblStylePr>
  </w:style>
  <w:style w:type="table" w:styleId="201">
    <w:name w:val="Medium Grid 3 Accent 5"/>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0A0FF"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80"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80"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80"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8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4040FF"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4040FF" w:themeFill="accent5" w:themeFillTint="7F"/>
      </w:tcPr>
    </w:tblStylePr>
  </w:style>
  <w:style w:type="table" w:styleId="202">
    <w:name w:val="Medium Grid 3 Accent 6"/>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DAC9"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6D28"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6D28"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6D28"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6D28"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B693"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B693" w:themeFill="accent6" w:themeFillTint="7F"/>
      </w:tcPr>
    </w:tblStylePr>
  </w:style>
  <w:style w:type="table" w:styleId="203">
    <w:name w:val="Dark List"/>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204">
    <w:name w:val="Dark List Accent 1"/>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E0344"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6012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6A0232"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6A0232" w:themeFill="accent1" w:themeFillShade="BF"/>
      </w:tcPr>
    </w:tblStylePr>
    <w:tblStylePr w:type="band1Vert">
      <w:tblPr/>
      <w:tcPr>
        <w:tcBorders>
          <w:top w:val="nil"/>
          <w:left w:val="nil"/>
          <w:bottom w:val="nil"/>
          <w:right w:val="nil"/>
          <w:insideH w:val="nil"/>
          <w:insideV w:val="nil"/>
        </w:tcBorders>
        <w:shd w:val="clear" w:color="auto" w:fill="6A0232" w:themeFill="accent1" w:themeFillShade="BF"/>
      </w:tcPr>
    </w:tblStylePr>
    <w:tblStylePr w:type="band1Horz">
      <w:tblPr/>
      <w:tcPr>
        <w:tcBorders>
          <w:top w:val="nil"/>
          <w:left w:val="nil"/>
          <w:bottom w:val="nil"/>
          <w:right w:val="nil"/>
          <w:insideH w:val="nil"/>
          <w:insideV w:val="nil"/>
        </w:tcBorders>
        <w:shd w:val="clear" w:color="auto" w:fill="6A0232" w:themeFill="accent1" w:themeFillShade="BF"/>
      </w:tcPr>
    </w:tblStylePr>
  </w:style>
  <w:style w:type="table" w:styleId="205">
    <w:name w:val="Dark List Accent 2"/>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19AED7"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C566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1282A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1282A1" w:themeFill="accent2" w:themeFillShade="BF"/>
      </w:tcPr>
    </w:tblStylePr>
    <w:tblStylePr w:type="band1Vert">
      <w:tblPr/>
      <w:tcPr>
        <w:tcBorders>
          <w:top w:val="nil"/>
          <w:left w:val="nil"/>
          <w:bottom w:val="nil"/>
          <w:right w:val="nil"/>
          <w:insideH w:val="nil"/>
          <w:insideV w:val="nil"/>
        </w:tcBorders>
        <w:shd w:val="clear" w:color="auto" w:fill="1282A1" w:themeFill="accent2" w:themeFillShade="BF"/>
      </w:tcPr>
    </w:tblStylePr>
    <w:tblStylePr w:type="band1Horz">
      <w:tblPr/>
      <w:tcPr>
        <w:tcBorders>
          <w:top w:val="nil"/>
          <w:left w:val="nil"/>
          <w:bottom w:val="nil"/>
          <w:right w:val="nil"/>
          <w:insideH w:val="nil"/>
          <w:insideV w:val="nil"/>
        </w:tcBorders>
        <w:shd w:val="clear" w:color="auto" w:fill="1282A1" w:themeFill="accent2" w:themeFillShade="BF"/>
      </w:tcPr>
    </w:tblStylePr>
  </w:style>
  <w:style w:type="table" w:styleId="206">
    <w:name w:val="Dark List Accent 3"/>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B35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59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5F873A"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5F873A" w:themeFill="accent3" w:themeFillShade="BF"/>
      </w:tcPr>
    </w:tblStylePr>
    <w:tblStylePr w:type="band1Vert">
      <w:tblPr/>
      <w:tcPr>
        <w:tcBorders>
          <w:top w:val="nil"/>
          <w:left w:val="nil"/>
          <w:bottom w:val="nil"/>
          <w:right w:val="nil"/>
          <w:insideH w:val="nil"/>
          <w:insideV w:val="nil"/>
        </w:tcBorders>
        <w:shd w:val="clear" w:color="auto" w:fill="5F873A" w:themeFill="accent3" w:themeFillShade="BF"/>
      </w:tcPr>
    </w:tblStylePr>
    <w:tblStylePr w:type="band1Horz">
      <w:tblPr/>
      <w:tcPr>
        <w:tcBorders>
          <w:top w:val="nil"/>
          <w:left w:val="nil"/>
          <w:bottom w:val="nil"/>
          <w:right w:val="nil"/>
          <w:insideH w:val="nil"/>
          <w:insideV w:val="nil"/>
        </w:tcBorders>
        <w:shd w:val="clear" w:color="auto" w:fill="5F873A" w:themeFill="accent3" w:themeFillShade="BF"/>
      </w:tcPr>
    </w:tblStylePr>
  </w:style>
  <w:style w:type="table" w:styleId="207">
    <w:name w:val="Dark List Accent 4"/>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713B9E"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81D4E"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42C76"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42C76" w:themeFill="accent4" w:themeFillShade="BF"/>
      </w:tcPr>
    </w:tblStylePr>
    <w:tblStylePr w:type="band1Vert">
      <w:tblPr/>
      <w:tcPr>
        <w:tcBorders>
          <w:top w:val="nil"/>
          <w:left w:val="nil"/>
          <w:bottom w:val="nil"/>
          <w:right w:val="nil"/>
          <w:insideH w:val="nil"/>
          <w:insideV w:val="nil"/>
        </w:tcBorders>
        <w:shd w:val="clear" w:color="auto" w:fill="542C76" w:themeFill="accent4" w:themeFillShade="BF"/>
      </w:tcPr>
    </w:tblStylePr>
    <w:tblStylePr w:type="band1Horz">
      <w:tblPr/>
      <w:tcPr>
        <w:tcBorders>
          <w:top w:val="nil"/>
          <w:left w:val="nil"/>
          <w:bottom w:val="nil"/>
          <w:right w:val="nil"/>
          <w:insideH w:val="nil"/>
          <w:insideV w:val="nil"/>
        </w:tcBorders>
        <w:shd w:val="clear" w:color="auto" w:fill="542C76" w:themeFill="accent4" w:themeFillShade="BF"/>
      </w:tcPr>
    </w:tblStylePr>
  </w:style>
  <w:style w:type="table" w:styleId="208">
    <w:name w:val="Dark List Accent 5"/>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8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3F"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00005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00005F" w:themeFill="accent5" w:themeFillShade="BF"/>
      </w:tcPr>
    </w:tblStylePr>
    <w:tblStylePr w:type="band1Vert">
      <w:tblPr/>
      <w:tcPr>
        <w:tcBorders>
          <w:top w:val="nil"/>
          <w:left w:val="nil"/>
          <w:bottom w:val="nil"/>
          <w:right w:val="nil"/>
          <w:insideH w:val="nil"/>
          <w:insideV w:val="nil"/>
        </w:tcBorders>
        <w:shd w:val="clear" w:color="auto" w:fill="00005F" w:themeFill="accent5" w:themeFillShade="BF"/>
      </w:tcPr>
    </w:tblStylePr>
    <w:tblStylePr w:type="band1Horz">
      <w:tblPr/>
      <w:tcPr>
        <w:tcBorders>
          <w:top w:val="nil"/>
          <w:left w:val="nil"/>
          <w:bottom w:val="nil"/>
          <w:right w:val="nil"/>
          <w:insideH w:val="nil"/>
          <w:insideV w:val="nil"/>
        </w:tcBorders>
        <w:shd w:val="clear" w:color="auto" w:fill="00005F" w:themeFill="accent5" w:themeFillShade="BF"/>
      </w:tcPr>
    </w:tblStylePr>
  </w:style>
  <w:style w:type="table" w:styleId="209">
    <w:name w:val="Dark List Accent 6"/>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6D28"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93105"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CF4A07"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CF4A07" w:themeFill="accent6" w:themeFillShade="BF"/>
      </w:tcPr>
    </w:tblStylePr>
    <w:tblStylePr w:type="band1Vert">
      <w:tblPr/>
      <w:tcPr>
        <w:tcBorders>
          <w:top w:val="nil"/>
          <w:left w:val="nil"/>
          <w:bottom w:val="nil"/>
          <w:right w:val="nil"/>
          <w:insideH w:val="nil"/>
          <w:insideV w:val="nil"/>
        </w:tcBorders>
        <w:shd w:val="clear" w:color="auto" w:fill="CF4A07" w:themeFill="accent6" w:themeFillShade="BF"/>
      </w:tcPr>
    </w:tblStylePr>
    <w:tblStylePr w:type="band1Horz">
      <w:tblPr/>
      <w:tcPr>
        <w:tcBorders>
          <w:top w:val="nil"/>
          <w:left w:val="nil"/>
          <w:bottom w:val="nil"/>
          <w:right w:val="nil"/>
          <w:insideH w:val="nil"/>
          <w:insideV w:val="nil"/>
        </w:tcBorders>
        <w:shd w:val="clear" w:color="auto" w:fill="CF4A07" w:themeFill="accent6" w:themeFillShade="BF"/>
      </w:tcPr>
    </w:tblStylePr>
  </w:style>
  <w:style w:type="table" w:styleId="210">
    <w:name w:val="Colorful Shading"/>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1">
    <w:name w:val="Colorful Shading Accent 1"/>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8E0344" w:themeColor="accent1" w:sz="4" w:space="0"/>
        <w:bottom w:val="single" w:color="8E0344" w:themeColor="accent1" w:sz="4" w:space="0"/>
        <w:right w:val="single" w:color="8E0344" w:themeColor="accent1" w:sz="4" w:space="0"/>
        <w:insideH w:val="single" w:color="FFFFFF" w:themeColor="background1" w:sz="4" w:space="0"/>
        <w:insideV w:val="single" w:color="FFFFFF" w:themeColor="background1" w:sz="4" w:space="0"/>
      </w:tblBorders>
    </w:tblPr>
    <w:tcPr>
      <w:shd w:val="clear" w:color="auto" w:fill="FEDBEB" w:themeFill="accent1"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50128"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50128"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50128" w:themeFill="accent1" w:themeFillShade="99"/>
      </w:tcPr>
    </w:tblStylePr>
    <w:tblStylePr w:type="band1Vert">
      <w:tblPr/>
      <w:tcPr>
        <w:shd w:val="clear" w:color="auto" w:fill="FB70B1" w:themeFill="accent1" w:themeFillTint="66"/>
      </w:tcPr>
    </w:tblStylePr>
    <w:tblStylePr w:type="band1Horz">
      <w:tblPr/>
      <w:tcPr>
        <w:shd w:val="clear" w:color="auto" w:fill="FB4C9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2">
    <w:name w:val="Colorful Shading Accent 2"/>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19AED7" w:themeColor="accent2" w:sz="4" w:space="0"/>
        <w:bottom w:val="single" w:color="19AED7" w:themeColor="accent2" w:sz="4" w:space="0"/>
        <w:right w:val="single" w:color="19AED7" w:themeColor="accent2" w:sz="4" w:space="0"/>
        <w:insideH w:val="single" w:color="FFFFFF" w:themeColor="background1" w:sz="4" w:space="0"/>
        <w:insideV w:val="single" w:color="FFFFFF" w:themeColor="background1" w:sz="4" w:space="0"/>
      </w:tblBorders>
    </w:tblPr>
    <w:tcPr>
      <w:shd w:val="clear" w:color="auto" w:fill="E7F7FC" w:themeFill="accent2"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E6880"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E6880"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E6880" w:themeFill="accent2" w:themeFillShade="99"/>
      </w:tcPr>
    </w:tblStylePr>
    <w:tblStylePr w:type="band1Vert">
      <w:tblPr/>
      <w:tcPr>
        <w:shd w:val="clear" w:color="auto" w:fill="9EE1F3" w:themeFill="accent2" w:themeFillTint="66"/>
      </w:tcPr>
    </w:tblStylePr>
    <w:tblStylePr w:type="band1Horz">
      <w:tblPr/>
      <w:tcPr>
        <w:shd w:val="clear" w:color="auto" w:fill="86DAF0"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3">
    <w:name w:val="Colorful Shading Accent 3"/>
    <w:basedOn w:val="88"/>
    <w:semiHidden/>
    <w:unhideWhenUsed/>
    <w:uiPriority w:val="0"/>
    <w:pPr>
      <w:spacing w:after="0" w:line="240" w:lineRule="auto"/>
    </w:pPr>
    <w:rPr>
      <w:color w:val="000000" w:themeColor="text1"/>
      <w14:textFill>
        <w14:solidFill>
          <w14:schemeClr w14:val="tx1"/>
        </w14:solidFill>
      </w14:textFill>
    </w:rPr>
    <w:tblPr>
      <w:tblBorders>
        <w:top w:val="single" w:color="713B9E" w:themeColor="accent4" w:sz="24" w:space="0"/>
        <w:left w:val="single" w:color="80B350" w:themeColor="accent3" w:sz="4" w:space="0"/>
        <w:bottom w:val="single" w:color="80B350" w:themeColor="accent3" w:sz="4" w:space="0"/>
        <w:right w:val="single" w:color="80B350" w:themeColor="accent3" w:sz="4" w:space="0"/>
        <w:insideH w:val="single" w:color="FFFFFF" w:themeColor="background1" w:sz="4" w:space="0"/>
        <w:insideV w:val="single" w:color="FFFFFF" w:themeColor="background1" w:sz="4" w:space="0"/>
      </w:tblBorders>
    </w:tblPr>
    <w:tcPr>
      <w:shd w:val="clear" w:color="auto" w:fill="F2F7ED" w:themeFill="accent3" w:themeFillTint="19"/>
    </w:tcPr>
    <w:tblStylePr w:type="firstRow">
      <w:rPr>
        <w:b/>
        <w:bCs/>
      </w:rPr>
      <w:tblPr/>
      <w:tcPr>
        <w:tcBorders>
          <w:top w:val="nil"/>
          <w:left w:val="nil"/>
          <w:bottom w:val="single" w:color="713B9E"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6C2F"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6C2F"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6C2F" w:themeFill="accent3" w:themeFillShade="99"/>
      </w:tcPr>
    </w:tblStylePr>
    <w:tblStylePr w:type="band1Vert">
      <w:tblPr/>
      <w:tcPr>
        <w:shd w:val="clear" w:color="auto" w:fill="CCE0B8" w:themeFill="accent3" w:themeFillTint="66"/>
      </w:tcPr>
    </w:tblStylePr>
    <w:tblStylePr w:type="band1Horz">
      <w:tblPr/>
      <w:tcPr>
        <w:shd w:val="clear" w:color="auto" w:fill="BFD9A7" w:themeFill="accent3" w:themeFillTint="7F"/>
      </w:tcPr>
    </w:tblStylePr>
  </w:style>
  <w:style w:type="table" w:styleId="214">
    <w:name w:val="Colorful Shading Accent 4"/>
    <w:basedOn w:val="88"/>
    <w:semiHidden/>
    <w:unhideWhenUsed/>
    <w:uiPriority w:val="0"/>
    <w:pPr>
      <w:spacing w:after="0" w:line="240" w:lineRule="auto"/>
    </w:pPr>
    <w:rPr>
      <w:color w:val="000000" w:themeColor="text1"/>
      <w14:textFill>
        <w14:solidFill>
          <w14:schemeClr w14:val="tx1"/>
        </w14:solidFill>
      </w14:textFill>
    </w:rPr>
    <w:tblPr>
      <w:tblBorders>
        <w:top w:val="single" w:color="80B350" w:themeColor="accent3" w:sz="24" w:space="0"/>
        <w:left w:val="single" w:color="713B9E" w:themeColor="accent4" w:sz="4" w:space="0"/>
        <w:bottom w:val="single" w:color="713B9E" w:themeColor="accent4" w:sz="4" w:space="0"/>
        <w:right w:val="single" w:color="713B9E" w:themeColor="accent4" w:sz="4" w:space="0"/>
        <w:insideH w:val="single" w:color="FFFFFF" w:themeColor="background1" w:sz="4" w:space="0"/>
        <w:insideV w:val="single" w:color="FFFFFF" w:themeColor="background1" w:sz="4" w:space="0"/>
      </w:tblBorders>
    </w:tblPr>
    <w:tcPr>
      <w:shd w:val="clear" w:color="auto" w:fill="F1EAF7" w:themeFill="accent4" w:themeFillTint="19"/>
    </w:tcPr>
    <w:tblStylePr w:type="firstRow">
      <w:rPr>
        <w:b/>
        <w:bCs/>
      </w:rPr>
      <w:tblPr/>
      <w:tcPr>
        <w:tcBorders>
          <w:top w:val="nil"/>
          <w:left w:val="nil"/>
          <w:bottom w:val="single" w:color="80B350"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3235E"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3235E"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3235E" w:themeFill="accent4" w:themeFillShade="99"/>
      </w:tcPr>
    </w:tblStylePr>
    <w:tblStylePr w:type="band1Vert">
      <w:tblPr/>
      <w:tcPr>
        <w:shd w:val="clear" w:color="auto" w:fill="C6A9DF" w:themeFill="accent4" w:themeFillTint="66"/>
      </w:tcPr>
    </w:tblStylePr>
    <w:tblStylePr w:type="band1Horz">
      <w:tblPr/>
      <w:tcPr>
        <w:shd w:val="clear" w:color="auto" w:fill="B994D7"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5">
    <w:name w:val="Colorful Shading Accent 5"/>
    <w:basedOn w:val="88"/>
    <w:semiHidden/>
    <w:unhideWhenUsed/>
    <w:uiPriority w:val="0"/>
    <w:pPr>
      <w:spacing w:after="0" w:line="240" w:lineRule="auto"/>
    </w:pPr>
    <w:rPr>
      <w:color w:val="000000" w:themeColor="text1"/>
      <w14:textFill>
        <w14:solidFill>
          <w14:schemeClr w14:val="tx1"/>
        </w14:solidFill>
      </w14:textFill>
    </w:rPr>
    <w:tblPr>
      <w:tblBorders>
        <w:top w:val="single" w:color="F76D28" w:themeColor="accent6" w:sz="24" w:space="0"/>
        <w:left w:val="single" w:color="000080" w:themeColor="accent5" w:sz="4" w:space="0"/>
        <w:bottom w:val="single" w:color="000080" w:themeColor="accent5" w:sz="4" w:space="0"/>
        <w:right w:val="single" w:color="000080" w:themeColor="accent5" w:sz="4" w:space="0"/>
        <w:insideH w:val="single" w:color="FFFFFF" w:themeColor="background1" w:sz="4" w:space="0"/>
        <w:insideV w:val="single" w:color="FFFFFF" w:themeColor="background1" w:sz="4" w:space="0"/>
      </w:tblBorders>
    </w:tblPr>
    <w:tcPr>
      <w:shd w:val="clear" w:color="auto" w:fill="D9D9FF" w:themeFill="accent5" w:themeFillTint="19"/>
    </w:tcPr>
    <w:tblStylePr w:type="firstRow">
      <w:rPr>
        <w:b/>
        <w:bCs/>
      </w:rPr>
      <w:tblPr/>
      <w:tcPr>
        <w:tcBorders>
          <w:top w:val="nil"/>
          <w:left w:val="nil"/>
          <w:bottom w:val="single" w:color="F76D28"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4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4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4C" w:themeFill="accent5" w:themeFillShade="99"/>
      </w:tcPr>
    </w:tblStylePr>
    <w:tblStylePr w:type="band1Vert">
      <w:tblPr/>
      <w:tcPr>
        <w:shd w:val="clear" w:color="auto" w:fill="6666FF" w:themeFill="accent5" w:themeFillTint="66"/>
      </w:tcPr>
    </w:tblStylePr>
    <w:tblStylePr w:type="band1Horz">
      <w:tblPr/>
      <w:tcPr>
        <w:shd w:val="clear" w:color="auto" w:fill="4040FF"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6">
    <w:name w:val="Colorful Shading Accent 6"/>
    <w:basedOn w:val="88"/>
    <w:semiHidden/>
    <w:unhideWhenUsed/>
    <w:uiPriority w:val="0"/>
    <w:pPr>
      <w:spacing w:after="0" w:line="240" w:lineRule="auto"/>
    </w:pPr>
    <w:rPr>
      <w:color w:val="000000" w:themeColor="text1"/>
      <w14:textFill>
        <w14:solidFill>
          <w14:schemeClr w14:val="tx1"/>
        </w14:solidFill>
      </w14:textFill>
    </w:rPr>
    <w:tblPr>
      <w:tblBorders>
        <w:top w:val="single" w:color="000080" w:themeColor="accent5" w:sz="24" w:space="0"/>
        <w:left w:val="single" w:color="F76D28" w:themeColor="accent6" w:sz="4" w:space="0"/>
        <w:bottom w:val="single" w:color="F76D28" w:themeColor="accent6" w:sz="4" w:space="0"/>
        <w:right w:val="single" w:color="F76D28" w:themeColor="accent6" w:sz="4" w:space="0"/>
        <w:insideH w:val="single" w:color="FFFFFF" w:themeColor="background1" w:sz="4" w:space="0"/>
        <w:insideV w:val="single" w:color="FFFFFF" w:themeColor="background1" w:sz="4" w:space="0"/>
      </w:tblBorders>
    </w:tblPr>
    <w:tcPr>
      <w:shd w:val="clear" w:color="auto" w:fill="FEF0E9" w:themeFill="accent6" w:themeFillTint="19"/>
    </w:tcPr>
    <w:tblStylePr w:type="firstRow">
      <w:rPr>
        <w:b/>
        <w:bCs/>
      </w:rPr>
      <w:tblPr/>
      <w:tcPr>
        <w:tcBorders>
          <w:top w:val="nil"/>
          <w:left w:val="nil"/>
          <w:bottom w:val="single" w:color="000080"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A63B06"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A63B06"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A63B06" w:themeFill="accent6" w:themeFillShade="99"/>
      </w:tcPr>
    </w:tblStylePr>
    <w:tblStylePr w:type="band1Vert">
      <w:tblPr/>
      <w:tcPr>
        <w:shd w:val="clear" w:color="auto" w:fill="FBC4A8" w:themeFill="accent6" w:themeFillTint="66"/>
      </w:tcPr>
    </w:tblStylePr>
    <w:tblStylePr w:type="band1Horz">
      <w:tblPr/>
      <w:tcPr>
        <w:shd w:val="clear" w:color="auto" w:fill="FBB693"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7">
    <w:name w:val="Colorful List"/>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218">
    <w:name w:val="Colorful List Accent 1"/>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EDBEB"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A6CF" w:themeFill="accent1" w:themeFillTint="3F"/>
      </w:tcPr>
    </w:tblStylePr>
    <w:tblStylePr w:type="band1Horz">
      <w:tblPr/>
      <w:tcPr>
        <w:shd w:val="clear" w:color="auto" w:fill="FDB7D8" w:themeFill="accent1" w:themeFillTint="33"/>
      </w:tcPr>
    </w:tblStylePr>
  </w:style>
  <w:style w:type="table" w:styleId="219">
    <w:name w:val="Colorful List Accent 2"/>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E7F7FC"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3ECF8" w:themeFill="accent2" w:themeFillTint="3F"/>
      </w:tcPr>
    </w:tblStylePr>
    <w:tblStylePr w:type="band1Horz">
      <w:tblPr/>
      <w:tcPr>
        <w:shd w:val="clear" w:color="auto" w:fill="CEF0F9" w:themeFill="accent2" w:themeFillTint="33"/>
      </w:tcPr>
    </w:tblStylePr>
  </w:style>
  <w:style w:type="table" w:styleId="220">
    <w:name w:val="Colorful List Accent 3"/>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2F7ED"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5A2F7E" w:themeFill="accent4" w:themeFillShade="CC"/>
      </w:tcPr>
    </w:tblStylePr>
    <w:tblStylePr w:type="lastRow">
      <w:rPr>
        <w:b/>
        <w:bCs/>
        <w:color w:val="5A2F7E"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CD3" w:themeFill="accent3" w:themeFillTint="3F"/>
      </w:tcPr>
    </w:tblStylePr>
    <w:tblStylePr w:type="band1Horz">
      <w:tblPr/>
      <w:tcPr>
        <w:shd w:val="clear" w:color="auto" w:fill="E5EFDB" w:themeFill="accent3" w:themeFillTint="33"/>
      </w:tcPr>
    </w:tblStylePr>
  </w:style>
  <w:style w:type="table" w:styleId="221">
    <w:name w:val="Colorful List Accent 4"/>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1EAF7"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903E" w:themeFill="accent3" w:themeFillShade="CC"/>
      </w:tcPr>
    </w:tblStylePr>
    <w:tblStylePr w:type="lastRow">
      <w:rPr>
        <w:b/>
        <w:bCs/>
        <w:color w:val="66903F"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CAEB" w:themeFill="accent4" w:themeFillTint="3F"/>
      </w:tcPr>
    </w:tblStylePr>
    <w:tblStylePr w:type="band1Horz">
      <w:tblPr/>
      <w:tcPr>
        <w:shd w:val="clear" w:color="auto" w:fill="E2D4EF" w:themeFill="accent4" w:themeFillTint="33"/>
      </w:tcPr>
    </w:tblStylePr>
  </w:style>
  <w:style w:type="table" w:styleId="222">
    <w:name w:val="Colorful List Accent 5"/>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D9D9FF"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D4F08" w:themeFill="accent6" w:themeFillShade="CC"/>
      </w:tcPr>
    </w:tblStylePr>
    <w:tblStylePr w:type="lastRow">
      <w:rPr>
        <w:b/>
        <w:bCs/>
        <w:color w:val="DD4F08"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0A0FF" w:themeFill="accent5" w:themeFillTint="3F"/>
      </w:tcPr>
    </w:tblStylePr>
    <w:tblStylePr w:type="band1Horz">
      <w:tblPr/>
      <w:tcPr>
        <w:shd w:val="clear" w:color="auto" w:fill="B2B2FE" w:themeFill="accent5" w:themeFillTint="33"/>
      </w:tcPr>
    </w:tblStylePr>
  </w:style>
  <w:style w:type="table" w:styleId="223">
    <w:name w:val="Colorful List Accent 6"/>
    <w:basedOn w:val="88"/>
    <w:semiHidden/>
    <w:unhideWhenUsed/>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EF0E9"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000066" w:themeFill="accent5" w:themeFillShade="CC"/>
      </w:tcPr>
    </w:tblStylePr>
    <w:tblStylePr w:type="lastRow">
      <w:rPr>
        <w:b/>
        <w:bCs/>
        <w:color w:val="00006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AC9" w:themeFill="accent6" w:themeFillTint="3F"/>
      </w:tcPr>
    </w:tblStylePr>
    <w:tblStylePr w:type="band1Horz">
      <w:tblPr/>
      <w:tcPr>
        <w:shd w:val="clear" w:color="auto" w:fill="FDE1D3" w:themeFill="accent6" w:themeFillTint="33"/>
      </w:tcPr>
    </w:tblStylePr>
  </w:style>
  <w:style w:type="table" w:styleId="224">
    <w:name w:val="Colorful Grid"/>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225">
    <w:name w:val="Colorful Grid Accent 1"/>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B7D8" w:themeFill="accent1" w:themeFillTint="33"/>
    </w:tcPr>
    <w:tblStylePr w:type="firstRow">
      <w:rPr>
        <w:b/>
        <w:bCs/>
      </w:rPr>
      <w:tblPr/>
      <w:tcPr>
        <w:shd w:val="clear" w:color="auto" w:fill="FB70B1" w:themeFill="accent1" w:themeFillTint="66"/>
      </w:tcPr>
    </w:tblStylePr>
    <w:tblStylePr w:type="lastRow">
      <w:rPr>
        <w:b/>
        <w:bCs/>
        <w:color w:val="000000" w:themeColor="text1"/>
        <w14:textFill>
          <w14:solidFill>
            <w14:schemeClr w14:val="tx1"/>
          </w14:solidFill>
        </w14:textFill>
      </w:rPr>
      <w:tblPr/>
      <w:tcPr>
        <w:shd w:val="clear" w:color="auto" w:fill="FB70B1" w:themeFill="accent1" w:themeFillTint="66"/>
      </w:tcPr>
    </w:tblStylePr>
    <w:tblStylePr w:type="firstCol">
      <w:rPr>
        <w:color w:val="FFFFFF" w:themeColor="background1"/>
        <w14:textFill>
          <w14:solidFill>
            <w14:schemeClr w14:val="bg1"/>
          </w14:solidFill>
        </w14:textFill>
      </w:rPr>
      <w:tblPr/>
      <w:tcPr>
        <w:shd w:val="clear" w:color="auto" w:fill="6A0232" w:themeFill="accent1" w:themeFillShade="BF"/>
      </w:tcPr>
    </w:tblStylePr>
    <w:tblStylePr w:type="lastCol">
      <w:rPr>
        <w:color w:val="FFFFFF" w:themeColor="background1"/>
        <w14:textFill>
          <w14:solidFill>
            <w14:schemeClr w14:val="bg1"/>
          </w14:solidFill>
        </w14:textFill>
      </w:rPr>
      <w:tblPr/>
      <w:tcPr>
        <w:shd w:val="clear" w:color="auto" w:fill="6A0232" w:themeFill="accent1" w:themeFillShade="BF"/>
      </w:tcPr>
    </w:tblStylePr>
    <w:tblStylePr w:type="band1Vert">
      <w:tblPr/>
      <w:tcPr>
        <w:shd w:val="clear" w:color="auto" w:fill="FB4C9E" w:themeFill="accent1" w:themeFillTint="7F"/>
      </w:tcPr>
    </w:tblStylePr>
    <w:tblStylePr w:type="band1Horz">
      <w:tblPr/>
      <w:tcPr>
        <w:shd w:val="clear" w:color="auto" w:fill="FB4C9E" w:themeFill="accent1" w:themeFillTint="7F"/>
      </w:tcPr>
    </w:tblStylePr>
  </w:style>
  <w:style w:type="table" w:styleId="226">
    <w:name w:val="Colorful Grid Accent 2"/>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EF0F9" w:themeFill="accent2" w:themeFillTint="33"/>
    </w:tcPr>
    <w:tblStylePr w:type="firstRow">
      <w:rPr>
        <w:b/>
        <w:bCs/>
      </w:rPr>
      <w:tblPr/>
      <w:tcPr>
        <w:shd w:val="clear" w:color="auto" w:fill="9EE1F3" w:themeFill="accent2" w:themeFillTint="66"/>
      </w:tcPr>
    </w:tblStylePr>
    <w:tblStylePr w:type="lastRow">
      <w:rPr>
        <w:b/>
        <w:bCs/>
        <w:color w:val="000000" w:themeColor="text1"/>
        <w14:textFill>
          <w14:solidFill>
            <w14:schemeClr w14:val="tx1"/>
          </w14:solidFill>
        </w14:textFill>
      </w:rPr>
      <w:tblPr/>
      <w:tcPr>
        <w:shd w:val="clear" w:color="auto" w:fill="9EE1F3" w:themeFill="accent2" w:themeFillTint="66"/>
      </w:tcPr>
    </w:tblStylePr>
    <w:tblStylePr w:type="firstCol">
      <w:rPr>
        <w:color w:val="FFFFFF" w:themeColor="background1"/>
        <w14:textFill>
          <w14:solidFill>
            <w14:schemeClr w14:val="bg1"/>
          </w14:solidFill>
        </w14:textFill>
      </w:rPr>
      <w:tblPr/>
      <w:tcPr>
        <w:shd w:val="clear" w:color="auto" w:fill="1282A1" w:themeFill="accent2" w:themeFillShade="BF"/>
      </w:tcPr>
    </w:tblStylePr>
    <w:tblStylePr w:type="lastCol">
      <w:rPr>
        <w:color w:val="FFFFFF" w:themeColor="background1"/>
        <w14:textFill>
          <w14:solidFill>
            <w14:schemeClr w14:val="bg1"/>
          </w14:solidFill>
        </w14:textFill>
      </w:rPr>
      <w:tblPr/>
      <w:tcPr>
        <w:shd w:val="clear" w:color="auto" w:fill="1282A1" w:themeFill="accent2" w:themeFillShade="BF"/>
      </w:tcPr>
    </w:tblStylePr>
    <w:tblStylePr w:type="band1Vert">
      <w:tblPr/>
      <w:tcPr>
        <w:shd w:val="clear" w:color="auto" w:fill="86DAF0" w:themeFill="accent2" w:themeFillTint="7F"/>
      </w:tcPr>
    </w:tblStylePr>
    <w:tblStylePr w:type="band1Horz">
      <w:tblPr/>
      <w:tcPr>
        <w:shd w:val="clear" w:color="auto" w:fill="86DAF0" w:themeFill="accent2" w:themeFillTint="7F"/>
      </w:tcPr>
    </w:tblStylePr>
  </w:style>
  <w:style w:type="table" w:styleId="227">
    <w:name w:val="Colorful Grid Accent 3"/>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EFDB" w:themeFill="accent3" w:themeFillTint="33"/>
    </w:tcPr>
    <w:tblStylePr w:type="firstRow">
      <w:rPr>
        <w:b/>
        <w:bCs/>
      </w:rPr>
      <w:tblPr/>
      <w:tcPr>
        <w:shd w:val="clear" w:color="auto" w:fill="CCE0B8" w:themeFill="accent3" w:themeFillTint="66"/>
      </w:tcPr>
    </w:tblStylePr>
    <w:tblStylePr w:type="lastRow">
      <w:rPr>
        <w:b/>
        <w:bCs/>
        <w:color w:val="000000" w:themeColor="text1"/>
        <w14:textFill>
          <w14:solidFill>
            <w14:schemeClr w14:val="tx1"/>
          </w14:solidFill>
        </w14:textFill>
      </w:rPr>
      <w:tblPr/>
      <w:tcPr>
        <w:shd w:val="clear" w:color="auto" w:fill="CCE0B8" w:themeFill="accent3" w:themeFillTint="66"/>
      </w:tcPr>
    </w:tblStylePr>
    <w:tblStylePr w:type="firstCol">
      <w:rPr>
        <w:color w:val="FFFFFF" w:themeColor="background1"/>
        <w14:textFill>
          <w14:solidFill>
            <w14:schemeClr w14:val="bg1"/>
          </w14:solidFill>
        </w14:textFill>
      </w:rPr>
      <w:tblPr/>
      <w:tcPr>
        <w:shd w:val="clear" w:color="auto" w:fill="5F873A" w:themeFill="accent3" w:themeFillShade="BF"/>
      </w:tcPr>
    </w:tblStylePr>
    <w:tblStylePr w:type="lastCol">
      <w:rPr>
        <w:color w:val="FFFFFF" w:themeColor="background1"/>
        <w14:textFill>
          <w14:solidFill>
            <w14:schemeClr w14:val="bg1"/>
          </w14:solidFill>
        </w14:textFill>
      </w:rPr>
      <w:tblPr/>
      <w:tcPr>
        <w:shd w:val="clear" w:color="auto" w:fill="5F873A" w:themeFill="accent3" w:themeFillShade="BF"/>
      </w:tcPr>
    </w:tblStylePr>
    <w:tblStylePr w:type="band1Vert">
      <w:tblPr/>
      <w:tcPr>
        <w:shd w:val="clear" w:color="auto" w:fill="BFD9A7" w:themeFill="accent3" w:themeFillTint="7F"/>
      </w:tcPr>
    </w:tblStylePr>
    <w:tblStylePr w:type="band1Horz">
      <w:tblPr/>
      <w:tcPr>
        <w:shd w:val="clear" w:color="auto" w:fill="BFD9A7" w:themeFill="accent3" w:themeFillTint="7F"/>
      </w:tcPr>
    </w:tblStylePr>
  </w:style>
  <w:style w:type="table" w:styleId="228">
    <w:name w:val="Colorful Grid Accent 4"/>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2D4EF" w:themeFill="accent4" w:themeFillTint="33"/>
    </w:tcPr>
    <w:tblStylePr w:type="firstRow">
      <w:rPr>
        <w:b/>
        <w:bCs/>
      </w:rPr>
      <w:tblPr/>
      <w:tcPr>
        <w:shd w:val="clear" w:color="auto" w:fill="C6A9DF" w:themeFill="accent4" w:themeFillTint="66"/>
      </w:tcPr>
    </w:tblStylePr>
    <w:tblStylePr w:type="lastRow">
      <w:rPr>
        <w:b/>
        <w:bCs/>
        <w:color w:val="000000" w:themeColor="text1"/>
        <w14:textFill>
          <w14:solidFill>
            <w14:schemeClr w14:val="tx1"/>
          </w14:solidFill>
        </w14:textFill>
      </w:rPr>
      <w:tblPr/>
      <w:tcPr>
        <w:shd w:val="clear" w:color="auto" w:fill="C6A9DF" w:themeFill="accent4" w:themeFillTint="66"/>
      </w:tcPr>
    </w:tblStylePr>
    <w:tblStylePr w:type="firstCol">
      <w:rPr>
        <w:color w:val="FFFFFF" w:themeColor="background1"/>
        <w14:textFill>
          <w14:solidFill>
            <w14:schemeClr w14:val="bg1"/>
          </w14:solidFill>
        </w14:textFill>
      </w:rPr>
      <w:tblPr/>
      <w:tcPr>
        <w:shd w:val="clear" w:color="auto" w:fill="542C76" w:themeFill="accent4" w:themeFillShade="BF"/>
      </w:tcPr>
    </w:tblStylePr>
    <w:tblStylePr w:type="lastCol">
      <w:rPr>
        <w:color w:val="FFFFFF" w:themeColor="background1"/>
        <w14:textFill>
          <w14:solidFill>
            <w14:schemeClr w14:val="bg1"/>
          </w14:solidFill>
        </w14:textFill>
      </w:rPr>
      <w:tblPr/>
      <w:tcPr>
        <w:shd w:val="clear" w:color="auto" w:fill="542C76" w:themeFill="accent4" w:themeFillShade="BF"/>
      </w:tcPr>
    </w:tblStylePr>
    <w:tblStylePr w:type="band1Vert">
      <w:tblPr/>
      <w:tcPr>
        <w:shd w:val="clear" w:color="auto" w:fill="B994D7" w:themeFill="accent4" w:themeFillTint="7F"/>
      </w:tcPr>
    </w:tblStylePr>
    <w:tblStylePr w:type="band1Horz">
      <w:tblPr/>
      <w:tcPr>
        <w:shd w:val="clear" w:color="auto" w:fill="B994D7" w:themeFill="accent4" w:themeFillTint="7F"/>
      </w:tcPr>
    </w:tblStylePr>
  </w:style>
  <w:style w:type="table" w:styleId="229">
    <w:name w:val="Colorful Grid Accent 5"/>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B2B2FE" w:themeFill="accent5" w:themeFillTint="33"/>
    </w:tcPr>
    <w:tblStylePr w:type="firstRow">
      <w:rPr>
        <w:b/>
        <w:bCs/>
      </w:rPr>
      <w:tblPr/>
      <w:tcPr>
        <w:shd w:val="clear" w:color="auto" w:fill="6666FF" w:themeFill="accent5" w:themeFillTint="66"/>
      </w:tcPr>
    </w:tblStylePr>
    <w:tblStylePr w:type="lastRow">
      <w:rPr>
        <w:b/>
        <w:bCs/>
        <w:color w:val="000000" w:themeColor="text1"/>
        <w14:textFill>
          <w14:solidFill>
            <w14:schemeClr w14:val="tx1"/>
          </w14:solidFill>
        </w14:textFill>
      </w:rPr>
      <w:tblPr/>
      <w:tcPr>
        <w:shd w:val="clear" w:color="auto" w:fill="6666FF" w:themeFill="accent5" w:themeFillTint="66"/>
      </w:tcPr>
    </w:tblStylePr>
    <w:tblStylePr w:type="firstCol">
      <w:rPr>
        <w:color w:val="FFFFFF" w:themeColor="background1"/>
        <w14:textFill>
          <w14:solidFill>
            <w14:schemeClr w14:val="bg1"/>
          </w14:solidFill>
        </w14:textFill>
      </w:rPr>
      <w:tblPr/>
      <w:tcPr>
        <w:shd w:val="clear" w:color="auto" w:fill="00005F" w:themeFill="accent5" w:themeFillShade="BF"/>
      </w:tcPr>
    </w:tblStylePr>
    <w:tblStylePr w:type="lastCol">
      <w:rPr>
        <w:color w:val="FFFFFF" w:themeColor="background1"/>
        <w14:textFill>
          <w14:solidFill>
            <w14:schemeClr w14:val="bg1"/>
          </w14:solidFill>
        </w14:textFill>
      </w:rPr>
      <w:tblPr/>
      <w:tcPr>
        <w:shd w:val="clear" w:color="auto" w:fill="00005F" w:themeFill="accent5" w:themeFillShade="BF"/>
      </w:tcPr>
    </w:tblStylePr>
    <w:tblStylePr w:type="band1Vert">
      <w:tblPr/>
      <w:tcPr>
        <w:shd w:val="clear" w:color="auto" w:fill="4040FF" w:themeFill="accent5" w:themeFillTint="7F"/>
      </w:tcPr>
    </w:tblStylePr>
    <w:tblStylePr w:type="band1Horz">
      <w:tblPr/>
      <w:tcPr>
        <w:shd w:val="clear" w:color="auto" w:fill="4040FF" w:themeFill="accent5" w:themeFillTint="7F"/>
      </w:tcPr>
    </w:tblStylePr>
  </w:style>
  <w:style w:type="table" w:styleId="230">
    <w:name w:val="Colorful Grid Accent 6"/>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1D3" w:themeFill="accent6" w:themeFillTint="33"/>
    </w:tcPr>
    <w:tblStylePr w:type="firstRow">
      <w:rPr>
        <w:b/>
        <w:bCs/>
      </w:rPr>
      <w:tblPr/>
      <w:tcPr>
        <w:shd w:val="clear" w:color="auto" w:fill="FBC4A8" w:themeFill="accent6" w:themeFillTint="66"/>
      </w:tcPr>
    </w:tblStylePr>
    <w:tblStylePr w:type="lastRow">
      <w:rPr>
        <w:b/>
        <w:bCs/>
        <w:color w:val="000000" w:themeColor="text1"/>
        <w14:textFill>
          <w14:solidFill>
            <w14:schemeClr w14:val="tx1"/>
          </w14:solidFill>
        </w14:textFill>
      </w:rPr>
      <w:tblPr/>
      <w:tcPr>
        <w:shd w:val="clear" w:color="auto" w:fill="FBC4A8" w:themeFill="accent6" w:themeFillTint="66"/>
      </w:tcPr>
    </w:tblStylePr>
    <w:tblStylePr w:type="firstCol">
      <w:rPr>
        <w:color w:val="FFFFFF" w:themeColor="background1"/>
        <w14:textFill>
          <w14:solidFill>
            <w14:schemeClr w14:val="bg1"/>
          </w14:solidFill>
        </w14:textFill>
      </w:rPr>
      <w:tblPr/>
      <w:tcPr>
        <w:shd w:val="clear" w:color="auto" w:fill="CF4A07" w:themeFill="accent6" w:themeFillShade="BF"/>
      </w:tcPr>
    </w:tblStylePr>
    <w:tblStylePr w:type="lastCol">
      <w:rPr>
        <w:color w:val="FFFFFF" w:themeColor="background1"/>
        <w14:textFill>
          <w14:solidFill>
            <w14:schemeClr w14:val="bg1"/>
          </w14:solidFill>
        </w14:textFill>
      </w:rPr>
      <w:tblPr/>
      <w:tcPr>
        <w:shd w:val="clear" w:color="auto" w:fill="CF4A07" w:themeFill="accent6" w:themeFillShade="BF"/>
      </w:tcPr>
    </w:tblStylePr>
    <w:tblStylePr w:type="band1Vert">
      <w:tblPr/>
      <w:tcPr>
        <w:shd w:val="clear" w:color="auto" w:fill="FBB693" w:themeFill="accent6" w:themeFillTint="7F"/>
      </w:tcPr>
    </w:tblStylePr>
    <w:tblStylePr w:type="band1Horz">
      <w:tblPr/>
      <w:tcPr>
        <w:shd w:val="clear" w:color="auto" w:fill="FBB693" w:themeFill="accent6" w:themeFillTint="7F"/>
      </w:tcPr>
    </w:tblStylePr>
  </w:style>
  <w:style w:type="character" w:styleId="232">
    <w:name w:val="Strong"/>
    <w:basedOn w:val="231"/>
    <w:uiPriority w:val="0"/>
    <w:rPr>
      <w:rFonts w:ascii="Microsoft YaHei UI" w:hAnsi="Microsoft YaHei UI" w:eastAsia="Microsoft YaHei UI"/>
      <w:b/>
      <w:bCs/>
    </w:rPr>
  </w:style>
  <w:style w:type="character" w:styleId="233">
    <w:name w:val="endnote reference"/>
    <w:basedOn w:val="231"/>
    <w:semiHidden/>
    <w:unhideWhenUsed/>
    <w:uiPriority w:val="0"/>
    <w:rPr>
      <w:rFonts w:ascii="Microsoft YaHei UI" w:hAnsi="Microsoft YaHei UI" w:eastAsia="Microsoft YaHei UI"/>
      <w:vertAlign w:val="superscript"/>
    </w:rPr>
  </w:style>
  <w:style w:type="character" w:styleId="234">
    <w:name w:val="page number"/>
    <w:basedOn w:val="231"/>
    <w:semiHidden/>
    <w:unhideWhenUsed/>
    <w:uiPriority w:val="0"/>
    <w:rPr>
      <w:rFonts w:ascii="Microsoft YaHei UI" w:hAnsi="Microsoft YaHei UI" w:eastAsia="Microsoft YaHei UI"/>
    </w:rPr>
  </w:style>
  <w:style w:type="character" w:styleId="235">
    <w:name w:val="FollowedHyperlink"/>
    <w:basedOn w:val="231"/>
    <w:semiHidden/>
    <w:unhideWhenUsed/>
    <w:uiPriority w:val="0"/>
    <w:rPr>
      <w:rFonts w:ascii="Microsoft YaHei UI" w:hAnsi="Microsoft YaHei UI" w:eastAsia="Microsoft YaHei UI"/>
      <w:color w:val="800080" w:themeColor="followedHyperlink"/>
      <w:u w:val="single"/>
      <w14:textFill>
        <w14:solidFill>
          <w14:schemeClr w14:val="folHlink"/>
        </w14:solidFill>
      </w14:textFill>
    </w:rPr>
  </w:style>
  <w:style w:type="character" w:styleId="236">
    <w:name w:val="Emphasis"/>
    <w:basedOn w:val="231"/>
    <w:uiPriority w:val="0"/>
    <w:rPr>
      <w:rFonts w:ascii="Microsoft YaHei UI" w:hAnsi="Microsoft YaHei UI" w:eastAsia="Microsoft YaHei UI"/>
      <w:i/>
      <w:iCs/>
    </w:rPr>
  </w:style>
  <w:style w:type="character" w:styleId="237">
    <w:name w:val="line number"/>
    <w:basedOn w:val="231"/>
    <w:semiHidden/>
    <w:unhideWhenUsed/>
    <w:uiPriority w:val="0"/>
    <w:rPr>
      <w:rFonts w:ascii="Microsoft YaHei UI" w:hAnsi="Microsoft YaHei UI" w:eastAsia="Microsoft YaHei UI"/>
    </w:rPr>
  </w:style>
  <w:style w:type="character" w:styleId="238">
    <w:name w:val="HTML Definition"/>
    <w:basedOn w:val="231"/>
    <w:semiHidden/>
    <w:unhideWhenUsed/>
    <w:uiPriority w:val="0"/>
    <w:rPr>
      <w:rFonts w:ascii="Microsoft YaHei UI" w:hAnsi="Microsoft YaHei UI" w:eastAsia="Microsoft YaHei UI"/>
      <w:i/>
      <w:iCs/>
    </w:rPr>
  </w:style>
  <w:style w:type="character" w:styleId="239">
    <w:name w:val="HTML Typewriter"/>
    <w:basedOn w:val="231"/>
    <w:semiHidden/>
    <w:unhideWhenUsed/>
    <w:uiPriority w:val="0"/>
    <w:rPr>
      <w:rFonts w:ascii="Microsoft YaHei UI" w:hAnsi="Microsoft YaHei UI" w:eastAsia="Microsoft YaHei UI"/>
      <w:sz w:val="20"/>
      <w:szCs w:val="20"/>
    </w:rPr>
  </w:style>
  <w:style w:type="character" w:styleId="240">
    <w:name w:val="HTML Acronym"/>
    <w:basedOn w:val="231"/>
    <w:semiHidden/>
    <w:unhideWhenUsed/>
    <w:uiPriority w:val="0"/>
    <w:rPr>
      <w:rFonts w:ascii="Microsoft YaHei UI" w:hAnsi="Microsoft YaHei UI" w:eastAsia="Microsoft YaHei UI"/>
    </w:rPr>
  </w:style>
  <w:style w:type="character" w:styleId="241">
    <w:name w:val="HTML Variable"/>
    <w:basedOn w:val="231"/>
    <w:semiHidden/>
    <w:unhideWhenUsed/>
    <w:uiPriority w:val="0"/>
    <w:rPr>
      <w:rFonts w:ascii="Microsoft YaHei UI" w:hAnsi="Microsoft YaHei UI" w:eastAsia="Microsoft YaHei UI"/>
      <w:i/>
      <w:iCs/>
    </w:rPr>
  </w:style>
  <w:style w:type="character" w:styleId="242">
    <w:name w:val="Hyperlink"/>
    <w:basedOn w:val="231"/>
    <w:semiHidden/>
    <w:unhideWhenUsed/>
    <w:uiPriority w:val="0"/>
    <w:rPr>
      <w:rFonts w:ascii="Microsoft YaHei UI" w:hAnsi="Microsoft YaHei UI" w:eastAsia="Microsoft YaHei UI"/>
      <w:color w:val="0000FF" w:themeColor="hyperlink"/>
      <w:u w:val="single"/>
      <w14:textFill>
        <w14:solidFill>
          <w14:schemeClr w14:val="hlink"/>
        </w14:solidFill>
      </w14:textFill>
    </w:rPr>
  </w:style>
  <w:style w:type="character" w:styleId="243">
    <w:name w:val="HTML Code"/>
    <w:basedOn w:val="231"/>
    <w:semiHidden/>
    <w:unhideWhenUsed/>
    <w:uiPriority w:val="0"/>
    <w:rPr>
      <w:rFonts w:ascii="Microsoft YaHei UI" w:hAnsi="Microsoft YaHei UI" w:eastAsia="Microsoft YaHei UI"/>
      <w:sz w:val="20"/>
      <w:szCs w:val="20"/>
    </w:rPr>
  </w:style>
  <w:style w:type="character" w:styleId="244">
    <w:name w:val="annotation reference"/>
    <w:basedOn w:val="231"/>
    <w:semiHidden/>
    <w:unhideWhenUsed/>
    <w:uiPriority w:val="0"/>
    <w:rPr>
      <w:rFonts w:ascii="Microsoft YaHei UI" w:hAnsi="Microsoft YaHei UI" w:eastAsia="Microsoft YaHei UI"/>
      <w:sz w:val="16"/>
      <w:szCs w:val="16"/>
    </w:rPr>
  </w:style>
  <w:style w:type="character" w:styleId="245">
    <w:name w:val="HTML Cite"/>
    <w:basedOn w:val="231"/>
    <w:semiHidden/>
    <w:unhideWhenUsed/>
    <w:uiPriority w:val="0"/>
    <w:rPr>
      <w:rFonts w:ascii="Microsoft YaHei UI" w:hAnsi="Microsoft YaHei UI" w:eastAsia="Microsoft YaHei UI"/>
      <w:i/>
      <w:iCs/>
    </w:rPr>
  </w:style>
  <w:style w:type="character" w:styleId="246">
    <w:name w:val="footnote reference"/>
    <w:basedOn w:val="231"/>
    <w:semiHidden/>
    <w:unhideWhenUsed/>
    <w:uiPriority w:val="0"/>
    <w:rPr>
      <w:rFonts w:ascii="Microsoft YaHei UI" w:hAnsi="Microsoft YaHei UI" w:eastAsia="Microsoft YaHei UI"/>
      <w:vertAlign w:val="superscript"/>
    </w:rPr>
  </w:style>
  <w:style w:type="character" w:styleId="247">
    <w:name w:val="HTML Keyboard"/>
    <w:basedOn w:val="231"/>
    <w:semiHidden/>
    <w:unhideWhenUsed/>
    <w:uiPriority w:val="0"/>
    <w:rPr>
      <w:rFonts w:ascii="Microsoft YaHei UI" w:hAnsi="Microsoft YaHei UI" w:eastAsia="Microsoft YaHei UI"/>
      <w:sz w:val="20"/>
      <w:szCs w:val="20"/>
    </w:rPr>
  </w:style>
  <w:style w:type="character" w:styleId="248">
    <w:name w:val="HTML Sample"/>
    <w:basedOn w:val="231"/>
    <w:semiHidden/>
    <w:unhideWhenUsed/>
    <w:uiPriority w:val="0"/>
    <w:rPr>
      <w:rFonts w:ascii="Microsoft YaHei UI" w:hAnsi="Microsoft YaHei UI" w:eastAsia="Microsoft YaHei UI"/>
      <w:sz w:val="24"/>
      <w:szCs w:val="24"/>
    </w:rPr>
  </w:style>
  <w:style w:type="character" w:customStyle="1" w:styleId="249">
    <w:name w:val="批注框文本 字符"/>
    <w:basedOn w:val="231"/>
    <w:link w:val="54"/>
    <w:semiHidden/>
    <w:uiPriority w:val="99"/>
    <w:rPr>
      <w:rFonts w:ascii="Microsoft YaHei UI" w:hAnsi="Microsoft YaHei UI" w:eastAsia="Microsoft YaHei UI" w:cs="Tahoma"/>
      <w:sz w:val="16"/>
      <w:szCs w:val="16"/>
    </w:rPr>
  </w:style>
  <w:style w:type="character" w:styleId="250">
    <w:name w:val="Placeholder Text"/>
    <w:basedOn w:val="231"/>
    <w:semiHidden/>
    <w:uiPriority w:val="99"/>
    <w:rPr>
      <w:rFonts w:ascii="Microsoft YaHei UI" w:hAnsi="Microsoft YaHei UI" w:eastAsia="Microsoft YaHei UI"/>
      <w:color w:val="808080"/>
    </w:rPr>
  </w:style>
  <w:style w:type="character" w:customStyle="1" w:styleId="251">
    <w:name w:val="标题 2 字符"/>
    <w:basedOn w:val="231"/>
    <w:link w:val="4"/>
    <w:uiPriority w:val="9"/>
    <w:rPr>
      <w:rFonts w:ascii="Microsoft YaHei UI" w:hAnsi="Microsoft YaHei UI" w:eastAsia="Microsoft YaHei UI"/>
      <w:caps/>
      <w:color w:val="19AED7" w:themeColor="accent2"/>
      <w:sz w:val="44"/>
      <w:szCs w:val="56"/>
      <w14:textFill>
        <w14:solidFill>
          <w14:schemeClr w14:val="accent2"/>
        </w14:solidFill>
      </w14:textFill>
    </w:rPr>
  </w:style>
  <w:style w:type="character" w:customStyle="1" w:styleId="252">
    <w:name w:val="标题 3 字符"/>
    <w:basedOn w:val="231"/>
    <w:link w:val="5"/>
    <w:uiPriority w:val="9"/>
    <w:rPr>
      <w:rFonts w:ascii="Microsoft YaHei UI" w:hAnsi="Microsoft YaHei UI" w:eastAsia="Microsoft YaHei UI"/>
      <w:caps/>
      <w:color w:val="FFFFFF" w:themeColor="background1"/>
      <w:sz w:val="44"/>
      <w:szCs w:val="36"/>
      <w14:textFill>
        <w14:solidFill>
          <w14:schemeClr w14:val="bg1"/>
        </w14:solidFill>
      </w14:textFill>
    </w:rPr>
  </w:style>
  <w:style w:type="character" w:customStyle="1" w:styleId="253">
    <w:name w:val="标题 4 字符"/>
    <w:basedOn w:val="231"/>
    <w:link w:val="6"/>
    <w:uiPriority w:val="9"/>
    <w:rPr>
      <w:rFonts w:ascii="Microsoft YaHei UI" w:hAnsi="Microsoft YaHei UI" w:eastAsia="Microsoft YaHei UI"/>
      <w:color w:val="8E0344" w:themeColor="accent1"/>
      <w:sz w:val="24"/>
      <w14:textFill>
        <w14:solidFill>
          <w14:schemeClr w14:val="accent1"/>
        </w14:solidFill>
      </w14:textFill>
    </w:rPr>
  </w:style>
  <w:style w:type="character" w:customStyle="1" w:styleId="254">
    <w:name w:val="标题 6 字符"/>
    <w:basedOn w:val="231"/>
    <w:link w:val="8"/>
    <w:uiPriority w:val="0"/>
    <w:rPr>
      <w:rFonts w:ascii="Microsoft YaHei UI" w:hAnsi="Microsoft YaHei UI" w:eastAsia="Microsoft YaHei UI" w:cs="Times New Roman"/>
      <w:color w:val="1C4F7B" w:themeColor="text2" w:themeShade="BF"/>
      <w:sz w:val="60"/>
    </w:rPr>
  </w:style>
  <w:style w:type="paragraph" w:styleId="255">
    <w:name w:val="List Paragraph"/>
    <w:basedOn w:val="1"/>
    <w:qFormat/>
    <w:uiPriority w:val="34"/>
    <w:pPr>
      <w:numPr>
        <w:ilvl w:val="0"/>
        <w:numId w:val="11"/>
      </w:numPr>
      <w:spacing w:after="400" w:line="240" w:lineRule="auto"/>
      <w:jc w:val="center"/>
    </w:pPr>
    <w:rPr>
      <w:color w:val="8E0344" w:themeColor="accent1"/>
      <w:sz w:val="32"/>
      <w:lang w:bidi="hi-IN"/>
      <w14:textFill>
        <w14:solidFill>
          <w14:schemeClr w14:val="accent1"/>
        </w14:solidFill>
      </w14:textFill>
    </w:rPr>
  </w:style>
  <w:style w:type="character" w:customStyle="1" w:styleId="256">
    <w:name w:val="页眉 字符"/>
    <w:basedOn w:val="231"/>
    <w:link w:val="57"/>
    <w:uiPriority w:val="99"/>
    <w:rPr>
      <w:rFonts w:ascii="Microsoft YaHei UI" w:hAnsi="Microsoft YaHei UI" w:eastAsia="Microsoft YaHei UI"/>
      <w:sz w:val="21"/>
    </w:rPr>
  </w:style>
  <w:style w:type="character" w:customStyle="1" w:styleId="257">
    <w:name w:val="页脚 字符"/>
    <w:basedOn w:val="231"/>
    <w:link w:val="55"/>
    <w:uiPriority w:val="99"/>
    <w:rPr>
      <w:rFonts w:ascii="Microsoft YaHei UI" w:hAnsi="Microsoft YaHei UI" w:eastAsia="Microsoft YaHei UI"/>
      <w:sz w:val="21"/>
    </w:rPr>
  </w:style>
  <w:style w:type="character" w:customStyle="1" w:styleId="258">
    <w:name w:val="标题 1 字符"/>
    <w:basedOn w:val="231"/>
    <w:link w:val="3"/>
    <w:uiPriority w:val="9"/>
    <w:rPr>
      <w:rFonts w:ascii="Microsoft YaHei UI" w:hAnsi="Microsoft YaHei UI" w:eastAsia="Microsoft YaHei UI"/>
      <w:caps/>
      <w:color w:val="19AED7" w:themeColor="accent2"/>
      <w:sz w:val="28"/>
      <w:szCs w:val="56"/>
      <w14:textFill>
        <w14:solidFill>
          <w14:schemeClr w14:val="accent2"/>
        </w14:solidFill>
      </w14:textFill>
    </w:rPr>
  </w:style>
  <w:style w:type="character" w:customStyle="1" w:styleId="259">
    <w:name w:val="标题 字符"/>
    <w:basedOn w:val="231"/>
    <w:link w:val="84"/>
    <w:uiPriority w:val="10"/>
    <w:rPr>
      <w:rFonts w:ascii="Microsoft YaHei UI" w:hAnsi="Microsoft YaHei UI" w:eastAsia="Microsoft YaHei UI"/>
      <w:caps/>
      <w:color w:val="FFFFFF" w:themeColor="background1"/>
      <w:sz w:val="42"/>
      <w:szCs w:val="36"/>
      <w14:textFill>
        <w14:solidFill>
          <w14:schemeClr w14:val="bg1"/>
        </w14:solidFill>
      </w14:textFill>
    </w:rPr>
  </w:style>
  <w:style w:type="character" w:customStyle="1" w:styleId="260">
    <w:name w:val="日期 字符"/>
    <w:basedOn w:val="231"/>
    <w:link w:val="50"/>
    <w:uiPriority w:val="99"/>
    <w:rPr>
      <w:rFonts w:ascii="Microsoft YaHei UI" w:hAnsi="Microsoft YaHei UI" w:eastAsia="Microsoft YaHei UI"/>
      <w:color w:val="FFFFFF" w:themeColor="background1"/>
      <w:sz w:val="32"/>
      <w:szCs w:val="32"/>
      <w14:textFill>
        <w14:solidFill>
          <w14:schemeClr w14:val="bg1"/>
        </w14:solidFill>
      </w14:textFill>
    </w:rPr>
  </w:style>
  <w:style w:type="character" w:customStyle="1" w:styleId="261">
    <w:name w:val="标题 5 字符"/>
    <w:basedOn w:val="231"/>
    <w:link w:val="7"/>
    <w:uiPriority w:val="9"/>
    <w:rPr>
      <w:rFonts w:ascii="Microsoft YaHei UI" w:hAnsi="Microsoft YaHei UI" w:eastAsia="Microsoft YaHei UI" w:cstheme="majorBidi"/>
      <w:b/>
      <w:color w:val="256AA4" w:themeColor="text2"/>
      <w:sz w:val="36"/>
      <w14:textFill>
        <w14:solidFill>
          <w14:schemeClr w14:val="tx2"/>
        </w14:solidFill>
      </w14:textFill>
    </w:rPr>
  </w:style>
  <w:style w:type="paragraph" w:customStyle="1" w:styleId="262">
    <w:name w:val="复选框缩进"/>
    <w:basedOn w:val="1"/>
    <w:qFormat/>
    <w:uiPriority w:val="0"/>
    <w:pPr>
      <w:spacing w:before="20" w:after="20" w:line="216" w:lineRule="auto"/>
      <w:ind w:left="357" w:hanging="357"/>
    </w:pPr>
  </w:style>
  <w:style w:type="paragraph" w:customStyle="1" w:styleId="263">
    <w:name w:val="项目符号"/>
    <w:basedOn w:val="1"/>
    <w:uiPriority w:val="0"/>
    <w:pPr>
      <w:numPr>
        <w:ilvl w:val="0"/>
        <w:numId w:val="12"/>
      </w:numPr>
      <w:spacing w:before="20" w:after="20" w:line="216" w:lineRule="auto"/>
      <w:ind w:left="538" w:hanging="181"/>
    </w:pPr>
  </w:style>
  <w:style w:type="character" w:customStyle="1" w:styleId="264">
    <w:name w:val="标题 7 字符"/>
    <w:basedOn w:val="231"/>
    <w:link w:val="9"/>
    <w:semiHidden/>
    <w:uiPriority w:val="0"/>
    <w:rPr>
      <w:rFonts w:ascii="Microsoft YaHei UI" w:hAnsi="Microsoft YaHei UI" w:eastAsia="Microsoft YaHei UI" w:cstheme="majorBidi"/>
      <w:i/>
      <w:iCs/>
      <w:color w:val="470122" w:themeColor="accent1" w:themeShade="80"/>
      <w:sz w:val="21"/>
    </w:rPr>
  </w:style>
  <w:style w:type="character" w:customStyle="1" w:styleId="265">
    <w:name w:val="标题 8 字符"/>
    <w:basedOn w:val="231"/>
    <w:link w:val="10"/>
    <w:semiHidden/>
    <w:uiPriority w:val="0"/>
    <w:rPr>
      <w:rFonts w:ascii="Microsoft YaHei UI" w:hAnsi="Microsoft YaHei UI" w:eastAsia="Microsoft YaHei UI" w:cstheme="majorBidi"/>
      <w:color w:val="262626" w:themeColor="text1" w:themeTint="D9"/>
      <w:sz w:val="21"/>
      <w:szCs w:val="21"/>
      <w14:textFill>
        <w14:solidFill>
          <w14:schemeClr w14:val="tx1">
            <w14:lumMod w14:val="85000"/>
            <w14:lumOff w14:val="15000"/>
          </w14:schemeClr>
        </w14:solidFill>
      </w14:textFill>
    </w:rPr>
  </w:style>
  <w:style w:type="character" w:customStyle="1" w:styleId="266">
    <w:name w:val="标题 9 字符"/>
    <w:basedOn w:val="231"/>
    <w:link w:val="11"/>
    <w:semiHidden/>
    <w:uiPriority w:val="0"/>
    <w:rPr>
      <w:rFonts w:ascii="Microsoft YaHei UI" w:hAnsi="Microsoft YaHei UI" w:eastAsia="Microsoft YaHei UI"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267">
    <w:name w:val="Bibliography"/>
    <w:basedOn w:val="1"/>
    <w:next w:val="1"/>
    <w:semiHidden/>
    <w:unhideWhenUsed/>
    <w:uiPriority w:val="0"/>
  </w:style>
  <w:style w:type="character" w:customStyle="1" w:styleId="268">
    <w:name w:val="正文文本 字符"/>
    <w:basedOn w:val="231"/>
    <w:link w:val="34"/>
    <w:semiHidden/>
    <w:uiPriority w:val="0"/>
    <w:rPr>
      <w:rFonts w:ascii="Microsoft YaHei UI" w:hAnsi="Microsoft YaHei UI" w:eastAsia="Microsoft YaHei UI"/>
      <w:sz w:val="21"/>
    </w:rPr>
  </w:style>
  <w:style w:type="character" w:customStyle="1" w:styleId="269">
    <w:name w:val="正文文本 2 字符"/>
    <w:basedOn w:val="231"/>
    <w:link w:val="76"/>
    <w:semiHidden/>
    <w:uiPriority w:val="0"/>
    <w:rPr>
      <w:rFonts w:ascii="Microsoft YaHei UI" w:hAnsi="Microsoft YaHei UI" w:eastAsia="Microsoft YaHei UI"/>
      <w:sz w:val="21"/>
    </w:rPr>
  </w:style>
  <w:style w:type="character" w:customStyle="1" w:styleId="270">
    <w:name w:val="正文文本 3 字符"/>
    <w:basedOn w:val="231"/>
    <w:link w:val="31"/>
    <w:semiHidden/>
    <w:uiPriority w:val="0"/>
    <w:rPr>
      <w:rFonts w:ascii="Microsoft YaHei UI" w:hAnsi="Microsoft YaHei UI" w:eastAsia="Microsoft YaHei UI"/>
      <w:sz w:val="16"/>
      <w:szCs w:val="16"/>
    </w:rPr>
  </w:style>
  <w:style w:type="character" w:customStyle="1" w:styleId="271">
    <w:name w:val="正文首行缩进 字符"/>
    <w:basedOn w:val="268"/>
    <w:link w:val="86"/>
    <w:semiHidden/>
    <w:uiPriority w:val="0"/>
    <w:rPr>
      <w:rFonts w:ascii="Microsoft YaHei UI" w:hAnsi="Microsoft YaHei UI" w:eastAsia="Microsoft YaHei UI"/>
      <w:sz w:val="21"/>
    </w:rPr>
  </w:style>
  <w:style w:type="character" w:customStyle="1" w:styleId="272">
    <w:name w:val="正文文本缩进 字符"/>
    <w:basedOn w:val="231"/>
    <w:link w:val="35"/>
    <w:semiHidden/>
    <w:uiPriority w:val="0"/>
    <w:rPr>
      <w:rFonts w:ascii="Microsoft YaHei UI" w:hAnsi="Microsoft YaHei UI" w:eastAsia="Microsoft YaHei UI"/>
      <w:sz w:val="21"/>
    </w:rPr>
  </w:style>
  <w:style w:type="character" w:customStyle="1" w:styleId="273">
    <w:name w:val="正文首行缩进 2 字符"/>
    <w:basedOn w:val="272"/>
    <w:link w:val="87"/>
    <w:semiHidden/>
    <w:uiPriority w:val="0"/>
    <w:rPr>
      <w:rFonts w:ascii="Microsoft YaHei UI" w:hAnsi="Microsoft YaHei UI" w:eastAsia="Microsoft YaHei UI"/>
      <w:sz w:val="21"/>
    </w:rPr>
  </w:style>
  <w:style w:type="character" w:customStyle="1" w:styleId="274">
    <w:name w:val="正文文本缩进 2 字符"/>
    <w:basedOn w:val="231"/>
    <w:link w:val="51"/>
    <w:semiHidden/>
    <w:uiPriority w:val="0"/>
    <w:rPr>
      <w:rFonts w:ascii="Microsoft YaHei UI" w:hAnsi="Microsoft YaHei UI" w:eastAsia="Microsoft YaHei UI"/>
      <w:sz w:val="21"/>
    </w:rPr>
  </w:style>
  <w:style w:type="character" w:customStyle="1" w:styleId="275">
    <w:name w:val="正文文本缩进 3 字符"/>
    <w:basedOn w:val="231"/>
    <w:link w:val="70"/>
    <w:semiHidden/>
    <w:uiPriority w:val="0"/>
    <w:rPr>
      <w:rFonts w:ascii="Microsoft YaHei UI" w:hAnsi="Microsoft YaHei UI" w:eastAsia="Microsoft YaHei UI"/>
      <w:sz w:val="16"/>
      <w:szCs w:val="16"/>
    </w:rPr>
  </w:style>
  <w:style w:type="character" w:customStyle="1" w:styleId="276">
    <w:name w:val="Book Title"/>
    <w:basedOn w:val="231"/>
    <w:uiPriority w:val="0"/>
    <w:rPr>
      <w:rFonts w:ascii="Microsoft YaHei UI" w:hAnsi="Microsoft YaHei UI" w:eastAsia="Microsoft YaHei UI"/>
      <w:b/>
      <w:bCs/>
      <w:i/>
      <w:iCs/>
      <w:spacing w:val="5"/>
    </w:rPr>
  </w:style>
  <w:style w:type="character" w:customStyle="1" w:styleId="277">
    <w:name w:val="结束语 字符"/>
    <w:basedOn w:val="231"/>
    <w:link w:val="32"/>
    <w:semiHidden/>
    <w:uiPriority w:val="0"/>
    <w:rPr>
      <w:rFonts w:ascii="Microsoft YaHei UI" w:hAnsi="Microsoft YaHei UI" w:eastAsia="Microsoft YaHei UI"/>
      <w:sz w:val="21"/>
    </w:rPr>
  </w:style>
  <w:style w:type="character" w:customStyle="1" w:styleId="278">
    <w:name w:val="批注文字 字符"/>
    <w:basedOn w:val="231"/>
    <w:link w:val="28"/>
    <w:semiHidden/>
    <w:uiPriority w:val="0"/>
    <w:rPr>
      <w:rFonts w:ascii="Microsoft YaHei UI" w:hAnsi="Microsoft YaHei UI" w:eastAsia="Microsoft YaHei UI"/>
      <w:sz w:val="20"/>
      <w:szCs w:val="20"/>
    </w:rPr>
  </w:style>
  <w:style w:type="character" w:customStyle="1" w:styleId="279">
    <w:name w:val="批注主题 字符"/>
    <w:basedOn w:val="278"/>
    <w:link w:val="85"/>
    <w:semiHidden/>
    <w:uiPriority w:val="0"/>
    <w:rPr>
      <w:rFonts w:ascii="Microsoft YaHei UI" w:hAnsi="Microsoft YaHei UI" w:eastAsia="Microsoft YaHei UI"/>
      <w:b/>
      <w:bCs/>
      <w:sz w:val="20"/>
      <w:szCs w:val="20"/>
    </w:rPr>
  </w:style>
  <w:style w:type="character" w:customStyle="1" w:styleId="280">
    <w:name w:val="文档结构图 字符"/>
    <w:basedOn w:val="231"/>
    <w:link w:val="26"/>
    <w:semiHidden/>
    <w:uiPriority w:val="0"/>
    <w:rPr>
      <w:rFonts w:ascii="Microsoft YaHei UI" w:hAnsi="Microsoft YaHei UI" w:eastAsia="Microsoft YaHei UI" w:cs="Segoe UI"/>
      <w:sz w:val="16"/>
      <w:szCs w:val="16"/>
    </w:rPr>
  </w:style>
  <w:style w:type="character" w:customStyle="1" w:styleId="281">
    <w:name w:val="电子邮件签名 字符"/>
    <w:basedOn w:val="231"/>
    <w:link w:val="19"/>
    <w:semiHidden/>
    <w:uiPriority w:val="0"/>
    <w:rPr>
      <w:rFonts w:ascii="Microsoft YaHei UI" w:hAnsi="Microsoft YaHei UI" w:eastAsia="Microsoft YaHei UI"/>
      <w:sz w:val="21"/>
    </w:rPr>
  </w:style>
  <w:style w:type="character" w:customStyle="1" w:styleId="282">
    <w:name w:val="尾注文本 字符"/>
    <w:basedOn w:val="231"/>
    <w:link w:val="52"/>
    <w:semiHidden/>
    <w:uiPriority w:val="0"/>
    <w:rPr>
      <w:rFonts w:ascii="Microsoft YaHei UI" w:hAnsi="Microsoft YaHei UI" w:eastAsia="Microsoft YaHei UI"/>
      <w:sz w:val="20"/>
      <w:szCs w:val="20"/>
    </w:rPr>
  </w:style>
  <w:style w:type="character" w:customStyle="1" w:styleId="283">
    <w:name w:val="脚注文本 字符"/>
    <w:basedOn w:val="231"/>
    <w:link w:val="67"/>
    <w:semiHidden/>
    <w:uiPriority w:val="0"/>
    <w:rPr>
      <w:rFonts w:ascii="Microsoft YaHei UI" w:hAnsi="Microsoft YaHei UI" w:eastAsia="Microsoft YaHei UI"/>
      <w:sz w:val="20"/>
      <w:szCs w:val="20"/>
    </w:rPr>
  </w:style>
  <w:style w:type="table" w:customStyle="1" w:styleId="284">
    <w:name w:val="Grid Table 1 Light"/>
    <w:basedOn w:val="88"/>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85">
    <w:name w:val="Grid Table 1 Light Accent 1"/>
    <w:basedOn w:val="88"/>
    <w:uiPriority w:val="46"/>
    <w:pPr>
      <w:spacing w:after="0" w:line="240" w:lineRule="auto"/>
    </w:pPr>
    <w:tblPr>
      <w:tblBorders>
        <w:top w:val="single" w:color="FB70B1" w:themeColor="accent1" w:themeTint="66" w:sz="4" w:space="0"/>
        <w:left w:val="single" w:color="FB70B1" w:themeColor="accent1" w:themeTint="66" w:sz="4" w:space="0"/>
        <w:bottom w:val="single" w:color="FB70B1" w:themeColor="accent1" w:themeTint="66" w:sz="4" w:space="0"/>
        <w:right w:val="single" w:color="FB70B1" w:themeColor="accent1" w:themeTint="66" w:sz="4" w:space="0"/>
        <w:insideH w:val="single" w:color="FB70B1" w:themeColor="accent1" w:themeTint="66" w:sz="4" w:space="0"/>
        <w:insideV w:val="single" w:color="FB70B1" w:themeColor="accent1" w:themeTint="66" w:sz="4" w:space="0"/>
      </w:tblBorders>
    </w:tblPr>
    <w:tblStylePr w:type="firstRow">
      <w:rPr>
        <w:b/>
        <w:bCs/>
      </w:rPr>
      <w:tcPr>
        <w:tcBorders>
          <w:bottom w:val="single" w:color="FA288A" w:themeColor="accent1" w:themeTint="99" w:sz="12" w:space="0"/>
        </w:tcBorders>
      </w:tcPr>
    </w:tblStylePr>
    <w:tblStylePr w:type="lastRow">
      <w:rPr>
        <w:b/>
        <w:bCs/>
      </w:rPr>
      <w:tcPr>
        <w:tcBorders>
          <w:top w:val="double" w:color="FA288A" w:themeColor="accent1" w:themeTint="99" w:sz="2" w:space="0"/>
        </w:tcBorders>
      </w:tcPr>
    </w:tblStylePr>
    <w:tblStylePr w:type="firstCol">
      <w:rPr>
        <w:b/>
        <w:bCs/>
      </w:rPr>
    </w:tblStylePr>
    <w:tblStylePr w:type="lastCol">
      <w:rPr>
        <w:b/>
        <w:bCs/>
      </w:rPr>
    </w:tblStylePr>
  </w:style>
  <w:style w:type="table" w:customStyle="1" w:styleId="286">
    <w:name w:val="Grid Table 1 Light Accent 2"/>
    <w:basedOn w:val="88"/>
    <w:uiPriority w:val="46"/>
    <w:pPr>
      <w:spacing w:after="0" w:line="240" w:lineRule="auto"/>
    </w:pPr>
    <w:tblPr>
      <w:tblBorders>
        <w:top w:val="single" w:color="9EE1F3" w:themeColor="accent2" w:themeTint="66" w:sz="4" w:space="0"/>
        <w:left w:val="single" w:color="9EE1F3" w:themeColor="accent2" w:themeTint="66" w:sz="4" w:space="0"/>
        <w:bottom w:val="single" w:color="9EE1F3" w:themeColor="accent2" w:themeTint="66" w:sz="4" w:space="0"/>
        <w:right w:val="single" w:color="9EE1F3" w:themeColor="accent2" w:themeTint="66" w:sz="4" w:space="0"/>
        <w:insideH w:val="single" w:color="9EE1F3" w:themeColor="accent2" w:themeTint="66" w:sz="4" w:space="0"/>
        <w:insideV w:val="single" w:color="9EE1F3" w:themeColor="accent2" w:themeTint="66" w:sz="4" w:space="0"/>
      </w:tblBorders>
    </w:tblPr>
    <w:tblStylePr w:type="firstRow">
      <w:rPr>
        <w:b/>
        <w:bCs/>
      </w:rPr>
      <w:tcPr>
        <w:tcBorders>
          <w:bottom w:val="single" w:color="6DD2EE" w:themeColor="accent2" w:themeTint="99" w:sz="12" w:space="0"/>
        </w:tcBorders>
      </w:tcPr>
    </w:tblStylePr>
    <w:tblStylePr w:type="lastRow">
      <w:rPr>
        <w:b/>
        <w:bCs/>
      </w:rPr>
      <w:tcPr>
        <w:tcBorders>
          <w:top w:val="double" w:color="6DD2EE" w:themeColor="accent2" w:themeTint="99" w:sz="2" w:space="0"/>
        </w:tcBorders>
      </w:tcPr>
    </w:tblStylePr>
    <w:tblStylePr w:type="firstCol">
      <w:rPr>
        <w:b/>
        <w:bCs/>
      </w:rPr>
    </w:tblStylePr>
    <w:tblStylePr w:type="lastCol">
      <w:rPr>
        <w:b/>
        <w:bCs/>
      </w:rPr>
    </w:tblStylePr>
  </w:style>
  <w:style w:type="table" w:customStyle="1" w:styleId="287">
    <w:name w:val="Grid Table 1 Light Accent 3"/>
    <w:basedOn w:val="88"/>
    <w:uiPriority w:val="46"/>
    <w:pPr>
      <w:spacing w:after="0" w:line="240" w:lineRule="auto"/>
    </w:pPr>
    <w:tblPr>
      <w:tblBorders>
        <w:top w:val="single" w:color="CCE0B8" w:themeColor="accent3" w:themeTint="66" w:sz="4" w:space="0"/>
        <w:left w:val="single" w:color="CCE0B8" w:themeColor="accent3" w:themeTint="66" w:sz="4" w:space="0"/>
        <w:bottom w:val="single" w:color="CCE0B8" w:themeColor="accent3" w:themeTint="66" w:sz="4" w:space="0"/>
        <w:right w:val="single" w:color="CCE0B8" w:themeColor="accent3" w:themeTint="66" w:sz="4" w:space="0"/>
        <w:insideH w:val="single" w:color="CCE0B8" w:themeColor="accent3" w:themeTint="66" w:sz="4" w:space="0"/>
        <w:insideV w:val="single" w:color="CCE0B8" w:themeColor="accent3" w:themeTint="66" w:sz="4" w:space="0"/>
      </w:tblBorders>
    </w:tblPr>
    <w:tblStylePr w:type="firstRow">
      <w:rPr>
        <w:b/>
        <w:bCs/>
      </w:rPr>
      <w:tcPr>
        <w:tcBorders>
          <w:bottom w:val="single" w:color="B2D195" w:themeColor="accent3" w:themeTint="99" w:sz="12" w:space="0"/>
        </w:tcBorders>
      </w:tcPr>
    </w:tblStylePr>
    <w:tblStylePr w:type="lastRow">
      <w:rPr>
        <w:b/>
        <w:bCs/>
      </w:rPr>
      <w:tcPr>
        <w:tcBorders>
          <w:top w:val="double" w:color="B2D195" w:themeColor="accent3" w:themeTint="99" w:sz="2" w:space="0"/>
        </w:tcBorders>
      </w:tcPr>
    </w:tblStylePr>
    <w:tblStylePr w:type="firstCol">
      <w:rPr>
        <w:b/>
        <w:bCs/>
      </w:rPr>
    </w:tblStylePr>
    <w:tblStylePr w:type="lastCol">
      <w:rPr>
        <w:b/>
        <w:bCs/>
      </w:rPr>
    </w:tblStylePr>
  </w:style>
  <w:style w:type="table" w:customStyle="1" w:styleId="288">
    <w:name w:val="Grid Table 1 Light Accent 4"/>
    <w:basedOn w:val="88"/>
    <w:uiPriority w:val="46"/>
    <w:pPr>
      <w:spacing w:after="0" w:line="240" w:lineRule="auto"/>
    </w:pPr>
    <w:tblPr>
      <w:tblBorders>
        <w:top w:val="single" w:color="C6A9DF" w:themeColor="accent4" w:themeTint="66" w:sz="4" w:space="0"/>
        <w:left w:val="single" w:color="C6A9DF" w:themeColor="accent4" w:themeTint="66" w:sz="4" w:space="0"/>
        <w:bottom w:val="single" w:color="C6A9DF" w:themeColor="accent4" w:themeTint="66" w:sz="4" w:space="0"/>
        <w:right w:val="single" w:color="C6A9DF" w:themeColor="accent4" w:themeTint="66" w:sz="4" w:space="0"/>
        <w:insideH w:val="single" w:color="C6A9DF" w:themeColor="accent4" w:themeTint="66" w:sz="4" w:space="0"/>
        <w:insideV w:val="single" w:color="C6A9DF" w:themeColor="accent4" w:themeTint="66" w:sz="4" w:space="0"/>
      </w:tblBorders>
    </w:tblPr>
    <w:tblStylePr w:type="firstRow">
      <w:rPr>
        <w:b/>
        <w:bCs/>
      </w:rPr>
      <w:tcPr>
        <w:tcBorders>
          <w:bottom w:val="single" w:color="AA7ECF" w:themeColor="accent4" w:themeTint="99" w:sz="12" w:space="0"/>
        </w:tcBorders>
      </w:tcPr>
    </w:tblStylePr>
    <w:tblStylePr w:type="lastRow">
      <w:rPr>
        <w:b/>
        <w:bCs/>
      </w:rPr>
      <w:tcPr>
        <w:tcBorders>
          <w:top w:val="double" w:color="AA7ECF" w:themeColor="accent4" w:themeTint="99" w:sz="2" w:space="0"/>
        </w:tcBorders>
      </w:tcPr>
    </w:tblStylePr>
    <w:tblStylePr w:type="firstCol">
      <w:rPr>
        <w:b/>
        <w:bCs/>
      </w:rPr>
    </w:tblStylePr>
    <w:tblStylePr w:type="lastCol">
      <w:rPr>
        <w:b/>
        <w:bCs/>
      </w:rPr>
    </w:tblStylePr>
  </w:style>
  <w:style w:type="table" w:customStyle="1" w:styleId="289">
    <w:name w:val="Grid Table 1 Light Accent 5"/>
    <w:basedOn w:val="88"/>
    <w:uiPriority w:val="46"/>
    <w:pPr>
      <w:spacing w:after="0" w:line="240" w:lineRule="auto"/>
    </w:pPr>
    <w:tblPr>
      <w:tblBorders>
        <w:top w:val="single" w:color="6666FF" w:themeColor="accent5" w:themeTint="66" w:sz="4" w:space="0"/>
        <w:left w:val="single" w:color="6666FF" w:themeColor="accent5" w:themeTint="66" w:sz="4" w:space="0"/>
        <w:bottom w:val="single" w:color="6666FF" w:themeColor="accent5" w:themeTint="66" w:sz="4" w:space="0"/>
        <w:right w:val="single" w:color="6666FF" w:themeColor="accent5" w:themeTint="66" w:sz="4" w:space="0"/>
        <w:insideH w:val="single" w:color="6666FF" w:themeColor="accent5" w:themeTint="66" w:sz="4" w:space="0"/>
        <w:insideV w:val="single" w:color="6666FF" w:themeColor="accent5" w:themeTint="66" w:sz="4" w:space="0"/>
      </w:tblBorders>
    </w:tblPr>
    <w:tblStylePr w:type="firstRow">
      <w:rPr>
        <w:b/>
        <w:bCs/>
      </w:rPr>
      <w:tcPr>
        <w:tcBorders>
          <w:bottom w:val="single" w:color="1919FF" w:themeColor="accent5" w:themeTint="99" w:sz="12" w:space="0"/>
        </w:tcBorders>
      </w:tcPr>
    </w:tblStylePr>
    <w:tblStylePr w:type="lastRow">
      <w:rPr>
        <w:b/>
        <w:bCs/>
      </w:rPr>
      <w:tcPr>
        <w:tcBorders>
          <w:top w:val="double" w:color="1919FF" w:themeColor="accent5" w:themeTint="99" w:sz="2" w:space="0"/>
        </w:tcBorders>
      </w:tcPr>
    </w:tblStylePr>
    <w:tblStylePr w:type="firstCol">
      <w:rPr>
        <w:b/>
        <w:bCs/>
      </w:rPr>
    </w:tblStylePr>
    <w:tblStylePr w:type="lastCol">
      <w:rPr>
        <w:b/>
        <w:bCs/>
      </w:rPr>
    </w:tblStylePr>
  </w:style>
  <w:style w:type="table" w:customStyle="1" w:styleId="290">
    <w:name w:val="Grid Table 1 Light Accent 6"/>
    <w:basedOn w:val="88"/>
    <w:uiPriority w:val="46"/>
    <w:pPr>
      <w:spacing w:after="0" w:line="240" w:lineRule="auto"/>
    </w:pPr>
    <w:tblPr>
      <w:tblBorders>
        <w:top w:val="single" w:color="FBC4A8" w:themeColor="accent6" w:themeTint="66" w:sz="4" w:space="0"/>
        <w:left w:val="single" w:color="FBC4A8" w:themeColor="accent6" w:themeTint="66" w:sz="4" w:space="0"/>
        <w:bottom w:val="single" w:color="FBC4A8" w:themeColor="accent6" w:themeTint="66" w:sz="4" w:space="0"/>
        <w:right w:val="single" w:color="FBC4A8" w:themeColor="accent6" w:themeTint="66" w:sz="4" w:space="0"/>
        <w:insideH w:val="single" w:color="FBC4A8" w:themeColor="accent6" w:themeTint="66" w:sz="4" w:space="0"/>
        <w:insideV w:val="single" w:color="FBC4A8" w:themeColor="accent6" w:themeTint="66" w:sz="4" w:space="0"/>
      </w:tblBorders>
    </w:tblPr>
    <w:tblStylePr w:type="firstRow">
      <w:rPr>
        <w:b/>
        <w:bCs/>
      </w:rPr>
      <w:tcPr>
        <w:tcBorders>
          <w:bottom w:val="single" w:color="FAA77D" w:themeColor="accent6" w:themeTint="99" w:sz="12" w:space="0"/>
        </w:tcBorders>
      </w:tcPr>
    </w:tblStylePr>
    <w:tblStylePr w:type="lastRow">
      <w:rPr>
        <w:b/>
        <w:bCs/>
      </w:rPr>
      <w:tcPr>
        <w:tcBorders>
          <w:top w:val="double" w:color="FAA77D" w:themeColor="accent6" w:themeTint="99" w:sz="2" w:space="0"/>
        </w:tcBorders>
      </w:tcPr>
    </w:tblStylePr>
    <w:tblStylePr w:type="firstCol">
      <w:rPr>
        <w:b/>
        <w:bCs/>
      </w:rPr>
    </w:tblStylePr>
    <w:tblStylePr w:type="lastCol">
      <w:rPr>
        <w:b/>
        <w:bCs/>
      </w:rPr>
    </w:tblStylePr>
  </w:style>
  <w:style w:type="table" w:customStyle="1" w:styleId="291">
    <w:name w:val="Grid Table 2"/>
    <w:basedOn w:val="88"/>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292">
    <w:name w:val="Grid Table 2 Accent 1"/>
    <w:basedOn w:val="88"/>
    <w:uiPriority w:val="47"/>
    <w:pPr>
      <w:spacing w:after="0" w:line="240" w:lineRule="auto"/>
    </w:pPr>
    <w:tblPr>
      <w:tblBorders>
        <w:top w:val="single" w:color="FA288A" w:themeColor="accent1" w:themeTint="99" w:sz="2" w:space="0"/>
        <w:bottom w:val="single" w:color="FA288A" w:themeColor="accent1" w:themeTint="99" w:sz="2" w:space="0"/>
        <w:insideH w:val="single" w:color="FA288A" w:themeColor="accent1" w:themeTint="99" w:sz="2" w:space="0"/>
        <w:insideV w:val="single" w:color="FA288A" w:themeColor="accent1" w:themeTint="99" w:sz="2" w:space="0"/>
      </w:tblBorders>
    </w:tblPr>
    <w:tblStylePr w:type="firstRow">
      <w:rPr>
        <w:b/>
        <w:bCs/>
      </w:rPr>
      <w:tcPr>
        <w:tcBorders>
          <w:top w:val="nil"/>
          <w:bottom w:val="single" w:color="FA288A" w:themeColor="accent1" w:themeTint="99" w:sz="12" w:space="0"/>
          <w:insideH w:val="nil"/>
          <w:insideV w:val="nil"/>
        </w:tcBorders>
        <w:shd w:val="clear" w:color="auto" w:fill="FFFFFF" w:themeFill="background1"/>
      </w:tcPr>
    </w:tblStylePr>
    <w:tblStylePr w:type="lastRow">
      <w:rPr>
        <w:b/>
        <w:bCs/>
      </w:rPr>
      <w:tcPr>
        <w:tcBorders>
          <w:top w:val="double" w:color="FA288A"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293">
    <w:name w:val="Grid Table 2 Accent 2"/>
    <w:basedOn w:val="88"/>
    <w:uiPriority w:val="47"/>
    <w:pPr>
      <w:spacing w:after="0" w:line="240" w:lineRule="auto"/>
    </w:pPr>
    <w:tblPr>
      <w:tblBorders>
        <w:top w:val="single" w:color="6DD2EE" w:themeColor="accent2" w:themeTint="99" w:sz="2" w:space="0"/>
        <w:bottom w:val="single" w:color="6DD2EE" w:themeColor="accent2" w:themeTint="99" w:sz="2" w:space="0"/>
        <w:insideH w:val="single" w:color="6DD2EE" w:themeColor="accent2" w:themeTint="99" w:sz="2" w:space="0"/>
        <w:insideV w:val="single" w:color="6DD2EE" w:themeColor="accent2" w:themeTint="99" w:sz="2" w:space="0"/>
      </w:tblBorders>
    </w:tblPr>
    <w:tblStylePr w:type="firstRow">
      <w:rPr>
        <w:b/>
        <w:bCs/>
      </w:rPr>
      <w:tcPr>
        <w:tcBorders>
          <w:top w:val="nil"/>
          <w:bottom w:val="single" w:color="6DD2EE" w:themeColor="accent2" w:themeTint="99" w:sz="12" w:space="0"/>
          <w:insideH w:val="nil"/>
          <w:insideV w:val="nil"/>
        </w:tcBorders>
        <w:shd w:val="clear" w:color="auto" w:fill="FFFFFF" w:themeFill="background1"/>
      </w:tcPr>
    </w:tblStylePr>
    <w:tblStylePr w:type="lastRow">
      <w:rPr>
        <w:b/>
        <w:bCs/>
      </w:rPr>
      <w:tcPr>
        <w:tcBorders>
          <w:top w:val="double" w:color="6DD2EE"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294">
    <w:name w:val="Grid Table 2 Accent 3"/>
    <w:basedOn w:val="88"/>
    <w:uiPriority w:val="47"/>
    <w:pPr>
      <w:spacing w:after="0" w:line="240" w:lineRule="auto"/>
    </w:pPr>
    <w:tblPr>
      <w:tblBorders>
        <w:top w:val="single" w:color="B2D195" w:themeColor="accent3" w:themeTint="99" w:sz="2" w:space="0"/>
        <w:bottom w:val="single" w:color="B2D195" w:themeColor="accent3" w:themeTint="99" w:sz="2" w:space="0"/>
        <w:insideH w:val="single" w:color="B2D195" w:themeColor="accent3" w:themeTint="99" w:sz="2" w:space="0"/>
        <w:insideV w:val="single" w:color="B2D195" w:themeColor="accent3" w:themeTint="99" w:sz="2" w:space="0"/>
      </w:tblBorders>
    </w:tblPr>
    <w:tblStylePr w:type="firstRow">
      <w:rPr>
        <w:b/>
        <w:bCs/>
      </w:rPr>
      <w:tcPr>
        <w:tcBorders>
          <w:top w:val="nil"/>
          <w:bottom w:val="single" w:color="B2D195" w:themeColor="accent3" w:themeTint="99" w:sz="12" w:space="0"/>
          <w:insideH w:val="nil"/>
          <w:insideV w:val="nil"/>
        </w:tcBorders>
        <w:shd w:val="clear" w:color="auto" w:fill="FFFFFF" w:themeFill="background1"/>
      </w:tcPr>
    </w:tblStylePr>
    <w:tblStylePr w:type="lastRow">
      <w:rPr>
        <w:b/>
        <w:bCs/>
      </w:rPr>
      <w:tcPr>
        <w:tcBorders>
          <w:top w:val="double" w:color="B2D195"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295">
    <w:name w:val="Grid Table 2 Accent 4"/>
    <w:basedOn w:val="88"/>
    <w:uiPriority w:val="47"/>
    <w:pPr>
      <w:spacing w:after="0" w:line="240" w:lineRule="auto"/>
    </w:pPr>
    <w:tblPr>
      <w:tblBorders>
        <w:top w:val="single" w:color="AA7ECF" w:themeColor="accent4" w:themeTint="99" w:sz="2" w:space="0"/>
        <w:bottom w:val="single" w:color="AA7ECF" w:themeColor="accent4" w:themeTint="99" w:sz="2" w:space="0"/>
        <w:insideH w:val="single" w:color="AA7ECF" w:themeColor="accent4" w:themeTint="99" w:sz="2" w:space="0"/>
        <w:insideV w:val="single" w:color="AA7ECF" w:themeColor="accent4" w:themeTint="99" w:sz="2" w:space="0"/>
      </w:tblBorders>
    </w:tblPr>
    <w:tblStylePr w:type="firstRow">
      <w:rPr>
        <w:b/>
        <w:bCs/>
      </w:rPr>
      <w:tcPr>
        <w:tcBorders>
          <w:top w:val="nil"/>
          <w:bottom w:val="single" w:color="AA7ECF" w:themeColor="accent4" w:themeTint="99" w:sz="12" w:space="0"/>
          <w:insideH w:val="nil"/>
          <w:insideV w:val="nil"/>
        </w:tcBorders>
        <w:shd w:val="clear" w:color="auto" w:fill="FFFFFF" w:themeFill="background1"/>
      </w:tcPr>
    </w:tblStylePr>
    <w:tblStylePr w:type="lastRow">
      <w:rPr>
        <w:b/>
        <w:bCs/>
      </w:rPr>
      <w:tcPr>
        <w:tcBorders>
          <w:top w:val="double" w:color="AA7ECF"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296">
    <w:name w:val="Grid Table 2 Accent 5"/>
    <w:basedOn w:val="88"/>
    <w:uiPriority w:val="47"/>
    <w:pPr>
      <w:spacing w:after="0" w:line="240" w:lineRule="auto"/>
    </w:pPr>
    <w:tblPr>
      <w:tblBorders>
        <w:top w:val="single" w:color="1919FF" w:themeColor="accent5" w:themeTint="99" w:sz="2" w:space="0"/>
        <w:bottom w:val="single" w:color="1919FF" w:themeColor="accent5" w:themeTint="99" w:sz="2" w:space="0"/>
        <w:insideH w:val="single" w:color="1919FF" w:themeColor="accent5" w:themeTint="99" w:sz="2" w:space="0"/>
        <w:insideV w:val="single" w:color="1919FF" w:themeColor="accent5" w:themeTint="99" w:sz="2" w:space="0"/>
      </w:tblBorders>
    </w:tblPr>
    <w:tblStylePr w:type="firstRow">
      <w:rPr>
        <w:b/>
        <w:bCs/>
      </w:rPr>
      <w:tcPr>
        <w:tcBorders>
          <w:top w:val="nil"/>
          <w:bottom w:val="single" w:color="1919FF" w:themeColor="accent5" w:themeTint="99" w:sz="12" w:space="0"/>
          <w:insideH w:val="nil"/>
          <w:insideV w:val="nil"/>
        </w:tcBorders>
        <w:shd w:val="clear" w:color="auto" w:fill="FFFFFF" w:themeFill="background1"/>
      </w:tcPr>
    </w:tblStylePr>
    <w:tblStylePr w:type="lastRow">
      <w:rPr>
        <w:b/>
        <w:bCs/>
      </w:rPr>
      <w:tcPr>
        <w:tcBorders>
          <w:top w:val="double" w:color="1919FF"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297">
    <w:name w:val="Grid Table 2 Accent 6"/>
    <w:basedOn w:val="88"/>
    <w:uiPriority w:val="47"/>
    <w:pPr>
      <w:spacing w:after="0" w:line="240" w:lineRule="auto"/>
    </w:pPr>
    <w:tblPr>
      <w:tblBorders>
        <w:top w:val="single" w:color="FAA77D" w:themeColor="accent6" w:themeTint="99" w:sz="2" w:space="0"/>
        <w:bottom w:val="single" w:color="FAA77D" w:themeColor="accent6" w:themeTint="99" w:sz="2" w:space="0"/>
        <w:insideH w:val="single" w:color="FAA77D" w:themeColor="accent6" w:themeTint="99" w:sz="2" w:space="0"/>
        <w:insideV w:val="single" w:color="FAA77D" w:themeColor="accent6" w:themeTint="99" w:sz="2" w:space="0"/>
      </w:tblBorders>
    </w:tblPr>
    <w:tblStylePr w:type="firstRow">
      <w:rPr>
        <w:b/>
        <w:bCs/>
      </w:rPr>
      <w:tcPr>
        <w:tcBorders>
          <w:top w:val="nil"/>
          <w:bottom w:val="single" w:color="FAA77D" w:themeColor="accent6" w:themeTint="99" w:sz="12" w:space="0"/>
          <w:insideH w:val="nil"/>
          <w:insideV w:val="nil"/>
        </w:tcBorders>
        <w:shd w:val="clear" w:color="auto" w:fill="FFFFFF" w:themeFill="background1"/>
      </w:tcPr>
    </w:tblStylePr>
    <w:tblStylePr w:type="lastRow">
      <w:rPr>
        <w:b/>
        <w:bCs/>
      </w:rPr>
      <w:tcPr>
        <w:tcBorders>
          <w:top w:val="double" w:color="FAA77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298">
    <w:name w:val="Grid Table 3"/>
    <w:basedOn w:val="88"/>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299">
    <w:name w:val="Grid Table 3 Accent 1"/>
    <w:basedOn w:val="88"/>
    <w:uiPriority w:val="48"/>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bottom w:val="single" w:color="FA288A" w:themeColor="accent1" w:themeTint="99" w:sz="4" w:space="0"/>
        </w:tcBorders>
      </w:tcPr>
    </w:tblStylePr>
    <w:tblStylePr w:type="nwCell">
      <w:tcPr>
        <w:tcBorders>
          <w:bottom w:val="single" w:color="FA288A" w:themeColor="accent1" w:themeTint="99" w:sz="4" w:space="0"/>
        </w:tcBorders>
      </w:tcPr>
    </w:tblStylePr>
    <w:tblStylePr w:type="seCell">
      <w:tcPr>
        <w:tcBorders>
          <w:top w:val="single" w:color="FA288A" w:themeColor="accent1" w:themeTint="99" w:sz="4" w:space="0"/>
        </w:tcBorders>
      </w:tcPr>
    </w:tblStylePr>
    <w:tblStylePr w:type="swCell">
      <w:tcPr>
        <w:tcBorders>
          <w:top w:val="single" w:color="FA288A" w:themeColor="accent1" w:themeTint="99" w:sz="4" w:space="0"/>
        </w:tcBorders>
      </w:tcPr>
    </w:tblStylePr>
  </w:style>
  <w:style w:type="table" w:customStyle="1" w:styleId="300">
    <w:name w:val="Grid Table 3 Accent 2"/>
    <w:basedOn w:val="88"/>
    <w:uiPriority w:val="48"/>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bottom w:val="single" w:color="6DD2EE" w:themeColor="accent2" w:themeTint="99" w:sz="4" w:space="0"/>
        </w:tcBorders>
      </w:tcPr>
    </w:tblStylePr>
    <w:tblStylePr w:type="nwCell">
      <w:tcPr>
        <w:tcBorders>
          <w:bottom w:val="single" w:color="6DD2EE" w:themeColor="accent2" w:themeTint="99" w:sz="4" w:space="0"/>
        </w:tcBorders>
      </w:tcPr>
    </w:tblStylePr>
    <w:tblStylePr w:type="seCell">
      <w:tcPr>
        <w:tcBorders>
          <w:top w:val="single" w:color="6DD2EE" w:themeColor="accent2" w:themeTint="99" w:sz="4" w:space="0"/>
        </w:tcBorders>
      </w:tcPr>
    </w:tblStylePr>
    <w:tblStylePr w:type="swCell">
      <w:tcPr>
        <w:tcBorders>
          <w:top w:val="single" w:color="6DD2EE" w:themeColor="accent2" w:themeTint="99" w:sz="4" w:space="0"/>
        </w:tcBorders>
      </w:tcPr>
    </w:tblStylePr>
  </w:style>
  <w:style w:type="table" w:customStyle="1" w:styleId="301">
    <w:name w:val="Grid Table 3 Accent 3"/>
    <w:basedOn w:val="88"/>
    <w:uiPriority w:val="48"/>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bottom w:val="single" w:color="B2D195" w:themeColor="accent3" w:themeTint="99" w:sz="4" w:space="0"/>
        </w:tcBorders>
      </w:tcPr>
    </w:tblStylePr>
    <w:tblStylePr w:type="nwCell">
      <w:tcPr>
        <w:tcBorders>
          <w:bottom w:val="single" w:color="B2D195" w:themeColor="accent3" w:themeTint="99" w:sz="4" w:space="0"/>
        </w:tcBorders>
      </w:tcPr>
    </w:tblStylePr>
    <w:tblStylePr w:type="seCell">
      <w:tcPr>
        <w:tcBorders>
          <w:top w:val="single" w:color="B2D195" w:themeColor="accent3" w:themeTint="99" w:sz="4" w:space="0"/>
        </w:tcBorders>
      </w:tcPr>
    </w:tblStylePr>
    <w:tblStylePr w:type="swCell">
      <w:tcPr>
        <w:tcBorders>
          <w:top w:val="single" w:color="B2D195" w:themeColor="accent3" w:themeTint="99" w:sz="4" w:space="0"/>
        </w:tcBorders>
      </w:tcPr>
    </w:tblStylePr>
  </w:style>
  <w:style w:type="table" w:customStyle="1" w:styleId="302">
    <w:name w:val="Grid Table 3 Accent 4"/>
    <w:basedOn w:val="88"/>
    <w:uiPriority w:val="48"/>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bottom w:val="single" w:color="AA7ECF" w:themeColor="accent4" w:themeTint="99" w:sz="4" w:space="0"/>
        </w:tcBorders>
      </w:tcPr>
    </w:tblStylePr>
    <w:tblStylePr w:type="nwCell">
      <w:tcPr>
        <w:tcBorders>
          <w:bottom w:val="single" w:color="AA7ECF" w:themeColor="accent4" w:themeTint="99" w:sz="4" w:space="0"/>
        </w:tcBorders>
      </w:tcPr>
    </w:tblStylePr>
    <w:tblStylePr w:type="seCell">
      <w:tcPr>
        <w:tcBorders>
          <w:top w:val="single" w:color="AA7ECF" w:themeColor="accent4" w:themeTint="99" w:sz="4" w:space="0"/>
        </w:tcBorders>
      </w:tcPr>
    </w:tblStylePr>
    <w:tblStylePr w:type="swCell">
      <w:tcPr>
        <w:tcBorders>
          <w:top w:val="single" w:color="AA7ECF" w:themeColor="accent4" w:themeTint="99" w:sz="4" w:space="0"/>
        </w:tcBorders>
      </w:tcPr>
    </w:tblStylePr>
  </w:style>
  <w:style w:type="table" w:customStyle="1" w:styleId="303">
    <w:name w:val="Grid Table 3 Accent 5"/>
    <w:basedOn w:val="88"/>
    <w:uiPriority w:val="48"/>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bottom w:val="single" w:color="1919FF" w:themeColor="accent5" w:themeTint="99" w:sz="4" w:space="0"/>
        </w:tcBorders>
      </w:tcPr>
    </w:tblStylePr>
    <w:tblStylePr w:type="nwCell">
      <w:tcPr>
        <w:tcBorders>
          <w:bottom w:val="single" w:color="1919FF" w:themeColor="accent5" w:themeTint="99" w:sz="4" w:space="0"/>
        </w:tcBorders>
      </w:tcPr>
    </w:tblStylePr>
    <w:tblStylePr w:type="seCell">
      <w:tcPr>
        <w:tcBorders>
          <w:top w:val="single" w:color="1919FF" w:themeColor="accent5" w:themeTint="99" w:sz="4" w:space="0"/>
        </w:tcBorders>
      </w:tcPr>
    </w:tblStylePr>
    <w:tblStylePr w:type="swCell">
      <w:tcPr>
        <w:tcBorders>
          <w:top w:val="single" w:color="1919FF" w:themeColor="accent5" w:themeTint="99" w:sz="4" w:space="0"/>
        </w:tcBorders>
      </w:tcPr>
    </w:tblStylePr>
  </w:style>
  <w:style w:type="table" w:customStyle="1" w:styleId="304">
    <w:name w:val="Grid Table 3 Accent 6"/>
    <w:basedOn w:val="88"/>
    <w:uiPriority w:val="48"/>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bottom w:val="single" w:color="FAA77D" w:themeColor="accent6" w:themeTint="99" w:sz="4" w:space="0"/>
        </w:tcBorders>
      </w:tcPr>
    </w:tblStylePr>
    <w:tblStylePr w:type="nwCell">
      <w:tcPr>
        <w:tcBorders>
          <w:bottom w:val="single" w:color="FAA77D" w:themeColor="accent6" w:themeTint="99" w:sz="4" w:space="0"/>
        </w:tcBorders>
      </w:tcPr>
    </w:tblStylePr>
    <w:tblStylePr w:type="seCell">
      <w:tcPr>
        <w:tcBorders>
          <w:top w:val="single" w:color="FAA77D" w:themeColor="accent6" w:themeTint="99" w:sz="4" w:space="0"/>
        </w:tcBorders>
      </w:tcPr>
    </w:tblStylePr>
    <w:tblStylePr w:type="swCell">
      <w:tcPr>
        <w:tcBorders>
          <w:top w:val="single" w:color="FAA77D" w:themeColor="accent6" w:themeTint="99" w:sz="4" w:space="0"/>
        </w:tcBorders>
      </w:tcPr>
    </w:tblStylePr>
  </w:style>
  <w:style w:type="table" w:customStyle="1" w:styleId="305">
    <w:name w:val="Grid Table 4"/>
    <w:basedOn w:val="88"/>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06">
    <w:name w:val="Grid Table 4 Accent 1"/>
    <w:basedOn w:val="88"/>
    <w:uiPriority w:val="49"/>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color w:val="FFFFFF" w:themeColor="background1"/>
        <w14:textFill>
          <w14:solidFill>
            <w14:schemeClr w14:val="bg1"/>
          </w14:solidFill>
        </w14:textFill>
      </w:rPr>
      <w:tcPr>
        <w:tcBorders>
          <w:top w:val="single" w:color="8E0344" w:themeColor="accent1" w:sz="4" w:space="0"/>
          <w:left w:val="single" w:color="8E0344" w:themeColor="accent1" w:sz="4" w:space="0"/>
          <w:bottom w:val="single" w:color="8E0344" w:themeColor="accent1" w:sz="4" w:space="0"/>
          <w:right w:val="single" w:color="8E0344" w:themeColor="accent1" w:sz="4" w:space="0"/>
          <w:insideH w:val="nil"/>
          <w:insideV w:val="nil"/>
        </w:tcBorders>
        <w:shd w:val="clear" w:color="auto" w:fill="8E0344" w:themeFill="accent1"/>
      </w:tcPr>
    </w:tblStylePr>
    <w:tblStylePr w:type="lastRow">
      <w:rPr>
        <w:b/>
        <w:bCs/>
      </w:rPr>
      <w:tcPr>
        <w:tcBorders>
          <w:top w:val="double" w:color="8E0344" w:themeColor="accent1"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07">
    <w:name w:val="Grid Table 4 Accent 2"/>
    <w:basedOn w:val="88"/>
    <w:uiPriority w:val="49"/>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color w:val="FFFFFF" w:themeColor="background1"/>
        <w14:textFill>
          <w14:solidFill>
            <w14:schemeClr w14:val="bg1"/>
          </w14:solidFill>
        </w14:textFill>
      </w:rPr>
      <w:tcPr>
        <w:tcBorders>
          <w:top w:val="single" w:color="19AED7" w:themeColor="accent2" w:sz="4" w:space="0"/>
          <w:left w:val="single" w:color="19AED7" w:themeColor="accent2" w:sz="4" w:space="0"/>
          <w:bottom w:val="single" w:color="19AED7" w:themeColor="accent2" w:sz="4" w:space="0"/>
          <w:right w:val="single" w:color="19AED7" w:themeColor="accent2" w:sz="4" w:space="0"/>
          <w:insideH w:val="nil"/>
          <w:insideV w:val="nil"/>
        </w:tcBorders>
        <w:shd w:val="clear" w:color="auto" w:fill="19AED7" w:themeFill="accent2"/>
      </w:tcPr>
    </w:tblStylePr>
    <w:tblStylePr w:type="lastRow">
      <w:rPr>
        <w:b/>
        <w:bCs/>
      </w:rPr>
      <w:tcPr>
        <w:tcBorders>
          <w:top w:val="double" w:color="19AED7" w:themeColor="accent2"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08">
    <w:name w:val="Grid Table 4 Accent 3"/>
    <w:basedOn w:val="88"/>
    <w:uiPriority w:val="49"/>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color w:val="FFFFFF" w:themeColor="background1"/>
        <w14:textFill>
          <w14:solidFill>
            <w14:schemeClr w14:val="bg1"/>
          </w14:solidFill>
        </w14:textFill>
      </w:rPr>
      <w:tcPr>
        <w:tcBorders>
          <w:top w:val="single" w:color="80B350" w:themeColor="accent3" w:sz="4" w:space="0"/>
          <w:left w:val="single" w:color="80B350" w:themeColor="accent3" w:sz="4" w:space="0"/>
          <w:bottom w:val="single" w:color="80B350" w:themeColor="accent3" w:sz="4" w:space="0"/>
          <w:right w:val="single" w:color="80B350" w:themeColor="accent3" w:sz="4" w:space="0"/>
          <w:insideH w:val="nil"/>
          <w:insideV w:val="nil"/>
        </w:tcBorders>
        <w:shd w:val="clear" w:color="auto" w:fill="80B350" w:themeFill="accent3"/>
      </w:tcPr>
    </w:tblStylePr>
    <w:tblStylePr w:type="lastRow">
      <w:rPr>
        <w:b/>
        <w:bCs/>
      </w:rPr>
      <w:tcPr>
        <w:tcBorders>
          <w:top w:val="double" w:color="80B350" w:themeColor="accent3"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09">
    <w:name w:val="Grid Table 4 Accent 4"/>
    <w:basedOn w:val="88"/>
    <w:uiPriority w:val="49"/>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color w:val="FFFFFF" w:themeColor="background1"/>
        <w14:textFill>
          <w14:solidFill>
            <w14:schemeClr w14:val="bg1"/>
          </w14:solidFill>
        </w14:textFill>
      </w:rPr>
      <w:tcPr>
        <w:tcBorders>
          <w:top w:val="single" w:color="713B9E" w:themeColor="accent4" w:sz="4" w:space="0"/>
          <w:left w:val="single" w:color="713B9E" w:themeColor="accent4" w:sz="4" w:space="0"/>
          <w:bottom w:val="single" w:color="713B9E" w:themeColor="accent4" w:sz="4" w:space="0"/>
          <w:right w:val="single" w:color="713B9E" w:themeColor="accent4" w:sz="4" w:space="0"/>
          <w:insideH w:val="nil"/>
          <w:insideV w:val="nil"/>
        </w:tcBorders>
        <w:shd w:val="clear" w:color="auto" w:fill="713B9E" w:themeFill="accent4"/>
      </w:tcPr>
    </w:tblStylePr>
    <w:tblStylePr w:type="lastRow">
      <w:rPr>
        <w:b/>
        <w:bCs/>
      </w:rPr>
      <w:tcPr>
        <w:tcBorders>
          <w:top w:val="double" w:color="713B9E" w:themeColor="accent4"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10">
    <w:name w:val="Grid Table 4 Accent 5"/>
    <w:basedOn w:val="88"/>
    <w:uiPriority w:val="49"/>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color w:val="FFFFFF" w:themeColor="background1"/>
        <w14:textFill>
          <w14:solidFill>
            <w14:schemeClr w14:val="bg1"/>
          </w14:solidFill>
        </w14:textFill>
      </w:rPr>
      <w:tcPr>
        <w:tcBorders>
          <w:top w:val="single" w:color="000080" w:themeColor="accent5" w:sz="4" w:space="0"/>
          <w:left w:val="single" w:color="000080" w:themeColor="accent5" w:sz="4" w:space="0"/>
          <w:bottom w:val="single" w:color="000080" w:themeColor="accent5" w:sz="4" w:space="0"/>
          <w:right w:val="single" w:color="000080" w:themeColor="accent5" w:sz="4" w:space="0"/>
          <w:insideH w:val="nil"/>
          <w:insideV w:val="nil"/>
        </w:tcBorders>
        <w:shd w:val="clear" w:color="auto" w:fill="000080" w:themeFill="accent5"/>
      </w:tcPr>
    </w:tblStylePr>
    <w:tblStylePr w:type="lastRow">
      <w:rPr>
        <w:b/>
        <w:bCs/>
      </w:rPr>
      <w:tcPr>
        <w:tcBorders>
          <w:top w:val="double" w:color="000080" w:themeColor="accent5"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11">
    <w:name w:val="Grid Table 4 Accent 6"/>
    <w:basedOn w:val="88"/>
    <w:uiPriority w:val="49"/>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color w:val="FFFFFF" w:themeColor="background1"/>
        <w14:textFill>
          <w14:solidFill>
            <w14:schemeClr w14:val="bg1"/>
          </w14:solidFill>
        </w14:textFill>
      </w:rPr>
      <w:tcPr>
        <w:tcBorders>
          <w:top w:val="single" w:color="F76D28" w:themeColor="accent6" w:sz="4" w:space="0"/>
          <w:left w:val="single" w:color="F76D28" w:themeColor="accent6" w:sz="4" w:space="0"/>
          <w:bottom w:val="single" w:color="F76D28" w:themeColor="accent6" w:sz="4" w:space="0"/>
          <w:right w:val="single" w:color="F76D28" w:themeColor="accent6" w:sz="4" w:space="0"/>
          <w:insideH w:val="nil"/>
          <w:insideV w:val="nil"/>
        </w:tcBorders>
        <w:shd w:val="clear" w:color="auto" w:fill="F76D28" w:themeFill="accent6"/>
      </w:tcPr>
    </w:tblStylePr>
    <w:tblStylePr w:type="lastRow">
      <w:rPr>
        <w:b/>
        <w:bCs/>
      </w:rPr>
      <w:tcPr>
        <w:tcBorders>
          <w:top w:val="double" w:color="F76D28" w:themeColor="accent6"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12">
    <w:name w:val="Grid Table 5 Dark"/>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13">
    <w:name w:val="Grid Table 5 Dark Accent 1"/>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B7D8"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E034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E034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E034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E0344" w:themeFill="accent1"/>
      </w:tcPr>
    </w:tblStylePr>
    <w:tblStylePr w:type="band1Vert">
      <w:tcPr>
        <w:shd w:val="clear" w:color="auto" w:fill="FB70B1" w:themeFill="accent1" w:themeFillTint="66"/>
      </w:tcPr>
    </w:tblStylePr>
    <w:tblStylePr w:type="band1Horz">
      <w:tcPr>
        <w:shd w:val="clear" w:color="auto" w:fill="FB70B1" w:themeFill="accent1" w:themeFillTint="66"/>
      </w:tcPr>
    </w:tblStylePr>
  </w:style>
  <w:style w:type="table" w:customStyle="1" w:styleId="314">
    <w:name w:val="Grid Table 5 Dark Accent 2"/>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EF0F9"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19AED7"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19AED7"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19AED7"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19AED7" w:themeFill="accent2"/>
      </w:tcPr>
    </w:tblStylePr>
    <w:tblStylePr w:type="band1Vert">
      <w:tcPr>
        <w:shd w:val="clear" w:color="auto" w:fill="9EE1F3" w:themeFill="accent2" w:themeFillTint="66"/>
      </w:tcPr>
    </w:tblStylePr>
    <w:tblStylePr w:type="band1Horz">
      <w:tcPr>
        <w:shd w:val="clear" w:color="auto" w:fill="9EE1F3" w:themeFill="accent2" w:themeFillTint="66"/>
      </w:tcPr>
    </w:tblStylePr>
  </w:style>
  <w:style w:type="table" w:customStyle="1" w:styleId="315">
    <w:name w:val="Grid Table 5 Dark Accent 3"/>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5EFDB"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0B350"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0B350"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0B350"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0B350" w:themeFill="accent3"/>
      </w:tcPr>
    </w:tblStylePr>
    <w:tblStylePr w:type="band1Vert">
      <w:tcPr>
        <w:shd w:val="clear" w:color="auto" w:fill="CCE0B8" w:themeFill="accent3" w:themeFillTint="66"/>
      </w:tcPr>
    </w:tblStylePr>
    <w:tblStylePr w:type="band1Horz">
      <w:tcPr>
        <w:shd w:val="clear" w:color="auto" w:fill="CCE0B8" w:themeFill="accent3" w:themeFillTint="66"/>
      </w:tcPr>
    </w:tblStylePr>
  </w:style>
  <w:style w:type="table" w:customStyle="1" w:styleId="316">
    <w:name w:val="Grid Table 5 Dark Accent 4"/>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D4EF"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13B9E"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13B9E"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13B9E"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13B9E" w:themeFill="accent4"/>
      </w:tcPr>
    </w:tblStylePr>
    <w:tblStylePr w:type="band1Vert">
      <w:tcPr>
        <w:shd w:val="clear" w:color="auto" w:fill="C6A9DF" w:themeFill="accent4" w:themeFillTint="66"/>
      </w:tcPr>
    </w:tblStylePr>
    <w:tblStylePr w:type="band1Horz">
      <w:tcPr>
        <w:shd w:val="clear" w:color="auto" w:fill="C6A9DF" w:themeFill="accent4" w:themeFillTint="66"/>
      </w:tcPr>
    </w:tblStylePr>
  </w:style>
  <w:style w:type="table" w:customStyle="1" w:styleId="317">
    <w:name w:val="Grid Table 5 Dark Accent 5"/>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2B2FE"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80"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80"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80"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80" w:themeFill="accent5"/>
      </w:tcPr>
    </w:tblStylePr>
    <w:tblStylePr w:type="band1Vert">
      <w:tcPr>
        <w:shd w:val="clear" w:color="auto" w:fill="6666FF" w:themeFill="accent5" w:themeFillTint="66"/>
      </w:tcPr>
    </w:tblStylePr>
    <w:tblStylePr w:type="band1Horz">
      <w:tcPr>
        <w:shd w:val="clear" w:color="auto" w:fill="6666FF" w:themeFill="accent5" w:themeFillTint="66"/>
      </w:tcPr>
    </w:tblStylePr>
  </w:style>
  <w:style w:type="table" w:customStyle="1" w:styleId="318">
    <w:name w:val="Grid Table 5 Dark Accent 6"/>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E1D3"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76D28"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76D28"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76D28"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76D28" w:themeFill="accent6"/>
      </w:tcPr>
    </w:tblStylePr>
    <w:tblStylePr w:type="band1Vert">
      <w:tcPr>
        <w:shd w:val="clear" w:color="auto" w:fill="FBC4A8" w:themeFill="accent6" w:themeFillTint="66"/>
      </w:tcPr>
    </w:tblStylePr>
    <w:tblStylePr w:type="band1Horz">
      <w:tcPr>
        <w:shd w:val="clear" w:color="auto" w:fill="FBC4A8" w:themeFill="accent6" w:themeFillTint="66"/>
      </w:tcPr>
    </w:tblStylePr>
  </w:style>
  <w:style w:type="table" w:customStyle="1" w:styleId="319">
    <w:name w:val="Grid Table 6 Colorful"/>
    <w:basedOn w:val="88"/>
    <w:uiPriority w:val="51"/>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20">
    <w:name w:val="Grid Table 6 Colorful Accent 1"/>
    <w:basedOn w:val="88"/>
    <w:uiPriority w:val="51"/>
    <w:pPr>
      <w:spacing w:after="0" w:line="240" w:lineRule="auto"/>
    </w:pPr>
    <w:rPr>
      <w:color w:val="6B0233" w:themeColor="accent1" w:themeShade="BF"/>
    </w:r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bottom w:val="single" w:color="FA288A" w:themeColor="accent1" w:themeTint="99" w:sz="12" w:space="0"/>
        </w:tcBorders>
      </w:tcPr>
    </w:tblStylePr>
    <w:tblStylePr w:type="lastRow">
      <w:rPr>
        <w:b/>
        <w:bCs/>
      </w:rPr>
      <w:tcPr>
        <w:tcBorders>
          <w:top w:val="doub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21">
    <w:name w:val="Grid Table 6 Colorful Accent 2"/>
    <w:basedOn w:val="88"/>
    <w:uiPriority w:val="51"/>
    <w:pPr>
      <w:spacing w:after="0" w:line="240" w:lineRule="auto"/>
    </w:pPr>
    <w:rPr>
      <w:color w:val="1382A1" w:themeColor="accent2" w:themeShade="BF"/>
    </w:r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bottom w:val="single" w:color="6DD2EE" w:themeColor="accent2" w:themeTint="99" w:sz="12" w:space="0"/>
        </w:tcBorders>
      </w:tcPr>
    </w:tblStylePr>
    <w:tblStylePr w:type="lastRow">
      <w:rPr>
        <w:b/>
        <w:bCs/>
      </w:rPr>
      <w:tcPr>
        <w:tcBorders>
          <w:top w:val="doub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22">
    <w:name w:val="Grid Table 6 Colorful Accent 3"/>
    <w:basedOn w:val="88"/>
    <w:uiPriority w:val="51"/>
    <w:pPr>
      <w:spacing w:after="0" w:line="240" w:lineRule="auto"/>
    </w:pPr>
    <w:rPr>
      <w:color w:val="60873B" w:themeColor="accent3" w:themeShade="BF"/>
    </w:r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bottom w:val="single" w:color="B2D195" w:themeColor="accent3" w:themeTint="99" w:sz="12" w:space="0"/>
        </w:tcBorders>
      </w:tcPr>
    </w:tblStylePr>
    <w:tblStylePr w:type="lastRow">
      <w:rPr>
        <w:b/>
        <w:bCs/>
      </w:rPr>
      <w:tcPr>
        <w:tcBorders>
          <w:top w:val="doub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23">
    <w:name w:val="Grid Table 6 Colorful Accent 4"/>
    <w:basedOn w:val="88"/>
    <w:uiPriority w:val="51"/>
    <w:pPr>
      <w:spacing w:after="0" w:line="240" w:lineRule="auto"/>
    </w:pPr>
    <w:rPr>
      <w:color w:val="552C77" w:themeColor="accent4" w:themeShade="BF"/>
    </w:r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bottom w:val="single" w:color="AA7ECF" w:themeColor="accent4" w:themeTint="99" w:sz="12" w:space="0"/>
        </w:tcBorders>
      </w:tcPr>
    </w:tblStylePr>
    <w:tblStylePr w:type="lastRow">
      <w:rPr>
        <w:b/>
        <w:bCs/>
      </w:rPr>
      <w:tcPr>
        <w:tcBorders>
          <w:top w:val="doub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24">
    <w:name w:val="Grid Table 6 Colorful Accent 5"/>
    <w:basedOn w:val="88"/>
    <w:uiPriority w:val="51"/>
    <w:pPr>
      <w:spacing w:after="0" w:line="240" w:lineRule="auto"/>
    </w:pPr>
    <w:rPr>
      <w:color w:val="000060" w:themeColor="accent5" w:themeShade="BF"/>
    </w:r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bottom w:val="single" w:color="1919FF" w:themeColor="accent5" w:themeTint="99" w:sz="12" w:space="0"/>
        </w:tcBorders>
      </w:tcPr>
    </w:tblStylePr>
    <w:tblStylePr w:type="lastRow">
      <w:rPr>
        <w:b/>
        <w:bCs/>
      </w:rPr>
      <w:tcPr>
        <w:tcBorders>
          <w:top w:val="doub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25">
    <w:name w:val="Grid Table 6 Colorful Accent 6"/>
    <w:basedOn w:val="88"/>
    <w:uiPriority w:val="51"/>
    <w:pPr>
      <w:spacing w:after="0" w:line="240" w:lineRule="auto"/>
    </w:pPr>
    <w:rPr>
      <w:color w:val="D04A08" w:themeColor="accent6" w:themeShade="BF"/>
    </w:r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bottom w:val="single" w:color="FAA77D" w:themeColor="accent6" w:themeTint="99" w:sz="12" w:space="0"/>
        </w:tcBorders>
      </w:tcPr>
    </w:tblStylePr>
    <w:tblStylePr w:type="lastRow">
      <w:rPr>
        <w:b/>
        <w:bCs/>
      </w:rPr>
      <w:tcPr>
        <w:tcBorders>
          <w:top w:val="doub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26">
    <w:name w:val="Grid Table 7 Colorful"/>
    <w:basedOn w:val="88"/>
    <w:uiPriority w:val="52"/>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27">
    <w:name w:val="Grid Table 7 Colorful Accent 1"/>
    <w:basedOn w:val="88"/>
    <w:uiPriority w:val="52"/>
    <w:pPr>
      <w:spacing w:after="0" w:line="240" w:lineRule="auto"/>
    </w:pPr>
    <w:rPr>
      <w:color w:val="6B0233" w:themeColor="accent1" w:themeShade="BF"/>
    </w:r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bottom w:val="single" w:color="FA288A" w:themeColor="accent1" w:themeTint="99" w:sz="4" w:space="0"/>
        </w:tcBorders>
      </w:tcPr>
    </w:tblStylePr>
    <w:tblStylePr w:type="nwCell">
      <w:tcPr>
        <w:tcBorders>
          <w:bottom w:val="single" w:color="FA288A" w:themeColor="accent1" w:themeTint="99" w:sz="4" w:space="0"/>
        </w:tcBorders>
      </w:tcPr>
    </w:tblStylePr>
    <w:tblStylePr w:type="seCell">
      <w:tcPr>
        <w:tcBorders>
          <w:top w:val="single" w:color="FA288A" w:themeColor="accent1" w:themeTint="99" w:sz="4" w:space="0"/>
        </w:tcBorders>
      </w:tcPr>
    </w:tblStylePr>
    <w:tblStylePr w:type="swCell">
      <w:tcPr>
        <w:tcBorders>
          <w:top w:val="single" w:color="FA288A" w:themeColor="accent1" w:themeTint="99" w:sz="4" w:space="0"/>
        </w:tcBorders>
      </w:tcPr>
    </w:tblStylePr>
  </w:style>
  <w:style w:type="table" w:customStyle="1" w:styleId="328">
    <w:name w:val="Grid Table 7 Colorful Accent 2"/>
    <w:basedOn w:val="88"/>
    <w:uiPriority w:val="52"/>
    <w:pPr>
      <w:spacing w:after="0" w:line="240" w:lineRule="auto"/>
    </w:pPr>
    <w:rPr>
      <w:color w:val="1382A1" w:themeColor="accent2" w:themeShade="BF"/>
    </w:r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bottom w:val="single" w:color="6DD2EE" w:themeColor="accent2" w:themeTint="99" w:sz="4" w:space="0"/>
        </w:tcBorders>
      </w:tcPr>
    </w:tblStylePr>
    <w:tblStylePr w:type="nwCell">
      <w:tcPr>
        <w:tcBorders>
          <w:bottom w:val="single" w:color="6DD2EE" w:themeColor="accent2" w:themeTint="99" w:sz="4" w:space="0"/>
        </w:tcBorders>
      </w:tcPr>
    </w:tblStylePr>
    <w:tblStylePr w:type="seCell">
      <w:tcPr>
        <w:tcBorders>
          <w:top w:val="single" w:color="6DD2EE" w:themeColor="accent2" w:themeTint="99" w:sz="4" w:space="0"/>
        </w:tcBorders>
      </w:tcPr>
    </w:tblStylePr>
    <w:tblStylePr w:type="swCell">
      <w:tcPr>
        <w:tcBorders>
          <w:top w:val="single" w:color="6DD2EE" w:themeColor="accent2" w:themeTint="99" w:sz="4" w:space="0"/>
        </w:tcBorders>
      </w:tcPr>
    </w:tblStylePr>
  </w:style>
  <w:style w:type="table" w:customStyle="1" w:styleId="329">
    <w:name w:val="Grid Table 7 Colorful Accent 3"/>
    <w:basedOn w:val="88"/>
    <w:uiPriority w:val="52"/>
    <w:pPr>
      <w:spacing w:after="0" w:line="240" w:lineRule="auto"/>
    </w:pPr>
    <w:rPr>
      <w:color w:val="60873B" w:themeColor="accent3" w:themeShade="BF"/>
    </w:r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bottom w:val="single" w:color="B2D195" w:themeColor="accent3" w:themeTint="99" w:sz="4" w:space="0"/>
        </w:tcBorders>
      </w:tcPr>
    </w:tblStylePr>
    <w:tblStylePr w:type="nwCell">
      <w:tcPr>
        <w:tcBorders>
          <w:bottom w:val="single" w:color="B2D195" w:themeColor="accent3" w:themeTint="99" w:sz="4" w:space="0"/>
        </w:tcBorders>
      </w:tcPr>
    </w:tblStylePr>
    <w:tblStylePr w:type="seCell">
      <w:tcPr>
        <w:tcBorders>
          <w:top w:val="single" w:color="B2D195" w:themeColor="accent3" w:themeTint="99" w:sz="4" w:space="0"/>
        </w:tcBorders>
      </w:tcPr>
    </w:tblStylePr>
    <w:tblStylePr w:type="swCell">
      <w:tcPr>
        <w:tcBorders>
          <w:top w:val="single" w:color="B2D195" w:themeColor="accent3" w:themeTint="99" w:sz="4" w:space="0"/>
        </w:tcBorders>
      </w:tcPr>
    </w:tblStylePr>
  </w:style>
  <w:style w:type="table" w:customStyle="1" w:styleId="330">
    <w:name w:val="Grid Table 7 Colorful Accent 4"/>
    <w:basedOn w:val="88"/>
    <w:uiPriority w:val="52"/>
    <w:pPr>
      <w:spacing w:after="0" w:line="240" w:lineRule="auto"/>
    </w:pPr>
    <w:rPr>
      <w:color w:val="552C77" w:themeColor="accent4" w:themeShade="BF"/>
    </w:r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bottom w:val="single" w:color="AA7ECF" w:themeColor="accent4" w:themeTint="99" w:sz="4" w:space="0"/>
        </w:tcBorders>
      </w:tcPr>
    </w:tblStylePr>
    <w:tblStylePr w:type="nwCell">
      <w:tcPr>
        <w:tcBorders>
          <w:bottom w:val="single" w:color="AA7ECF" w:themeColor="accent4" w:themeTint="99" w:sz="4" w:space="0"/>
        </w:tcBorders>
      </w:tcPr>
    </w:tblStylePr>
    <w:tblStylePr w:type="seCell">
      <w:tcPr>
        <w:tcBorders>
          <w:top w:val="single" w:color="AA7ECF" w:themeColor="accent4" w:themeTint="99" w:sz="4" w:space="0"/>
        </w:tcBorders>
      </w:tcPr>
    </w:tblStylePr>
    <w:tblStylePr w:type="swCell">
      <w:tcPr>
        <w:tcBorders>
          <w:top w:val="single" w:color="AA7ECF" w:themeColor="accent4" w:themeTint="99" w:sz="4" w:space="0"/>
        </w:tcBorders>
      </w:tcPr>
    </w:tblStylePr>
  </w:style>
  <w:style w:type="table" w:customStyle="1" w:styleId="331">
    <w:name w:val="Grid Table 7 Colorful Accent 5"/>
    <w:basedOn w:val="88"/>
    <w:uiPriority w:val="52"/>
    <w:pPr>
      <w:spacing w:after="0" w:line="240" w:lineRule="auto"/>
    </w:pPr>
    <w:rPr>
      <w:color w:val="000060" w:themeColor="accent5" w:themeShade="BF"/>
    </w:r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bottom w:val="single" w:color="1919FF" w:themeColor="accent5" w:themeTint="99" w:sz="4" w:space="0"/>
        </w:tcBorders>
      </w:tcPr>
    </w:tblStylePr>
    <w:tblStylePr w:type="nwCell">
      <w:tcPr>
        <w:tcBorders>
          <w:bottom w:val="single" w:color="1919FF" w:themeColor="accent5" w:themeTint="99" w:sz="4" w:space="0"/>
        </w:tcBorders>
      </w:tcPr>
    </w:tblStylePr>
    <w:tblStylePr w:type="seCell">
      <w:tcPr>
        <w:tcBorders>
          <w:top w:val="single" w:color="1919FF" w:themeColor="accent5" w:themeTint="99" w:sz="4" w:space="0"/>
        </w:tcBorders>
      </w:tcPr>
    </w:tblStylePr>
    <w:tblStylePr w:type="swCell">
      <w:tcPr>
        <w:tcBorders>
          <w:top w:val="single" w:color="1919FF" w:themeColor="accent5" w:themeTint="99" w:sz="4" w:space="0"/>
        </w:tcBorders>
      </w:tcPr>
    </w:tblStylePr>
  </w:style>
  <w:style w:type="table" w:customStyle="1" w:styleId="332">
    <w:name w:val="Grid Table 7 Colorful Accent 6"/>
    <w:basedOn w:val="88"/>
    <w:uiPriority w:val="52"/>
    <w:pPr>
      <w:spacing w:after="0" w:line="240" w:lineRule="auto"/>
    </w:pPr>
    <w:rPr>
      <w:color w:val="D04A08" w:themeColor="accent6" w:themeShade="BF"/>
    </w:r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bottom w:val="single" w:color="FAA77D" w:themeColor="accent6" w:themeTint="99" w:sz="4" w:space="0"/>
        </w:tcBorders>
      </w:tcPr>
    </w:tblStylePr>
    <w:tblStylePr w:type="nwCell">
      <w:tcPr>
        <w:tcBorders>
          <w:bottom w:val="single" w:color="FAA77D" w:themeColor="accent6" w:themeTint="99" w:sz="4" w:space="0"/>
        </w:tcBorders>
      </w:tcPr>
    </w:tblStylePr>
    <w:tblStylePr w:type="seCell">
      <w:tcPr>
        <w:tcBorders>
          <w:top w:val="single" w:color="FAA77D" w:themeColor="accent6" w:themeTint="99" w:sz="4" w:space="0"/>
        </w:tcBorders>
      </w:tcPr>
    </w:tblStylePr>
    <w:tblStylePr w:type="swCell">
      <w:tcPr>
        <w:tcBorders>
          <w:top w:val="single" w:color="FAA77D" w:themeColor="accent6" w:themeTint="99" w:sz="4" w:space="0"/>
        </w:tcBorders>
      </w:tcPr>
    </w:tblStylePr>
  </w:style>
  <w:style w:type="character" w:customStyle="1" w:styleId="333">
    <w:name w:val="Hashtag"/>
    <w:basedOn w:val="231"/>
    <w:semiHidden/>
    <w:unhideWhenUsed/>
    <w:uiPriority w:val="99"/>
    <w:rPr>
      <w:rFonts w:ascii="Microsoft YaHei UI" w:hAnsi="Microsoft YaHei UI" w:eastAsia="Microsoft YaHei UI"/>
      <w:color w:val="2B579A"/>
      <w:shd w:val="clear" w:color="auto" w:fill="E6E6E6"/>
    </w:rPr>
  </w:style>
  <w:style w:type="character" w:customStyle="1" w:styleId="334">
    <w:name w:val="HTML 地址 字符"/>
    <w:basedOn w:val="231"/>
    <w:link w:val="41"/>
    <w:semiHidden/>
    <w:uiPriority w:val="0"/>
    <w:rPr>
      <w:rFonts w:ascii="Microsoft YaHei UI" w:hAnsi="Microsoft YaHei UI" w:eastAsia="Microsoft YaHei UI"/>
      <w:i/>
      <w:iCs/>
      <w:sz w:val="21"/>
    </w:rPr>
  </w:style>
  <w:style w:type="character" w:customStyle="1" w:styleId="335">
    <w:name w:val="HTML 预设格式 字符"/>
    <w:basedOn w:val="231"/>
    <w:link w:val="80"/>
    <w:semiHidden/>
    <w:uiPriority w:val="0"/>
    <w:rPr>
      <w:rFonts w:ascii="Microsoft YaHei UI" w:hAnsi="Microsoft YaHei UI" w:eastAsia="Microsoft YaHei UI"/>
      <w:sz w:val="20"/>
      <w:szCs w:val="20"/>
    </w:rPr>
  </w:style>
  <w:style w:type="character" w:customStyle="1" w:styleId="336">
    <w:name w:val="Intense Emphasis"/>
    <w:basedOn w:val="231"/>
    <w:uiPriority w:val="0"/>
    <w:rPr>
      <w:rFonts w:ascii="Microsoft YaHei UI" w:hAnsi="Microsoft YaHei UI" w:eastAsia="Microsoft YaHei UI"/>
      <w:i/>
      <w:iCs/>
      <w:color w:val="8E0344" w:themeColor="accent1"/>
      <w14:textFill>
        <w14:solidFill>
          <w14:schemeClr w14:val="accent1"/>
        </w14:solidFill>
      </w14:textFill>
    </w:rPr>
  </w:style>
  <w:style w:type="paragraph" w:styleId="337">
    <w:name w:val="Intense Quote"/>
    <w:basedOn w:val="1"/>
    <w:next w:val="1"/>
    <w:link w:val="338"/>
    <w:uiPriority w:val="0"/>
    <w:pPr>
      <w:pBdr>
        <w:top w:val="single" w:color="8E0344" w:themeColor="accent1" w:sz="4" w:space="10"/>
        <w:bottom w:val="single" w:color="8E0344" w:themeColor="accent1" w:sz="4" w:space="10"/>
      </w:pBdr>
      <w:spacing w:before="360" w:after="360"/>
      <w:ind w:left="864" w:right="864"/>
      <w:jc w:val="center"/>
    </w:pPr>
    <w:rPr>
      <w:i/>
      <w:iCs/>
      <w:color w:val="8E0344" w:themeColor="accent1"/>
      <w14:textFill>
        <w14:solidFill>
          <w14:schemeClr w14:val="accent1"/>
        </w14:solidFill>
      </w14:textFill>
    </w:rPr>
  </w:style>
  <w:style w:type="character" w:customStyle="1" w:styleId="338">
    <w:name w:val="明显引用 字符"/>
    <w:basedOn w:val="231"/>
    <w:link w:val="337"/>
    <w:uiPriority w:val="0"/>
    <w:rPr>
      <w:rFonts w:ascii="Microsoft YaHei UI" w:hAnsi="Microsoft YaHei UI" w:eastAsia="Microsoft YaHei UI"/>
      <w:i/>
      <w:iCs/>
      <w:color w:val="8E0344" w:themeColor="accent1"/>
      <w:sz w:val="21"/>
      <w14:textFill>
        <w14:solidFill>
          <w14:schemeClr w14:val="accent1"/>
        </w14:solidFill>
      </w14:textFill>
    </w:rPr>
  </w:style>
  <w:style w:type="character" w:customStyle="1" w:styleId="339">
    <w:name w:val="Intense Reference"/>
    <w:basedOn w:val="231"/>
    <w:uiPriority w:val="0"/>
    <w:rPr>
      <w:rFonts w:ascii="Microsoft YaHei UI" w:hAnsi="Microsoft YaHei UI" w:eastAsia="Microsoft YaHei UI"/>
      <w:b/>
      <w:bCs/>
      <w:smallCaps/>
      <w:color w:val="8E0344" w:themeColor="accent1"/>
      <w:spacing w:val="5"/>
      <w14:textFill>
        <w14:solidFill>
          <w14:schemeClr w14:val="accent1"/>
        </w14:solidFill>
      </w14:textFill>
    </w:rPr>
  </w:style>
  <w:style w:type="table" w:customStyle="1" w:styleId="340">
    <w:name w:val="List Table 1 Light"/>
    <w:basedOn w:val="88"/>
    <w:uiPriority w:val="46"/>
    <w:pPr>
      <w:spacing w:after="0" w:line="240" w:lineRule="auto"/>
    </w:p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41">
    <w:name w:val="List Table 1 Light Accent 1"/>
    <w:basedOn w:val="88"/>
    <w:uiPriority w:val="46"/>
    <w:pPr>
      <w:spacing w:after="0" w:line="240" w:lineRule="auto"/>
    </w:pPr>
    <w:tblStylePr w:type="firstRow">
      <w:rPr>
        <w:b/>
        <w:bCs/>
      </w:rPr>
      <w:tcPr>
        <w:tcBorders>
          <w:bottom w:val="single" w:color="FA288A" w:themeColor="accent1" w:themeTint="99" w:sz="4" w:space="0"/>
        </w:tcBorders>
      </w:tcPr>
    </w:tblStylePr>
    <w:tblStylePr w:type="lastRow">
      <w:rPr>
        <w:b/>
        <w:bCs/>
      </w:rPr>
      <w:tcPr>
        <w:tcBorders>
          <w:top w:val="sing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42">
    <w:name w:val="List Table 1 Light Accent 2"/>
    <w:basedOn w:val="88"/>
    <w:uiPriority w:val="46"/>
    <w:pPr>
      <w:spacing w:after="0" w:line="240" w:lineRule="auto"/>
    </w:pPr>
    <w:tblStylePr w:type="firstRow">
      <w:rPr>
        <w:b/>
        <w:bCs/>
      </w:rPr>
      <w:tcPr>
        <w:tcBorders>
          <w:bottom w:val="single" w:color="6DD2EE" w:themeColor="accent2" w:themeTint="99" w:sz="4" w:space="0"/>
        </w:tcBorders>
      </w:tcPr>
    </w:tblStylePr>
    <w:tblStylePr w:type="lastRow">
      <w:rPr>
        <w:b/>
        <w:bCs/>
      </w:rPr>
      <w:tcPr>
        <w:tcBorders>
          <w:top w:val="sing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43">
    <w:name w:val="List Table 1 Light Accent 3"/>
    <w:basedOn w:val="88"/>
    <w:uiPriority w:val="46"/>
    <w:pPr>
      <w:spacing w:after="0" w:line="240" w:lineRule="auto"/>
    </w:pPr>
    <w:tblStylePr w:type="firstRow">
      <w:rPr>
        <w:b/>
        <w:bCs/>
      </w:rPr>
      <w:tcPr>
        <w:tcBorders>
          <w:bottom w:val="single" w:color="B2D195" w:themeColor="accent3" w:themeTint="99" w:sz="4" w:space="0"/>
        </w:tcBorders>
      </w:tcPr>
    </w:tblStylePr>
    <w:tblStylePr w:type="lastRow">
      <w:rPr>
        <w:b/>
        <w:bCs/>
      </w:rPr>
      <w:tcPr>
        <w:tcBorders>
          <w:top w:val="sing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44">
    <w:name w:val="List Table 1 Light Accent 4"/>
    <w:basedOn w:val="88"/>
    <w:uiPriority w:val="46"/>
    <w:pPr>
      <w:spacing w:after="0" w:line="240" w:lineRule="auto"/>
    </w:pPr>
    <w:tblStylePr w:type="firstRow">
      <w:rPr>
        <w:b/>
        <w:bCs/>
      </w:rPr>
      <w:tcPr>
        <w:tcBorders>
          <w:bottom w:val="single" w:color="AA7ECF" w:themeColor="accent4" w:themeTint="99" w:sz="4" w:space="0"/>
        </w:tcBorders>
      </w:tcPr>
    </w:tblStylePr>
    <w:tblStylePr w:type="lastRow">
      <w:rPr>
        <w:b/>
        <w:bCs/>
      </w:rPr>
      <w:tcPr>
        <w:tcBorders>
          <w:top w:val="sing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45">
    <w:name w:val="List Table 1 Light Accent 5"/>
    <w:basedOn w:val="88"/>
    <w:uiPriority w:val="46"/>
    <w:pPr>
      <w:spacing w:after="0" w:line="240" w:lineRule="auto"/>
    </w:pPr>
    <w:tblStylePr w:type="firstRow">
      <w:rPr>
        <w:b/>
        <w:bCs/>
      </w:rPr>
      <w:tcPr>
        <w:tcBorders>
          <w:bottom w:val="single" w:color="1919FF" w:themeColor="accent5" w:themeTint="99" w:sz="4" w:space="0"/>
        </w:tcBorders>
      </w:tcPr>
    </w:tblStylePr>
    <w:tblStylePr w:type="lastRow">
      <w:rPr>
        <w:b/>
        <w:bCs/>
      </w:rPr>
      <w:tcPr>
        <w:tcBorders>
          <w:top w:val="sing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46">
    <w:name w:val="List Table 1 Light Accent 6"/>
    <w:basedOn w:val="88"/>
    <w:uiPriority w:val="46"/>
    <w:pPr>
      <w:spacing w:after="0" w:line="240" w:lineRule="auto"/>
    </w:pPr>
    <w:tblStylePr w:type="firstRow">
      <w:rPr>
        <w:b/>
        <w:bCs/>
      </w:rPr>
      <w:tcPr>
        <w:tcBorders>
          <w:bottom w:val="single" w:color="FAA77D" w:themeColor="accent6" w:themeTint="99" w:sz="4" w:space="0"/>
        </w:tcBorders>
      </w:tcPr>
    </w:tblStylePr>
    <w:tblStylePr w:type="lastRow">
      <w:rPr>
        <w:b/>
        <w:bCs/>
      </w:rPr>
      <w:tcPr>
        <w:tcBorders>
          <w:top w:val="sing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47">
    <w:name w:val="List Table 2"/>
    <w:basedOn w:val="88"/>
    <w:uiPriority w:val="47"/>
    <w:pPr>
      <w:spacing w:after="0" w:line="240" w:lineRule="auto"/>
    </w:pPr>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48">
    <w:name w:val="List Table 2 Accent 1"/>
    <w:basedOn w:val="88"/>
    <w:uiPriority w:val="47"/>
    <w:pPr>
      <w:spacing w:after="0" w:line="240" w:lineRule="auto"/>
    </w:pPr>
    <w:tblPr>
      <w:tblBorders>
        <w:top w:val="single" w:color="FA288A" w:themeColor="accent1" w:themeTint="99" w:sz="4" w:space="0"/>
        <w:bottom w:val="single" w:color="FA288A" w:themeColor="accent1" w:themeTint="99" w:sz="4" w:space="0"/>
        <w:insideH w:val="single" w:color="FA288A"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49">
    <w:name w:val="List Table 2 Accent 2"/>
    <w:basedOn w:val="88"/>
    <w:uiPriority w:val="47"/>
    <w:pPr>
      <w:spacing w:after="0" w:line="240" w:lineRule="auto"/>
    </w:pPr>
    <w:tblPr>
      <w:tblBorders>
        <w:top w:val="single" w:color="6DD2EE" w:themeColor="accent2" w:themeTint="99" w:sz="4" w:space="0"/>
        <w:bottom w:val="single" w:color="6DD2EE" w:themeColor="accent2" w:themeTint="99" w:sz="4" w:space="0"/>
        <w:insideH w:val="single" w:color="6DD2EE"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50">
    <w:name w:val="List Table 2 Accent 3"/>
    <w:basedOn w:val="88"/>
    <w:uiPriority w:val="47"/>
    <w:pPr>
      <w:spacing w:after="0" w:line="240" w:lineRule="auto"/>
    </w:pPr>
    <w:tblPr>
      <w:tblBorders>
        <w:top w:val="single" w:color="B2D195" w:themeColor="accent3" w:themeTint="99" w:sz="4" w:space="0"/>
        <w:bottom w:val="single" w:color="B2D195" w:themeColor="accent3" w:themeTint="99" w:sz="4" w:space="0"/>
        <w:insideH w:val="single" w:color="B2D195"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51">
    <w:name w:val="List Table 2 Accent 4"/>
    <w:basedOn w:val="88"/>
    <w:uiPriority w:val="47"/>
    <w:pPr>
      <w:spacing w:after="0" w:line="240" w:lineRule="auto"/>
    </w:pPr>
    <w:tblPr>
      <w:tblBorders>
        <w:top w:val="single" w:color="AA7ECF" w:themeColor="accent4" w:themeTint="99" w:sz="4" w:space="0"/>
        <w:bottom w:val="single" w:color="AA7ECF" w:themeColor="accent4" w:themeTint="99" w:sz="4" w:space="0"/>
        <w:insideH w:val="single" w:color="AA7ECF"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52">
    <w:name w:val="List Table 2 Accent 5"/>
    <w:basedOn w:val="88"/>
    <w:uiPriority w:val="47"/>
    <w:pPr>
      <w:spacing w:after="0" w:line="240" w:lineRule="auto"/>
    </w:pPr>
    <w:tblPr>
      <w:tblBorders>
        <w:top w:val="single" w:color="1919FF" w:themeColor="accent5" w:themeTint="99" w:sz="4" w:space="0"/>
        <w:bottom w:val="single" w:color="1919FF" w:themeColor="accent5" w:themeTint="99" w:sz="4" w:space="0"/>
        <w:insideH w:val="single" w:color="1919FF"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53">
    <w:name w:val="List Table 2 Accent 6"/>
    <w:basedOn w:val="88"/>
    <w:uiPriority w:val="47"/>
    <w:pPr>
      <w:spacing w:after="0" w:line="240" w:lineRule="auto"/>
    </w:pPr>
    <w:tblPr>
      <w:tblBorders>
        <w:top w:val="single" w:color="FAA77D" w:themeColor="accent6" w:themeTint="99" w:sz="4" w:space="0"/>
        <w:bottom w:val="single" w:color="FAA77D" w:themeColor="accent6" w:themeTint="99" w:sz="4" w:space="0"/>
        <w:insideH w:val="single" w:color="FAA77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54">
    <w:name w:val="List Table 3"/>
    <w:basedOn w:val="88"/>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355">
    <w:name w:val="List Table 3 Accent 1"/>
    <w:basedOn w:val="88"/>
    <w:uiPriority w:val="48"/>
    <w:pPr>
      <w:spacing w:after="0" w:line="240" w:lineRule="auto"/>
    </w:pPr>
    <w:tblPr>
      <w:tblBorders>
        <w:top w:val="single" w:color="8E0344" w:themeColor="accent1" w:sz="4" w:space="0"/>
        <w:left w:val="single" w:color="8E0344" w:themeColor="accent1" w:sz="4" w:space="0"/>
        <w:bottom w:val="single" w:color="8E0344" w:themeColor="accent1" w:sz="4" w:space="0"/>
        <w:right w:val="single" w:color="8E0344" w:themeColor="accent1" w:sz="4" w:space="0"/>
      </w:tblBorders>
    </w:tblPr>
    <w:tblStylePr w:type="firstRow">
      <w:rPr>
        <w:b/>
        <w:bCs/>
        <w:color w:val="FFFFFF" w:themeColor="background1"/>
        <w14:textFill>
          <w14:solidFill>
            <w14:schemeClr w14:val="bg1"/>
          </w14:solidFill>
        </w14:textFill>
      </w:rPr>
      <w:tcPr>
        <w:shd w:val="clear" w:color="auto" w:fill="8E0344" w:themeFill="accent1"/>
      </w:tcPr>
    </w:tblStylePr>
    <w:tblStylePr w:type="lastRow">
      <w:rPr>
        <w:b/>
        <w:bCs/>
      </w:rPr>
      <w:tcPr>
        <w:tcBorders>
          <w:top w:val="double" w:color="8E034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8E0344" w:themeColor="accent1" w:sz="4" w:space="0"/>
          <w:right w:val="single" w:color="8E0344" w:themeColor="accent1" w:sz="4" w:space="0"/>
        </w:tcBorders>
      </w:tcPr>
    </w:tblStylePr>
    <w:tblStylePr w:type="band1Horz">
      <w:tcPr>
        <w:tcBorders>
          <w:top w:val="single" w:color="8E0344" w:themeColor="accent1" w:sz="4" w:space="0"/>
          <w:bottom w:val="single" w:color="8E034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8E0344" w:themeColor="accent1" w:sz="4" w:space="0"/>
          <w:left w:val="nil"/>
        </w:tcBorders>
      </w:tcPr>
    </w:tblStylePr>
    <w:tblStylePr w:type="swCell">
      <w:tcPr>
        <w:tcBorders>
          <w:top w:val="double" w:color="8E0344" w:themeColor="accent1" w:sz="4" w:space="0"/>
          <w:right w:val="nil"/>
        </w:tcBorders>
      </w:tcPr>
    </w:tblStylePr>
  </w:style>
  <w:style w:type="table" w:customStyle="1" w:styleId="356">
    <w:name w:val="List Table 3 Accent 2"/>
    <w:basedOn w:val="88"/>
    <w:uiPriority w:val="48"/>
    <w:pPr>
      <w:spacing w:after="0" w:line="240" w:lineRule="auto"/>
    </w:pPr>
    <w:tblPr>
      <w:tblBorders>
        <w:top w:val="single" w:color="19AED7" w:themeColor="accent2" w:sz="4" w:space="0"/>
        <w:left w:val="single" w:color="19AED7" w:themeColor="accent2" w:sz="4" w:space="0"/>
        <w:bottom w:val="single" w:color="19AED7" w:themeColor="accent2" w:sz="4" w:space="0"/>
        <w:right w:val="single" w:color="19AED7" w:themeColor="accent2" w:sz="4" w:space="0"/>
      </w:tblBorders>
    </w:tblPr>
    <w:tblStylePr w:type="firstRow">
      <w:rPr>
        <w:b/>
        <w:bCs/>
        <w:color w:val="FFFFFF" w:themeColor="background1"/>
        <w14:textFill>
          <w14:solidFill>
            <w14:schemeClr w14:val="bg1"/>
          </w14:solidFill>
        </w14:textFill>
      </w:rPr>
      <w:tcPr>
        <w:shd w:val="clear" w:color="auto" w:fill="19AED7" w:themeFill="accent2"/>
      </w:tcPr>
    </w:tblStylePr>
    <w:tblStylePr w:type="lastRow">
      <w:rPr>
        <w:b/>
        <w:bCs/>
      </w:rPr>
      <w:tcPr>
        <w:tcBorders>
          <w:top w:val="double" w:color="19AED7" w:themeColor="accent2"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19AED7" w:themeColor="accent2" w:sz="4" w:space="0"/>
          <w:right w:val="single" w:color="19AED7" w:themeColor="accent2" w:sz="4" w:space="0"/>
        </w:tcBorders>
      </w:tcPr>
    </w:tblStylePr>
    <w:tblStylePr w:type="band1Horz">
      <w:tcPr>
        <w:tcBorders>
          <w:top w:val="single" w:color="19AED7" w:themeColor="accent2" w:sz="4" w:space="0"/>
          <w:bottom w:val="single" w:color="19AED7" w:themeColor="accent2"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19AED7" w:themeColor="accent2" w:sz="4" w:space="0"/>
          <w:left w:val="nil"/>
        </w:tcBorders>
      </w:tcPr>
    </w:tblStylePr>
    <w:tblStylePr w:type="swCell">
      <w:tcPr>
        <w:tcBorders>
          <w:top w:val="double" w:color="19AED7" w:themeColor="accent2" w:sz="4" w:space="0"/>
          <w:right w:val="nil"/>
        </w:tcBorders>
      </w:tcPr>
    </w:tblStylePr>
  </w:style>
  <w:style w:type="table" w:customStyle="1" w:styleId="357">
    <w:name w:val="List Table 3 Accent 3"/>
    <w:basedOn w:val="88"/>
    <w:uiPriority w:val="48"/>
    <w:pPr>
      <w:spacing w:after="0" w:line="240" w:lineRule="auto"/>
    </w:pPr>
    <w:tblPr>
      <w:tblBorders>
        <w:top w:val="single" w:color="80B350" w:themeColor="accent3" w:sz="4" w:space="0"/>
        <w:left w:val="single" w:color="80B350" w:themeColor="accent3" w:sz="4" w:space="0"/>
        <w:bottom w:val="single" w:color="80B350" w:themeColor="accent3" w:sz="4" w:space="0"/>
        <w:right w:val="single" w:color="80B350" w:themeColor="accent3" w:sz="4" w:space="0"/>
      </w:tblBorders>
    </w:tblPr>
    <w:tblStylePr w:type="firstRow">
      <w:rPr>
        <w:b/>
        <w:bCs/>
        <w:color w:val="FFFFFF" w:themeColor="background1"/>
        <w14:textFill>
          <w14:solidFill>
            <w14:schemeClr w14:val="bg1"/>
          </w14:solidFill>
        </w14:textFill>
      </w:rPr>
      <w:tcPr>
        <w:shd w:val="clear" w:color="auto" w:fill="80B350" w:themeFill="accent3"/>
      </w:tcPr>
    </w:tblStylePr>
    <w:tblStylePr w:type="lastRow">
      <w:rPr>
        <w:b/>
        <w:bCs/>
      </w:rPr>
      <w:tcPr>
        <w:tcBorders>
          <w:top w:val="double" w:color="80B350"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80B350" w:themeColor="accent3" w:sz="4" w:space="0"/>
          <w:right w:val="single" w:color="80B350" w:themeColor="accent3" w:sz="4" w:space="0"/>
        </w:tcBorders>
      </w:tcPr>
    </w:tblStylePr>
    <w:tblStylePr w:type="band1Horz">
      <w:tcPr>
        <w:tcBorders>
          <w:top w:val="single" w:color="80B350" w:themeColor="accent3" w:sz="4" w:space="0"/>
          <w:bottom w:val="single" w:color="80B350"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80B350" w:themeColor="accent3" w:sz="4" w:space="0"/>
          <w:left w:val="nil"/>
        </w:tcBorders>
      </w:tcPr>
    </w:tblStylePr>
    <w:tblStylePr w:type="swCell">
      <w:tcPr>
        <w:tcBorders>
          <w:top w:val="double" w:color="80B350" w:themeColor="accent3" w:sz="4" w:space="0"/>
          <w:right w:val="nil"/>
        </w:tcBorders>
      </w:tcPr>
    </w:tblStylePr>
  </w:style>
  <w:style w:type="table" w:customStyle="1" w:styleId="358">
    <w:name w:val="List Table 3 Accent 4"/>
    <w:basedOn w:val="88"/>
    <w:uiPriority w:val="48"/>
    <w:pPr>
      <w:spacing w:after="0" w:line="240" w:lineRule="auto"/>
    </w:pPr>
    <w:tblPr>
      <w:tblBorders>
        <w:top w:val="single" w:color="713B9E" w:themeColor="accent4" w:sz="4" w:space="0"/>
        <w:left w:val="single" w:color="713B9E" w:themeColor="accent4" w:sz="4" w:space="0"/>
        <w:bottom w:val="single" w:color="713B9E" w:themeColor="accent4" w:sz="4" w:space="0"/>
        <w:right w:val="single" w:color="713B9E" w:themeColor="accent4" w:sz="4" w:space="0"/>
      </w:tblBorders>
    </w:tblPr>
    <w:tblStylePr w:type="firstRow">
      <w:rPr>
        <w:b/>
        <w:bCs/>
        <w:color w:val="FFFFFF" w:themeColor="background1"/>
        <w14:textFill>
          <w14:solidFill>
            <w14:schemeClr w14:val="bg1"/>
          </w14:solidFill>
        </w14:textFill>
      </w:rPr>
      <w:tcPr>
        <w:shd w:val="clear" w:color="auto" w:fill="713B9E" w:themeFill="accent4"/>
      </w:tcPr>
    </w:tblStylePr>
    <w:tblStylePr w:type="lastRow">
      <w:rPr>
        <w:b/>
        <w:bCs/>
      </w:rPr>
      <w:tcPr>
        <w:tcBorders>
          <w:top w:val="double" w:color="713B9E" w:themeColor="accent4"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713B9E" w:themeColor="accent4" w:sz="4" w:space="0"/>
          <w:right w:val="single" w:color="713B9E" w:themeColor="accent4" w:sz="4" w:space="0"/>
        </w:tcBorders>
      </w:tcPr>
    </w:tblStylePr>
    <w:tblStylePr w:type="band1Horz">
      <w:tcPr>
        <w:tcBorders>
          <w:top w:val="single" w:color="713B9E" w:themeColor="accent4" w:sz="4" w:space="0"/>
          <w:bottom w:val="single" w:color="713B9E" w:themeColor="accent4"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713B9E" w:themeColor="accent4" w:sz="4" w:space="0"/>
          <w:left w:val="nil"/>
        </w:tcBorders>
      </w:tcPr>
    </w:tblStylePr>
    <w:tblStylePr w:type="swCell">
      <w:tcPr>
        <w:tcBorders>
          <w:top w:val="double" w:color="713B9E" w:themeColor="accent4" w:sz="4" w:space="0"/>
          <w:right w:val="nil"/>
        </w:tcBorders>
      </w:tcPr>
    </w:tblStylePr>
  </w:style>
  <w:style w:type="table" w:customStyle="1" w:styleId="359">
    <w:name w:val="List Table 3 Accent 5"/>
    <w:basedOn w:val="88"/>
    <w:uiPriority w:val="48"/>
    <w:pPr>
      <w:spacing w:after="0" w:line="240" w:lineRule="auto"/>
    </w:pPr>
    <w:tblPr>
      <w:tblBorders>
        <w:top w:val="single" w:color="000080" w:themeColor="accent5" w:sz="4" w:space="0"/>
        <w:left w:val="single" w:color="000080" w:themeColor="accent5" w:sz="4" w:space="0"/>
        <w:bottom w:val="single" w:color="000080" w:themeColor="accent5" w:sz="4" w:space="0"/>
        <w:right w:val="single" w:color="000080" w:themeColor="accent5" w:sz="4" w:space="0"/>
      </w:tblBorders>
    </w:tblPr>
    <w:tblStylePr w:type="firstRow">
      <w:rPr>
        <w:b/>
        <w:bCs/>
        <w:color w:val="FFFFFF" w:themeColor="background1"/>
        <w14:textFill>
          <w14:solidFill>
            <w14:schemeClr w14:val="bg1"/>
          </w14:solidFill>
        </w14:textFill>
      </w:rPr>
      <w:tcPr>
        <w:shd w:val="clear" w:color="auto" w:fill="000080" w:themeFill="accent5"/>
      </w:tcPr>
    </w:tblStylePr>
    <w:tblStylePr w:type="lastRow">
      <w:rPr>
        <w:b/>
        <w:bCs/>
      </w:rPr>
      <w:tcPr>
        <w:tcBorders>
          <w:top w:val="double" w:color="000080"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80" w:themeColor="accent5" w:sz="4" w:space="0"/>
          <w:right w:val="single" w:color="000080" w:themeColor="accent5" w:sz="4" w:space="0"/>
        </w:tcBorders>
      </w:tcPr>
    </w:tblStylePr>
    <w:tblStylePr w:type="band1Horz">
      <w:tcPr>
        <w:tcBorders>
          <w:top w:val="single" w:color="000080" w:themeColor="accent5" w:sz="4" w:space="0"/>
          <w:bottom w:val="single" w:color="000080"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80" w:themeColor="accent5" w:sz="4" w:space="0"/>
          <w:left w:val="nil"/>
        </w:tcBorders>
      </w:tcPr>
    </w:tblStylePr>
    <w:tblStylePr w:type="swCell">
      <w:tcPr>
        <w:tcBorders>
          <w:top w:val="double" w:color="000080" w:themeColor="accent5" w:sz="4" w:space="0"/>
          <w:right w:val="nil"/>
        </w:tcBorders>
      </w:tcPr>
    </w:tblStylePr>
  </w:style>
  <w:style w:type="table" w:customStyle="1" w:styleId="360">
    <w:name w:val="List Table 3 Accent 6"/>
    <w:basedOn w:val="88"/>
    <w:uiPriority w:val="48"/>
    <w:pPr>
      <w:spacing w:after="0" w:line="240" w:lineRule="auto"/>
    </w:pPr>
    <w:tblPr>
      <w:tblBorders>
        <w:top w:val="single" w:color="F76D28" w:themeColor="accent6" w:sz="4" w:space="0"/>
        <w:left w:val="single" w:color="F76D28" w:themeColor="accent6" w:sz="4" w:space="0"/>
        <w:bottom w:val="single" w:color="F76D28" w:themeColor="accent6" w:sz="4" w:space="0"/>
        <w:right w:val="single" w:color="F76D28" w:themeColor="accent6" w:sz="4" w:space="0"/>
      </w:tblBorders>
    </w:tblPr>
    <w:tblStylePr w:type="firstRow">
      <w:rPr>
        <w:b/>
        <w:bCs/>
        <w:color w:val="FFFFFF" w:themeColor="background1"/>
        <w14:textFill>
          <w14:solidFill>
            <w14:schemeClr w14:val="bg1"/>
          </w14:solidFill>
        </w14:textFill>
      </w:rPr>
      <w:tcPr>
        <w:shd w:val="clear" w:color="auto" w:fill="F76D28" w:themeFill="accent6"/>
      </w:tcPr>
    </w:tblStylePr>
    <w:tblStylePr w:type="lastRow">
      <w:rPr>
        <w:b/>
        <w:bCs/>
      </w:rPr>
      <w:tcPr>
        <w:tcBorders>
          <w:top w:val="double" w:color="F76D28"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F76D28" w:themeColor="accent6" w:sz="4" w:space="0"/>
          <w:right w:val="single" w:color="F76D28" w:themeColor="accent6" w:sz="4" w:space="0"/>
        </w:tcBorders>
      </w:tcPr>
    </w:tblStylePr>
    <w:tblStylePr w:type="band1Horz">
      <w:tcPr>
        <w:tcBorders>
          <w:top w:val="single" w:color="F76D28" w:themeColor="accent6" w:sz="4" w:space="0"/>
          <w:bottom w:val="single" w:color="F76D28"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F76D28" w:themeColor="accent6" w:sz="4" w:space="0"/>
          <w:left w:val="nil"/>
        </w:tcBorders>
      </w:tcPr>
    </w:tblStylePr>
    <w:tblStylePr w:type="swCell">
      <w:tcPr>
        <w:tcBorders>
          <w:top w:val="double" w:color="F76D28" w:themeColor="accent6" w:sz="4" w:space="0"/>
          <w:right w:val="nil"/>
        </w:tcBorders>
      </w:tcPr>
    </w:tblStylePr>
  </w:style>
  <w:style w:type="table" w:customStyle="1" w:styleId="361">
    <w:name w:val="List Table 4"/>
    <w:basedOn w:val="88"/>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62">
    <w:name w:val="List Table 4 Accent 1"/>
    <w:basedOn w:val="88"/>
    <w:uiPriority w:val="49"/>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tblBorders>
    </w:tblPr>
    <w:tblStylePr w:type="firstRow">
      <w:rPr>
        <w:b/>
        <w:bCs/>
        <w:color w:val="FFFFFF" w:themeColor="background1"/>
        <w14:textFill>
          <w14:solidFill>
            <w14:schemeClr w14:val="bg1"/>
          </w14:solidFill>
        </w14:textFill>
      </w:rPr>
      <w:tcPr>
        <w:tcBorders>
          <w:top w:val="single" w:color="8E0344" w:themeColor="accent1" w:sz="4" w:space="0"/>
          <w:left w:val="single" w:color="8E0344" w:themeColor="accent1" w:sz="4" w:space="0"/>
          <w:bottom w:val="single" w:color="8E0344" w:themeColor="accent1" w:sz="4" w:space="0"/>
          <w:right w:val="single" w:color="8E0344" w:themeColor="accent1" w:sz="4" w:space="0"/>
          <w:insideH w:val="nil"/>
        </w:tcBorders>
        <w:shd w:val="clear" w:color="auto" w:fill="8E0344" w:themeFill="accent1"/>
      </w:tcPr>
    </w:tblStylePr>
    <w:tblStylePr w:type="lastRow">
      <w:rPr>
        <w:b/>
        <w:bCs/>
      </w:rPr>
      <w:tcPr>
        <w:tcBorders>
          <w:top w:val="doub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63">
    <w:name w:val="List Table 4 Accent 2"/>
    <w:basedOn w:val="88"/>
    <w:uiPriority w:val="49"/>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tblBorders>
    </w:tblPr>
    <w:tblStylePr w:type="firstRow">
      <w:rPr>
        <w:b/>
        <w:bCs/>
        <w:color w:val="FFFFFF" w:themeColor="background1"/>
        <w14:textFill>
          <w14:solidFill>
            <w14:schemeClr w14:val="bg1"/>
          </w14:solidFill>
        </w14:textFill>
      </w:rPr>
      <w:tcPr>
        <w:tcBorders>
          <w:top w:val="single" w:color="19AED7" w:themeColor="accent2" w:sz="4" w:space="0"/>
          <w:left w:val="single" w:color="19AED7" w:themeColor="accent2" w:sz="4" w:space="0"/>
          <w:bottom w:val="single" w:color="19AED7" w:themeColor="accent2" w:sz="4" w:space="0"/>
          <w:right w:val="single" w:color="19AED7" w:themeColor="accent2" w:sz="4" w:space="0"/>
          <w:insideH w:val="nil"/>
        </w:tcBorders>
        <w:shd w:val="clear" w:color="auto" w:fill="19AED7" w:themeFill="accent2"/>
      </w:tcPr>
    </w:tblStylePr>
    <w:tblStylePr w:type="lastRow">
      <w:rPr>
        <w:b/>
        <w:bCs/>
      </w:rPr>
      <w:tcPr>
        <w:tcBorders>
          <w:top w:val="doub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64">
    <w:name w:val="List Table 4 Accent 3"/>
    <w:basedOn w:val="88"/>
    <w:uiPriority w:val="49"/>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tblBorders>
    </w:tblPr>
    <w:tblStylePr w:type="firstRow">
      <w:rPr>
        <w:b/>
        <w:bCs/>
        <w:color w:val="FFFFFF" w:themeColor="background1"/>
        <w14:textFill>
          <w14:solidFill>
            <w14:schemeClr w14:val="bg1"/>
          </w14:solidFill>
        </w14:textFill>
      </w:rPr>
      <w:tcPr>
        <w:tcBorders>
          <w:top w:val="single" w:color="80B350" w:themeColor="accent3" w:sz="4" w:space="0"/>
          <w:left w:val="single" w:color="80B350" w:themeColor="accent3" w:sz="4" w:space="0"/>
          <w:bottom w:val="single" w:color="80B350" w:themeColor="accent3" w:sz="4" w:space="0"/>
          <w:right w:val="single" w:color="80B350" w:themeColor="accent3" w:sz="4" w:space="0"/>
          <w:insideH w:val="nil"/>
        </w:tcBorders>
        <w:shd w:val="clear" w:color="auto" w:fill="80B350" w:themeFill="accent3"/>
      </w:tcPr>
    </w:tblStylePr>
    <w:tblStylePr w:type="lastRow">
      <w:rPr>
        <w:b/>
        <w:bCs/>
      </w:rPr>
      <w:tcPr>
        <w:tcBorders>
          <w:top w:val="doub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65">
    <w:name w:val="List Table 4 Accent 4"/>
    <w:basedOn w:val="88"/>
    <w:uiPriority w:val="49"/>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tblBorders>
    </w:tblPr>
    <w:tblStylePr w:type="firstRow">
      <w:rPr>
        <w:b/>
        <w:bCs/>
        <w:color w:val="FFFFFF" w:themeColor="background1"/>
        <w14:textFill>
          <w14:solidFill>
            <w14:schemeClr w14:val="bg1"/>
          </w14:solidFill>
        </w14:textFill>
      </w:rPr>
      <w:tcPr>
        <w:tcBorders>
          <w:top w:val="single" w:color="713B9E" w:themeColor="accent4" w:sz="4" w:space="0"/>
          <w:left w:val="single" w:color="713B9E" w:themeColor="accent4" w:sz="4" w:space="0"/>
          <w:bottom w:val="single" w:color="713B9E" w:themeColor="accent4" w:sz="4" w:space="0"/>
          <w:right w:val="single" w:color="713B9E" w:themeColor="accent4" w:sz="4" w:space="0"/>
          <w:insideH w:val="nil"/>
        </w:tcBorders>
        <w:shd w:val="clear" w:color="auto" w:fill="713B9E" w:themeFill="accent4"/>
      </w:tcPr>
    </w:tblStylePr>
    <w:tblStylePr w:type="lastRow">
      <w:rPr>
        <w:b/>
        <w:bCs/>
      </w:rPr>
      <w:tcPr>
        <w:tcBorders>
          <w:top w:val="doub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66">
    <w:name w:val="List Table 4 Accent 5"/>
    <w:basedOn w:val="88"/>
    <w:uiPriority w:val="49"/>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tblBorders>
    </w:tblPr>
    <w:tblStylePr w:type="firstRow">
      <w:rPr>
        <w:b/>
        <w:bCs/>
        <w:color w:val="FFFFFF" w:themeColor="background1"/>
        <w14:textFill>
          <w14:solidFill>
            <w14:schemeClr w14:val="bg1"/>
          </w14:solidFill>
        </w14:textFill>
      </w:rPr>
      <w:tcPr>
        <w:tcBorders>
          <w:top w:val="single" w:color="000080" w:themeColor="accent5" w:sz="4" w:space="0"/>
          <w:left w:val="single" w:color="000080" w:themeColor="accent5" w:sz="4" w:space="0"/>
          <w:bottom w:val="single" w:color="000080" w:themeColor="accent5" w:sz="4" w:space="0"/>
          <w:right w:val="single" w:color="000080" w:themeColor="accent5" w:sz="4" w:space="0"/>
          <w:insideH w:val="nil"/>
        </w:tcBorders>
        <w:shd w:val="clear" w:color="auto" w:fill="000080" w:themeFill="accent5"/>
      </w:tcPr>
    </w:tblStylePr>
    <w:tblStylePr w:type="lastRow">
      <w:rPr>
        <w:b/>
        <w:bCs/>
      </w:rPr>
      <w:tcPr>
        <w:tcBorders>
          <w:top w:val="doub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67">
    <w:name w:val="List Table 4 Accent 6"/>
    <w:basedOn w:val="88"/>
    <w:uiPriority w:val="49"/>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tblBorders>
    </w:tblPr>
    <w:tblStylePr w:type="firstRow">
      <w:rPr>
        <w:b/>
        <w:bCs/>
        <w:color w:val="FFFFFF" w:themeColor="background1"/>
        <w14:textFill>
          <w14:solidFill>
            <w14:schemeClr w14:val="bg1"/>
          </w14:solidFill>
        </w14:textFill>
      </w:rPr>
      <w:tcPr>
        <w:tcBorders>
          <w:top w:val="single" w:color="F76D28" w:themeColor="accent6" w:sz="4" w:space="0"/>
          <w:left w:val="single" w:color="F76D28" w:themeColor="accent6" w:sz="4" w:space="0"/>
          <w:bottom w:val="single" w:color="F76D28" w:themeColor="accent6" w:sz="4" w:space="0"/>
          <w:right w:val="single" w:color="F76D28" w:themeColor="accent6" w:sz="4" w:space="0"/>
          <w:insideH w:val="nil"/>
        </w:tcBorders>
        <w:shd w:val="clear" w:color="auto" w:fill="F76D28" w:themeFill="accent6"/>
      </w:tcPr>
    </w:tblStylePr>
    <w:tblStylePr w:type="lastRow">
      <w:rPr>
        <w:b/>
        <w:bCs/>
      </w:rPr>
      <w:tcPr>
        <w:tcBorders>
          <w:top w:val="doub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68">
    <w:name w:val="List Table 5 Dark"/>
    <w:basedOn w:val="88"/>
    <w:uiPriority w:val="50"/>
    <w:pPr>
      <w:spacing w:after="0" w:line="240" w:lineRule="auto"/>
    </w:pPr>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69">
    <w:name w:val="List Table 5 Dark Accent 1"/>
    <w:basedOn w:val="88"/>
    <w:uiPriority w:val="50"/>
    <w:pPr>
      <w:spacing w:after="0" w:line="240" w:lineRule="auto"/>
    </w:pPr>
    <w:rPr>
      <w:color w:val="FFFFFF" w:themeColor="background1"/>
      <w14:textFill>
        <w14:solidFill>
          <w14:schemeClr w14:val="bg1"/>
        </w14:solidFill>
      </w14:textFill>
    </w:rPr>
    <w:tblPr>
      <w:tblBorders>
        <w:top w:val="single" w:color="8E0344" w:themeColor="accent1" w:sz="24" w:space="0"/>
        <w:left w:val="single" w:color="8E0344" w:themeColor="accent1" w:sz="24" w:space="0"/>
        <w:bottom w:val="single" w:color="8E0344" w:themeColor="accent1" w:sz="24" w:space="0"/>
        <w:right w:val="single" w:color="8E0344" w:themeColor="accent1" w:sz="24" w:space="0"/>
      </w:tblBorders>
    </w:tblPr>
    <w:tcPr>
      <w:shd w:val="clear" w:color="auto" w:fill="8E0344" w:themeFill="accen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0">
    <w:name w:val="List Table 5 Dark Accent 2"/>
    <w:basedOn w:val="88"/>
    <w:uiPriority w:val="50"/>
    <w:pPr>
      <w:spacing w:after="0" w:line="240" w:lineRule="auto"/>
    </w:pPr>
    <w:rPr>
      <w:color w:val="FFFFFF" w:themeColor="background1"/>
      <w14:textFill>
        <w14:solidFill>
          <w14:schemeClr w14:val="bg1"/>
        </w14:solidFill>
      </w14:textFill>
    </w:rPr>
    <w:tblPr>
      <w:tblBorders>
        <w:top w:val="single" w:color="19AED7" w:themeColor="accent2" w:sz="24" w:space="0"/>
        <w:left w:val="single" w:color="19AED7" w:themeColor="accent2" w:sz="24" w:space="0"/>
        <w:bottom w:val="single" w:color="19AED7" w:themeColor="accent2" w:sz="24" w:space="0"/>
        <w:right w:val="single" w:color="19AED7" w:themeColor="accent2" w:sz="24" w:space="0"/>
      </w:tblBorders>
    </w:tblPr>
    <w:tcPr>
      <w:shd w:val="clear" w:color="auto" w:fill="19AED7" w:themeFill="accent2"/>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1">
    <w:name w:val="List Table 5 Dark Accent 3"/>
    <w:basedOn w:val="88"/>
    <w:uiPriority w:val="50"/>
    <w:pPr>
      <w:spacing w:after="0" w:line="240" w:lineRule="auto"/>
    </w:pPr>
    <w:rPr>
      <w:color w:val="FFFFFF" w:themeColor="background1"/>
      <w14:textFill>
        <w14:solidFill>
          <w14:schemeClr w14:val="bg1"/>
        </w14:solidFill>
      </w14:textFill>
    </w:rPr>
    <w:tblPr>
      <w:tblBorders>
        <w:top w:val="single" w:color="80B350" w:themeColor="accent3" w:sz="24" w:space="0"/>
        <w:left w:val="single" w:color="80B350" w:themeColor="accent3" w:sz="24" w:space="0"/>
        <w:bottom w:val="single" w:color="80B350" w:themeColor="accent3" w:sz="24" w:space="0"/>
        <w:right w:val="single" w:color="80B350" w:themeColor="accent3" w:sz="24" w:space="0"/>
      </w:tblBorders>
    </w:tblPr>
    <w:tcPr>
      <w:shd w:val="clear" w:color="auto" w:fill="80B350" w:themeFill="accent3"/>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2">
    <w:name w:val="List Table 5 Dark Accent 4"/>
    <w:basedOn w:val="88"/>
    <w:uiPriority w:val="50"/>
    <w:pPr>
      <w:spacing w:after="0" w:line="240" w:lineRule="auto"/>
    </w:pPr>
    <w:rPr>
      <w:color w:val="FFFFFF" w:themeColor="background1"/>
      <w14:textFill>
        <w14:solidFill>
          <w14:schemeClr w14:val="bg1"/>
        </w14:solidFill>
      </w14:textFill>
    </w:rPr>
    <w:tblPr>
      <w:tblBorders>
        <w:top w:val="single" w:color="713B9E" w:themeColor="accent4" w:sz="24" w:space="0"/>
        <w:left w:val="single" w:color="713B9E" w:themeColor="accent4" w:sz="24" w:space="0"/>
        <w:bottom w:val="single" w:color="713B9E" w:themeColor="accent4" w:sz="24" w:space="0"/>
        <w:right w:val="single" w:color="713B9E" w:themeColor="accent4" w:sz="24" w:space="0"/>
      </w:tblBorders>
    </w:tblPr>
    <w:tcPr>
      <w:shd w:val="clear" w:color="auto" w:fill="713B9E" w:themeFill="accent4"/>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3">
    <w:name w:val="List Table 5 Dark Accent 5"/>
    <w:basedOn w:val="88"/>
    <w:uiPriority w:val="50"/>
    <w:pPr>
      <w:spacing w:after="0" w:line="240" w:lineRule="auto"/>
    </w:pPr>
    <w:rPr>
      <w:color w:val="FFFFFF" w:themeColor="background1"/>
      <w14:textFill>
        <w14:solidFill>
          <w14:schemeClr w14:val="bg1"/>
        </w14:solidFill>
      </w14:textFill>
    </w:rPr>
    <w:tblPr>
      <w:tblBorders>
        <w:top w:val="single" w:color="000080" w:themeColor="accent5" w:sz="24" w:space="0"/>
        <w:left w:val="single" w:color="000080" w:themeColor="accent5" w:sz="24" w:space="0"/>
        <w:bottom w:val="single" w:color="000080" w:themeColor="accent5" w:sz="24" w:space="0"/>
        <w:right w:val="single" w:color="000080" w:themeColor="accent5" w:sz="24" w:space="0"/>
      </w:tblBorders>
    </w:tblPr>
    <w:tcPr>
      <w:shd w:val="clear" w:color="auto" w:fill="000080"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4">
    <w:name w:val="List Table 5 Dark Accent 6"/>
    <w:basedOn w:val="88"/>
    <w:uiPriority w:val="50"/>
    <w:pPr>
      <w:spacing w:after="0" w:line="240" w:lineRule="auto"/>
    </w:pPr>
    <w:rPr>
      <w:color w:val="FFFFFF" w:themeColor="background1"/>
      <w14:textFill>
        <w14:solidFill>
          <w14:schemeClr w14:val="bg1"/>
        </w14:solidFill>
      </w14:textFill>
    </w:rPr>
    <w:tblPr>
      <w:tblBorders>
        <w:top w:val="single" w:color="F76D28" w:themeColor="accent6" w:sz="24" w:space="0"/>
        <w:left w:val="single" w:color="F76D28" w:themeColor="accent6" w:sz="24" w:space="0"/>
        <w:bottom w:val="single" w:color="F76D28" w:themeColor="accent6" w:sz="24" w:space="0"/>
        <w:right w:val="single" w:color="F76D28" w:themeColor="accent6" w:sz="24" w:space="0"/>
      </w:tblBorders>
    </w:tblPr>
    <w:tcPr>
      <w:shd w:val="clear" w:color="auto" w:fill="F76D28" w:themeFill="accent6"/>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5">
    <w:name w:val="List Table 6 Colorful"/>
    <w:basedOn w:val="88"/>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76">
    <w:name w:val="List Table 6 Colorful Accent 1"/>
    <w:basedOn w:val="88"/>
    <w:uiPriority w:val="51"/>
    <w:pPr>
      <w:spacing w:after="0" w:line="240" w:lineRule="auto"/>
    </w:pPr>
    <w:rPr>
      <w:color w:val="6B0233" w:themeColor="accent1" w:themeShade="BF"/>
    </w:rPr>
    <w:tblPr>
      <w:tblBorders>
        <w:top w:val="single" w:color="8E0344" w:themeColor="accent1" w:sz="4" w:space="0"/>
        <w:bottom w:val="single" w:color="8E0344" w:themeColor="accent1" w:sz="4" w:space="0"/>
      </w:tblBorders>
    </w:tblPr>
    <w:tblStylePr w:type="firstRow">
      <w:rPr>
        <w:b/>
        <w:bCs/>
      </w:rPr>
      <w:tcPr>
        <w:tcBorders>
          <w:bottom w:val="single" w:color="8E0344" w:themeColor="accent1" w:sz="4" w:space="0"/>
        </w:tcBorders>
      </w:tcPr>
    </w:tblStylePr>
    <w:tblStylePr w:type="lastRow">
      <w:rPr>
        <w:b/>
        <w:bCs/>
      </w:rPr>
      <w:tcPr>
        <w:tcBorders>
          <w:top w:val="double" w:color="8E0344" w:themeColor="accent1"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77">
    <w:name w:val="List Table 6 Colorful Accent 2"/>
    <w:basedOn w:val="88"/>
    <w:uiPriority w:val="51"/>
    <w:pPr>
      <w:spacing w:after="0" w:line="240" w:lineRule="auto"/>
    </w:pPr>
    <w:rPr>
      <w:color w:val="1382A1" w:themeColor="accent2" w:themeShade="BF"/>
    </w:rPr>
    <w:tblPr>
      <w:tblBorders>
        <w:top w:val="single" w:color="19AED7" w:themeColor="accent2" w:sz="4" w:space="0"/>
        <w:bottom w:val="single" w:color="19AED7" w:themeColor="accent2" w:sz="4" w:space="0"/>
      </w:tblBorders>
    </w:tblPr>
    <w:tblStylePr w:type="firstRow">
      <w:rPr>
        <w:b/>
        <w:bCs/>
      </w:rPr>
      <w:tcPr>
        <w:tcBorders>
          <w:bottom w:val="single" w:color="19AED7" w:themeColor="accent2" w:sz="4" w:space="0"/>
        </w:tcBorders>
      </w:tcPr>
    </w:tblStylePr>
    <w:tblStylePr w:type="lastRow">
      <w:rPr>
        <w:b/>
        <w:bCs/>
      </w:rPr>
      <w:tcPr>
        <w:tcBorders>
          <w:top w:val="double" w:color="19AED7" w:themeColor="accent2"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78">
    <w:name w:val="List Table 6 Colorful Accent 3"/>
    <w:basedOn w:val="88"/>
    <w:uiPriority w:val="51"/>
    <w:pPr>
      <w:spacing w:after="0" w:line="240" w:lineRule="auto"/>
    </w:pPr>
    <w:rPr>
      <w:color w:val="60873B" w:themeColor="accent3" w:themeShade="BF"/>
    </w:rPr>
    <w:tblPr>
      <w:tblBorders>
        <w:top w:val="single" w:color="80B350" w:themeColor="accent3" w:sz="4" w:space="0"/>
        <w:bottom w:val="single" w:color="80B350" w:themeColor="accent3" w:sz="4" w:space="0"/>
      </w:tblBorders>
    </w:tblPr>
    <w:tblStylePr w:type="firstRow">
      <w:rPr>
        <w:b/>
        <w:bCs/>
      </w:rPr>
      <w:tcPr>
        <w:tcBorders>
          <w:bottom w:val="single" w:color="80B350" w:themeColor="accent3" w:sz="4" w:space="0"/>
        </w:tcBorders>
      </w:tcPr>
    </w:tblStylePr>
    <w:tblStylePr w:type="lastRow">
      <w:rPr>
        <w:b/>
        <w:bCs/>
      </w:rPr>
      <w:tcPr>
        <w:tcBorders>
          <w:top w:val="double" w:color="80B350" w:themeColor="accent3"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79">
    <w:name w:val="List Table 6 Colorful Accent 4"/>
    <w:basedOn w:val="88"/>
    <w:uiPriority w:val="51"/>
    <w:pPr>
      <w:spacing w:after="0" w:line="240" w:lineRule="auto"/>
    </w:pPr>
    <w:rPr>
      <w:color w:val="552C77" w:themeColor="accent4" w:themeShade="BF"/>
    </w:rPr>
    <w:tblPr>
      <w:tblBorders>
        <w:top w:val="single" w:color="713B9E" w:themeColor="accent4" w:sz="4" w:space="0"/>
        <w:bottom w:val="single" w:color="713B9E" w:themeColor="accent4" w:sz="4" w:space="0"/>
      </w:tblBorders>
    </w:tblPr>
    <w:tblStylePr w:type="firstRow">
      <w:rPr>
        <w:b/>
        <w:bCs/>
      </w:rPr>
      <w:tcPr>
        <w:tcBorders>
          <w:bottom w:val="single" w:color="713B9E" w:themeColor="accent4" w:sz="4" w:space="0"/>
        </w:tcBorders>
      </w:tcPr>
    </w:tblStylePr>
    <w:tblStylePr w:type="lastRow">
      <w:rPr>
        <w:b/>
        <w:bCs/>
      </w:rPr>
      <w:tcPr>
        <w:tcBorders>
          <w:top w:val="double" w:color="713B9E" w:themeColor="accent4"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80">
    <w:name w:val="List Table 6 Colorful Accent 5"/>
    <w:basedOn w:val="88"/>
    <w:uiPriority w:val="51"/>
    <w:pPr>
      <w:spacing w:after="0" w:line="240" w:lineRule="auto"/>
    </w:pPr>
    <w:rPr>
      <w:color w:val="000060" w:themeColor="accent5" w:themeShade="BF"/>
    </w:rPr>
    <w:tblPr>
      <w:tblBorders>
        <w:top w:val="single" w:color="000080" w:themeColor="accent5" w:sz="4" w:space="0"/>
        <w:bottom w:val="single" w:color="000080" w:themeColor="accent5" w:sz="4" w:space="0"/>
      </w:tblBorders>
    </w:tblPr>
    <w:tblStylePr w:type="firstRow">
      <w:rPr>
        <w:b/>
        <w:bCs/>
      </w:rPr>
      <w:tcPr>
        <w:tcBorders>
          <w:bottom w:val="single" w:color="000080" w:themeColor="accent5" w:sz="4" w:space="0"/>
        </w:tcBorders>
      </w:tcPr>
    </w:tblStylePr>
    <w:tblStylePr w:type="lastRow">
      <w:rPr>
        <w:b/>
        <w:bCs/>
      </w:rPr>
      <w:tcPr>
        <w:tcBorders>
          <w:top w:val="double" w:color="000080" w:themeColor="accent5"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81">
    <w:name w:val="List Table 6 Colorful Accent 6"/>
    <w:basedOn w:val="88"/>
    <w:uiPriority w:val="51"/>
    <w:pPr>
      <w:spacing w:after="0" w:line="240" w:lineRule="auto"/>
    </w:pPr>
    <w:rPr>
      <w:color w:val="D04A08" w:themeColor="accent6" w:themeShade="BF"/>
    </w:rPr>
    <w:tblPr>
      <w:tblBorders>
        <w:top w:val="single" w:color="F76D28" w:themeColor="accent6" w:sz="4" w:space="0"/>
        <w:bottom w:val="single" w:color="F76D28" w:themeColor="accent6" w:sz="4" w:space="0"/>
      </w:tblBorders>
    </w:tblPr>
    <w:tblStylePr w:type="firstRow">
      <w:rPr>
        <w:b/>
        <w:bCs/>
      </w:rPr>
      <w:tcPr>
        <w:tcBorders>
          <w:bottom w:val="single" w:color="F76D28" w:themeColor="accent6" w:sz="4" w:space="0"/>
        </w:tcBorders>
      </w:tcPr>
    </w:tblStylePr>
    <w:tblStylePr w:type="lastRow">
      <w:rPr>
        <w:b/>
        <w:bCs/>
      </w:rPr>
      <w:tcPr>
        <w:tcBorders>
          <w:top w:val="double" w:color="F76D28" w:themeColor="accent6"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82">
    <w:name w:val="List Table 7 Colorful"/>
    <w:basedOn w:val="88"/>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3">
    <w:name w:val="List Table 7 Colorful Accent 1"/>
    <w:basedOn w:val="88"/>
    <w:uiPriority w:val="52"/>
    <w:pPr>
      <w:spacing w:after="0" w:line="240" w:lineRule="auto"/>
    </w:pPr>
    <w:rPr>
      <w:color w:val="6B0233" w:themeColor="accent1" w:themeShade="BF"/>
    </w:rPr>
    <w:tblStylePr w:type="firstRow">
      <w:rPr>
        <w:rFonts w:asciiTheme="majorHAnsi" w:hAnsiTheme="majorHAnsi" w:eastAsiaTheme="majorEastAsia" w:cstheme="majorBidi"/>
        <w:i/>
        <w:iCs/>
        <w:sz w:val="26"/>
      </w:rPr>
      <w:tcPr>
        <w:tcBorders>
          <w:bottom w:val="single" w:color="8E034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E034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E034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E0344" w:themeColor="accent1" w:sz="4" w:space="0"/>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4">
    <w:name w:val="List Table 7 Colorful Accent 2"/>
    <w:basedOn w:val="88"/>
    <w:uiPriority w:val="52"/>
    <w:pPr>
      <w:spacing w:after="0" w:line="240" w:lineRule="auto"/>
    </w:pPr>
    <w:rPr>
      <w:color w:val="1382A1" w:themeColor="accent2" w:themeShade="BF"/>
    </w:rPr>
    <w:tblStylePr w:type="firstRow">
      <w:rPr>
        <w:rFonts w:asciiTheme="majorHAnsi" w:hAnsiTheme="majorHAnsi" w:eastAsiaTheme="majorEastAsia" w:cstheme="majorBidi"/>
        <w:i/>
        <w:iCs/>
        <w:sz w:val="26"/>
      </w:rPr>
      <w:tcPr>
        <w:tcBorders>
          <w:bottom w:val="single" w:color="19AED7" w:themeColor="accent2"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19AED7"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19AED7" w:themeColor="accent2"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19AED7" w:themeColor="accent2" w:sz="4" w:space="0"/>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5">
    <w:name w:val="List Table 7 Colorful Accent 3"/>
    <w:basedOn w:val="88"/>
    <w:uiPriority w:val="52"/>
    <w:pPr>
      <w:spacing w:after="0" w:line="240" w:lineRule="auto"/>
    </w:pPr>
    <w:rPr>
      <w:color w:val="60873B" w:themeColor="accent3" w:themeShade="BF"/>
    </w:rPr>
    <w:tblStylePr w:type="firstRow">
      <w:rPr>
        <w:rFonts w:asciiTheme="majorHAnsi" w:hAnsiTheme="majorHAnsi" w:eastAsiaTheme="majorEastAsia" w:cstheme="majorBidi"/>
        <w:i/>
        <w:iCs/>
        <w:sz w:val="26"/>
      </w:rPr>
      <w:tcPr>
        <w:tcBorders>
          <w:bottom w:val="single" w:color="80B350"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0B35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0B350"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0B350" w:themeColor="accent3" w:sz="4" w:space="0"/>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6">
    <w:name w:val="List Table 7 Colorful Accent 4"/>
    <w:basedOn w:val="88"/>
    <w:uiPriority w:val="52"/>
    <w:pPr>
      <w:spacing w:after="0" w:line="240" w:lineRule="auto"/>
    </w:pPr>
    <w:rPr>
      <w:color w:val="552C77" w:themeColor="accent4" w:themeShade="BF"/>
    </w:rPr>
    <w:tblStylePr w:type="firstRow">
      <w:rPr>
        <w:rFonts w:asciiTheme="majorHAnsi" w:hAnsiTheme="majorHAnsi" w:eastAsiaTheme="majorEastAsia" w:cstheme="majorBidi"/>
        <w:i/>
        <w:iCs/>
        <w:sz w:val="26"/>
      </w:rPr>
      <w:tcPr>
        <w:tcBorders>
          <w:bottom w:val="single" w:color="713B9E"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13B9E"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13B9E"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13B9E" w:themeColor="accent4" w:sz="4" w:space="0"/>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7">
    <w:name w:val="List Table 7 Colorful Accent 5"/>
    <w:basedOn w:val="88"/>
    <w:uiPriority w:val="52"/>
    <w:pPr>
      <w:spacing w:after="0" w:line="240" w:lineRule="auto"/>
    </w:pPr>
    <w:rPr>
      <w:color w:val="000060" w:themeColor="accent5" w:themeShade="BF"/>
    </w:rPr>
    <w:tblStylePr w:type="firstRow">
      <w:rPr>
        <w:rFonts w:asciiTheme="majorHAnsi" w:hAnsiTheme="majorHAnsi" w:eastAsiaTheme="majorEastAsia" w:cstheme="majorBidi"/>
        <w:i/>
        <w:iCs/>
        <w:sz w:val="26"/>
      </w:rPr>
      <w:tcPr>
        <w:tcBorders>
          <w:bottom w:val="single" w:color="000080"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8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80"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80" w:themeColor="accent5" w:sz="4" w:space="0"/>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8">
    <w:name w:val="List Table 7 Colorful Accent 6"/>
    <w:basedOn w:val="88"/>
    <w:uiPriority w:val="52"/>
    <w:pPr>
      <w:spacing w:after="0" w:line="240" w:lineRule="auto"/>
    </w:pPr>
    <w:rPr>
      <w:color w:val="D04A08" w:themeColor="accent6" w:themeShade="BF"/>
    </w:rPr>
    <w:tblStylePr w:type="firstRow">
      <w:rPr>
        <w:rFonts w:asciiTheme="majorHAnsi" w:hAnsiTheme="majorHAnsi" w:eastAsiaTheme="majorEastAsia" w:cstheme="majorBidi"/>
        <w:i/>
        <w:iCs/>
        <w:sz w:val="26"/>
      </w:rPr>
      <w:tcPr>
        <w:tcBorders>
          <w:bottom w:val="single" w:color="F76D28" w:themeColor="accent6"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F76D28"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F76D28" w:themeColor="accent6"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F76D28" w:themeColor="accent6" w:sz="4" w:space="0"/>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389">
    <w:name w:val="宏文本 字符"/>
    <w:basedOn w:val="231"/>
    <w:link w:val="2"/>
    <w:semiHidden/>
    <w:uiPriority w:val="0"/>
    <w:rPr>
      <w:rFonts w:ascii="Microsoft YaHei UI" w:hAnsi="Microsoft YaHei UI" w:eastAsia="Microsoft YaHei UI"/>
      <w:sz w:val="20"/>
      <w:szCs w:val="20"/>
    </w:rPr>
  </w:style>
  <w:style w:type="character" w:customStyle="1" w:styleId="390">
    <w:name w:val="Mention"/>
    <w:basedOn w:val="231"/>
    <w:semiHidden/>
    <w:unhideWhenUsed/>
    <w:uiPriority w:val="99"/>
    <w:rPr>
      <w:rFonts w:ascii="Microsoft YaHei UI" w:hAnsi="Microsoft YaHei UI" w:eastAsia="Microsoft YaHei UI"/>
      <w:color w:val="2B579A"/>
      <w:shd w:val="clear" w:color="auto" w:fill="E6E6E6"/>
    </w:rPr>
  </w:style>
  <w:style w:type="character" w:customStyle="1" w:styleId="391">
    <w:name w:val="信息标题 字符"/>
    <w:basedOn w:val="231"/>
    <w:link w:val="79"/>
    <w:semiHidden/>
    <w:uiPriority w:val="0"/>
    <w:rPr>
      <w:rFonts w:ascii="Microsoft YaHei UI" w:hAnsi="Microsoft YaHei UI" w:eastAsia="Microsoft YaHei UI" w:cstheme="majorBidi"/>
      <w:sz w:val="24"/>
      <w:szCs w:val="24"/>
      <w:shd w:val="pct20" w:color="auto" w:fill="auto"/>
    </w:rPr>
  </w:style>
  <w:style w:type="paragraph" w:styleId="392">
    <w:name w:val="No Spacing"/>
    <w:uiPriority w:val="0"/>
    <w:pPr>
      <w:spacing w:after="0" w:line="240" w:lineRule="auto"/>
    </w:pPr>
    <w:rPr>
      <w:rFonts w:ascii="Microsoft YaHei UI" w:hAnsi="Microsoft YaHei UI" w:eastAsia="Microsoft YaHei UI" w:cstheme="minorBidi"/>
      <w:sz w:val="21"/>
      <w:szCs w:val="22"/>
      <w:lang w:val="en-US" w:eastAsia="zh-CN" w:bidi="ar-SA"/>
    </w:rPr>
  </w:style>
  <w:style w:type="character" w:customStyle="1" w:styleId="393">
    <w:name w:val="注释标题 字符"/>
    <w:basedOn w:val="231"/>
    <w:link w:val="16"/>
    <w:semiHidden/>
    <w:uiPriority w:val="0"/>
    <w:rPr>
      <w:rFonts w:ascii="Microsoft YaHei UI" w:hAnsi="Microsoft YaHei UI" w:eastAsia="Microsoft YaHei UI"/>
      <w:sz w:val="21"/>
    </w:rPr>
  </w:style>
  <w:style w:type="table" w:customStyle="1" w:styleId="394">
    <w:name w:val="Plain Table 1"/>
    <w:basedOn w:val="88"/>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5">
    <w:name w:val="Plain Table 2"/>
    <w:basedOn w:val="88"/>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96">
    <w:name w:val="Plain Table 3"/>
    <w:basedOn w:val="88"/>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97">
    <w:name w:val="Plain Table 4"/>
    <w:basedOn w:val="88"/>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8">
    <w:name w:val="Plain Table 5"/>
    <w:basedOn w:val="88"/>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399">
    <w:name w:val="纯文本 字符"/>
    <w:basedOn w:val="231"/>
    <w:link w:val="45"/>
    <w:semiHidden/>
    <w:uiPriority w:val="0"/>
    <w:rPr>
      <w:rFonts w:ascii="Microsoft YaHei UI" w:hAnsi="Microsoft YaHei UI" w:eastAsia="Microsoft YaHei UI"/>
      <w:sz w:val="21"/>
      <w:szCs w:val="21"/>
    </w:rPr>
  </w:style>
  <w:style w:type="paragraph" w:styleId="400">
    <w:name w:val="Quote"/>
    <w:basedOn w:val="1"/>
    <w:next w:val="1"/>
    <w:link w:val="401"/>
    <w:uiPriority w:val="0"/>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01">
    <w:name w:val="引用 字符"/>
    <w:basedOn w:val="231"/>
    <w:link w:val="400"/>
    <w:uiPriority w:val="0"/>
    <w:rPr>
      <w:rFonts w:ascii="Microsoft YaHei UI" w:hAnsi="Microsoft YaHei UI" w:eastAsia="Microsoft YaHei UI"/>
      <w:i/>
      <w:iCs/>
      <w:color w:val="404040" w:themeColor="text1" w:themeTint="BF"/>
      <w:sz w:val="21"/>
      <w14:textFill>
        <w14:solidFill>
          <w14:schemeClr w14:val="tx1">
            <w14:lumMod w14:val="75000"/>
            <w14:lumOff w14:val="25000"/>
          </w14:schemeClr>
        </w14:solidFill>
      </w14:textFill>
    </w:rPr>
  </w:style>
  <w:style w:type="character" w:customStyle="1" w:styleId="402">
    <w:name w:val="称呼 字符"/>
    <w:basedOn w:val="231"/>
    <w:link w:val="30"/>
    <w:semiHidden/>
    <w:uiPriority w:val="0"/>
    <w:rPr>
      <w:rFonts w:ascii="Microsoft YaHei UI" w:hAnsi="Microsoft YaHei UI" w:eastAsia="Microsoft YaHei UI"/>
      <w:sz w:val="21"/>
    </w:rPr>
  </w:style>
  <w:style w:type="character" w:customStyle="1" w:styleId="403">
    <w:name w:val="签名 字符"/>
    <w:basedOn w:val="231"/>
    <w:link w:val="58"/>
    <w:semiHidden/>
    <w:uiPriority w:val="0"/>
    <w:rPr>
      <w:rFonts w:ascii="Microsoft YaHei UI" w:hAnsi="Microsoft YaHei UI" w:eastAsia="Microsoft YaHei UI"/>
      <w:sz w:val="21"/>
    </w:rPr>
  </w:style>
  <w:style w:type="character" w:customStyle="1" w:styleId="404">
    <w:name w:val="Smart Hyperlink"/>
    <w:basedOn w:val="231"/>
    <w:semiHidden/>
    <w:unhideWhenUsed/>
    <w:uiPriority w:val="99"/>
    <w:rPr>
      <w:rFonts w:ascii="Microsoft YaHei UI" w:hAnsi="Microsoft YaHei UI" w:eastAsia="Microsoft YaHei UI"/>
      <w:u w:val="dotted"/>
    </w:rPr>
  </w:style>
  <w:style w:type="character" w:customStyle="1" w:styleId="405">
    <w:name w:val="副标题 字符"/>
    <w:basedOn w:val="231"/>
    <w:link w:val="64"/>
    <w:uiPriority w:val="0"/>
    <w:rPr>
      <w:rFonts w:ascii="Microsoft YaHei UI" w:hAnsi="Microsoft YaHei UI" w:eastAsia="Microsoft YaHei UI"/>
      <w:color w:val="595959" w:themeColor="text1" w:themeTint="A6"/>
      <w:spacing w:val="15"/>
      <w14:textFill>
        <w14:solidFill>
          <w14:schemeClr w14:val="tx1">
            <w14:lumMod w14:val="65000"/>
            <w14:lumOff w14:val="35000"/>
          </w14:schemeClr>
        </w14:solidFill>
      </w14:textFill>
    </w:rPr>
  </w:style>
  <w:style w:type="character" w:customStyle="1" w:styleId="406">
    <w:name w:val="Subtle Emphasis"/>
    <w:basedOn w:val="231"/>
    <w:uiPriority w:val="0"/>
    <w:rPr>
      <w:rFonts w:ascii="Microsoft YaHei UI" w:hAnsi="Microsoft YaHei UI" w:eastAsia="Microsoft YaHei UI"/>
      <w:i/>
      <w:iCs/>
      <w:color w:val="404040" w:themeColor="text1" w:themeTint="BF"/>
      <w14:textFill>
        <w14:solidFill>
          <w14:schemeClr w14:val="tx1">
            <w14:lumMod w14:val="75000"/>
            <w14:lumOff w14:val="25000"/>
          </w14:schemeClr>
        </w14:solidFill>
      </w14:textFill>
    </w:rPr>
  </w:style>
  <w:style w:type="character" w:customStyle="1" w:styleId="407">
    <w:name w:val="Subtle Reference"/>
    <w:basedOn w:val="231"/>
    <w:uiPriority w:val="0"/>
    <w:rPr>
      <w:rFonts w:ascii="Microsoft YaHei UI" w:hAnsi="Microsoft YaHei UI" w:eastAsia="Microsoft YaHei UI"/>
      <w:smallCaps/>
      <w:color w:val="595959" w:themeColor="text1" w:themeTint="A6"/>
      <w14:textFill>
        <w14:solidFill>
          <w14:schemeClr w14:val="tx1">
            <w14:lumMod w14:val="65000"/>
            <w14:lumOff w14:val="35000"/>
          </w14:schemeClr>
        </w14:solidFill>
      </w14:textFill>
    </w:rPr>
  </w:style>
  <w:style w:type="table" w:customStyle="1" w:styleId="408">
    <w:name w:val="Grid Table Light"/>
    <w:basedOn w:val="88"/>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409">
    <w:name w:val="TOC Heading"/>
    <w:basedOn w:val="3"/>
    <w:next w:val="1"/>
    <w:semiHidden/>
    <w:unhideWhenUsed/>
    <w:uiPriority w:val="0"/>
    <w:pPr>
      <w:keepNext/>
      <w:keepLines/>
      <w:pBdr>
        <w:top w:val="none" w:color="auto" w:sz="0" w:space="0"/>
      </w:pBdr>
      <w:spacing w:before="240" w:after="0" w:line="245" w:lineRule="auto"/>
      <w:ind w:right="0"/>
      <w:outlineLvl w:val="9"/>
    </w:pPr>
    <w:rPr>
      <w:rFonts w:cstheme="majorBidi"/>
      <w:caps w:val="0"/>
      <w:color w:val="6B0233" w:themeColor="accent1" w:themeShade="BF"/>
      <w:sz w:val="32"/>
      <w:szCs w:val="32"/>
    </w:rPr>
  </w:style>
  <w:style w:type="character" w:customStyle="1" w:styleId="410">
    <w:name w:val="Unresolved Mention"/>
    <w:basedOn w:val="231"/>
    <w:semiHidden/>
    <w:unhideWhenUsed/>
    <w:uiPriority w:val="99"/>
    <w:rPr>
      <w:rFonts w:ascii="Microsoft YaHei UI" w:hAnsi="Microsoft YaHei UI" w:eastAsia="Microsoft YaHei UI"/>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4.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AppData\Roaming\Microsoft\Templates\&#23478;&#24237;&#20316;&#19994;&#25552;&#31034;&#28165;&#21333;.dotx" TargetMode="External"/></Relationships>
</file>

<file path=word/theme/theme1.xml><?xml version="1.0" encoding="utf-8"?>
<a:theme xmlns:a="http://schemas.openxmlformats.org/drawingml/2006/main" name="Office Theme">
  <a:themeElements>
    <a:clrScheme name="Custom 305">
      <a:dk1>
        <a:sysClr val="windowText" lastClr="000000"/>
      </a:dk1>
      <a:lt1>
        <a:sysClr val="window" lastClr="FFFFFF"/>
      </a:lt1>
      <a:dk2>
        <a:srgbClr val="256AA4"/>
      </a:dk2>
      <a:lt2>
        <a:srgbClr val="EEECE1"/>
      </a:lt2>
      <a:accent1>
        <a:srgbClr val="8E0344"/>
      </a:accent1>
      <a:accent2>
        <a:srgbClr val="19AED7"/>
      </a:accent2>
      <a:accent3>
        <a:srgbClr val="80B350"/>
      </a:accent3>
      <a:accent4>
        <a:srgbClr val="713B9E"/>
      </a:accent4>
      <a:accent5>
        <a:srgbClr val="000080"/>
      </a:accent5>
      <a:accent6>
        <a:srgbClr val="F76D28"/>
      </a:accent6>
      <a:hlink>
        <a:srgbClr val="0000FF"/>
      </a:hlink>
      <a:folHlink>
        <a:srgbClr val="800080"/>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A74777-9C48-4306-9439-1305A002AB95}">
  <ds:schemaRefs/>
</ds:datastoreItem>
</file>

<file path=customXml/itemProps3.xml><?xml version="1.0" encoding="utf-8"?>
<ds:datastoreItem xmlns:ds="http://schemas.openxmlformats.org/officeDocument/2006/customXml" ds:itemID="{0833989E-2E01-4DC8-9851-4C3574082655}">
  <ds:schemaRefs/>
</ds:datastoreItem>
</file>

<file path=customXml/itemProps4.xml><?xml version="1.0" encoding="utf-8"?>
<ds:datastoreItem xmlns:ds="http://schemas.openxmlformats.org/officeDocument/2006/customXml" ds:itemID="{D2FE428D-C27A-47C5-9B91-EF8FBB317E0E}">
  <ds:schemaRefs/>
</ds:datastoreItem>
</file>

<file path=docProps/app.xml><?xml version="1.0" encoding="utf-8"?>
<Properties xmlns="http://schemas.openxmlformats.org/officeDocument/2006/extended-properties" xmlns:vt="http://schemas.openxmlformats.org/officeDocument/2006/docPropsVTypes">
  <Template>家庭作业提示清单.dotx</Template>
  <Pages>2</Pages>
  <Words>136</Words>
  <Characters>781</Characters>
  <Lines>6</Lines>
  <Paragraphs>1</Paragraphs>
  <TotalTime>116</TotalTime>
  <ScaleCrop>false</ScaleCrop>
  <LinksUpToDate>false</LinksUpToDate>
  <CharactersWithSpaces>916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2021-08-26T14:53:00Z</dcterms:created>
  <dcterms:modified xsi:type="dcterms:W3CDTF">2021-11-03T12:18:41Z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KSOProductBuildVer">
    <vt:lpwstr>2052-11.1.0.10938</vt:lpwstr>
  </property>
  <property fmtid="{D5CDD505-2E9C-101B-9397-08002B2CF9AE}" pid="4" name="ICV">
    <vt:lpwstr>FC4063CC7D1541F584D40246BE62BDC5</vt:lpwstr>
  </property>
</Properties>
</file>