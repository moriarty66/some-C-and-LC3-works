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4"/>
        <w:rPr>
          <w:b/>
          <w:color w:val="FFFF00"/>
        </w:rPr>
      </w:pPr>
      <w:r>
        <w:rPr>
          <w:rFonts w:hint="eastAsia"/>
          <w:color w:val="000000" w:themeColor="text1"/>
          <w:lang w:val="zh-CN" w:bidi="zh-CN"/>
          <w14:textFill>
            <w14:solidFill>
              <w14:schemeClr w14:val="tx1"/>
            </w14:solidFill>
          </w14:textFill>
        </w:rPr>
        <w:t>《计算机程序设计</w:t>
      </w:r>
      <w:r>
        <w:rPr>
          <w:color w:val="000000" w:themeColor="text1"/>
          <w14:textFill>
            <w14:solidFill>
              <w14:schemeClr w14:val="tx1"/>
            </w14:solidFill>
          </w14:textFill>
        </w:rPr>
        <mc:AlternateContent>
          <mc:Choice Requires="wpg">
            <w:drawing>
              <wp:anchor distT="0" distB="0" distL="114300" distR="114300" simplePos="0" relativeHeight="251660288" behindDoc="1" locked="1" layoutInCell="1" allowOverlap="1">
                <wp:simplePos x="0" y="0"/>
                <wp:positionH relativeFrom="page">
                  <wp:posOffset>-95250</wp:posOffset>
                </wp:positionH>
                <wp:positionV relativeFrom="page">
                  <wp:posOffset>438150</wp:posOffset>
                </wp:positionV>
                <wp:extent cx="8020685" cy="2247900"/>
                <wp:effectExtent l="0" t="0" r="0" b="0"/>
                <wp:wrapNone/>
                <wp:docPr id="6" name="组 6" descr="堆叠的书本、黑板和笔筒中的铅笔" title="背景横幅"/>
                <wp:cNvGraphicFramePr/>
                <a:graphic xmlns:a="http://schemas.openxmlformats.org/drawingml/2006/main">
                  <a:graphicData uri="http://schemas.microsoft.com/office/word/2010/wordprocessingGroup">
                    <wpg:wgp>
                      <wpg:cNvGrpSpPr/>
                      <wpg:grpSpPr>
                        <a:xfrm>
                          <a:off x="0" y="0"/>
                          <a:ext cx="8020685" cy="2247900"/>
                          <a:chOff x="0" y="0"/>
                          <a:chExt cx="8021320" cy="3003550"/>
                        </a:xfrm>
                      </wpg:grpSpPr>
                      <wps:wsp>
                        <wps:cNvPr id="4" name="矩形 62"/>
                        <wps:cNvSpPr>
                          <a:spLocks noChangeArrowheads="1"/>
                        </wps:cNvSpPr>
                        <wps:spPr bwMode="auto">
                          <a:xfrm>
                            <a:off x="0" y="0"/>
                            <a:ext cx="6743700" cy="482600"/>
                          </a:xfrm>
                          <a:prstGeom prst="rect">
                            <a:avLst/>
                          </a:prstGeom>
                          <a:solidFill>
                            <a:schemeClr val="accent2">
                              <a:lumMod val="100000"/>
                              <a:lumOff val="0"/>
                            </a:schemeClr>
                          </a:solidFill>
                          <a:ln>
                            <a:noFill/>
                          </a:ln>
                          <a:effectLst/>
                        </wps:spPr>
                        <wps:bodyPr rot="0" vert="horz" wrap="square" lIns="91440" tIns="91440" rIns="91440" bIns="91440" anchor="t" anchorCtr="0" upright="1">
                          <a:noAutofit/>
                        </wps:bodyPr>
                      </wps:wsp>
                      <wps:wsp>
                        <wps:cNvPr id="5" name="自选图形 63"/>
                        <wps:cNvSpPr>
                          <a:spLocks noChangeArrowheads="1"/>
                        </wps:cNvSpPr>
                        <wps:spPr bwMode="auto">
                          <a:xfrm>
                            <a:off x="5324475" y="485775"/>
                            <a:ext cx="1422400" cy="234950"/>
                          </a:xfrm>
                          <a:prstGeom prst="parallelogram">
                            <a:avLst>
                              <a:gd name="adj" fmla="val 151351"/>
                            </a:avLst>
                          </a:prstGeom>
                          <a:solidFill>
                            <a:schemeClr val="accent2">
                              <a:lumMod val="50000"/>
                              <a:lumOff val="0"/>
                            </a:schemeClr>
                          </a:solidFill>
                          <a:ln>
                            <a:noFill/>
                          </a:ln>
                          <a:effectLst/>
                        </wps:spPr>
                        <wps:bodyPr rot="0" vert="horz" wrap="square" lIns="91440" tIns="91440" rIns="91440" bIns="91440" anchor="t" anchorCtr="0" upright="1">
                          <a:noAutofit/>
                        </wps:bodyPr>
                      </wps:wsp>
                      <wps:wsp>
                        <wps:cNvPr id="3" name="矩形 64" descr="家庭作业.jpg" title="笔筒中的铅笔和堆叠的书本"/>
                        <wps:cNvSpPr>
                          <a:spLocks noChangeAspect="1" noChangeArrowheads="1"/>
                        </wps:cNvSpPr>
                        <wps:spPr bwMode="auto">
                          <a:xfrm>
                            <a:off x="5314950" y="714375"/>
                            <a:ext cx="2706370" cy="2289175"/>
                          </a:xfrm>
                          <a:prstGeom prst="rect">
                            <a:avLst/>
                          </a:prstGeom>
                          <a:blipFill dpi="0" rotWithShape="1">
                            <a:blip r:embed="rId7"/>
                            <a:srcRect/>
                            <a:stretch>
                              <a:fillRect/>
                            </a:stretch>
                          </a:blipFill>
                          <a:ln>
                            <a:noFill/>
                          </a:ln>
                          <a:effectLst/>
                        </wps:spPr>
                        <wps:bodyPr rot="0" vert="horz" wrap="square" lIns="91440" tIns="91440" rIns="91440" bIns="91440" anchor="t" anchorCtr="0" upright="1">
                          <a:noAutofit/>
                        </wps:bodyPr>
                      </wps:wsp>
                    </wpg:wgp>
                  </a:graphicData>
                </a:graphic>
              </wp:anchor>
            </w:drawing>
          </mc:Choice>
          <mc:Fallback>
            <w:pict>
              <v:group id="组 6" o:spid="_x0000_s1026" o:spt="203" alt="堆叠的书本、黑板和笔筒中的铅笔" style="position:absolute;left:0pt;margin-left:-7.5pt;margin-top:34.5pt;height:177pt;width:631.55pt;mso-position-horizontal-relative:page;mso-position-vertical-relative:page;z-index:-251656192;mso-width-relative:page;mso-height-relative:page;" coordsize="8021320,3003550" o:gfxdata="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">
                <o:lock v:ext="edit" aspectratio="f"/>
                <v:rect id="矩形 62" o:spid="_x0000_s1026" o:spt="1" style="position:absolute;left:0;top:0;height:482600;width:6743700;" fillcolor="#19AED7 [3221]" filled="t" stroked="f" coordsize="21600,21600" o:gfxdata="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l9+ugAAANoA&#10;AAAPAAAAAAAAAAEAIAAAACIAAABkcnMvZG93bnJldi54bWxQSwECFAAUAAAACACHTuJAMy8FnjsA&#10;AAA5AAAAEAAAAAAAAAABACAAAAAJAQAAZHJzL3NoYXBleG1sLnhtbFBLBQYAAAAABgAGAFsBAACz&#10;AwAAAAA=&#10;">
                  <v:fill on="t" focussize="0,0"/>
                  <v:stroke on="f"/>
                  <v:imagedata o:title=""/>
                  <o:lock v:ext="edit" aspectratio="f"/>
                  <v:textbox inset="2.54mm,2.54mm,2.54mm,2.54mm"/>
                </v:rect>
                <v:shape id="自选图形 63" o:spid="_x0000_s1026" o:spt="7" type="#_x0000_t7" style="position:absolute;left:5324475;top:485775;height:234950;width:1422400;" fillcolor="#0C576C [3205]" filled="t" stroked="f" coordsize="21600,21600" o:gfxdata="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kbaBG2AAAA2gAAAA8A&#10;AAAAAAAAAQAgAAAAIgAAAGRycy9kb3ducmV2LnhtbFBLAQIUABQAAAAIAIdO4kAzLwWeOwAAADkA&#10;AAAQAAAAAAAAAAEAIAAAAAUBAABkcnMvc2hhcGV4bWwueG1sUEsFBgAAAAAGAAYAWwEAAK8DAAAA&#10;AA==&#10;" adj="5400">
                  <v:fill on="t" focussize="0,0"/>
                  <v:stroke on="f"/>
                  <v:imagedata o:title=""/>
                  <o:lock v:ext="edit" aspectratio="f"/>
                  <v:textbox inset="2.54mm,2.54mm,2.54mm,2.54mm"/>
                </v:shape>
                <v:rect id="矩形 64" o:spid="_x0000_s1026" o:spt="1" alt="家庭作业.jpg" style="position:absolute;left:5314950;top:714375;height:2289175;width:2706370;" filled="t" stroked="f" coordsize="21600,21600" o:gfxdata="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vFS68AAAA&#10;2gAAAA8AAAAAAAAAAQAgAAAAIgAAAGRycy9kb3ducmV2LnhtbFBLAQIUABQAAAAIAIdO4kAzLwWe&#10;OwAAADkAAAAQAAAAAAAAAAEAIAAAAAsBAABkcnMvc2hhcGV4bWwueG1sUEsFBgAAAAAGAAYAWwEA&#10;ALUDAAAAAA==&#10;">
                  <v:fill type="frame" on="t" o:title="家庭作业.jpg" focussize="0,0" recolor="t" rotate="t" r:id="rId7"/>
                  <v:stroke on="f"/>
                  <v:imagedata o:title=""/>
                  <o:lock v:ext="edit" aspectratio="t"/>
                  <v:textbox inset="2.54mm,2.54mm,2.54mm,2.54mm"/>
                </v:rect>
                <w10:anchorlock/>
              </v:group>
            </w:pict>
          </mc:Fallback>
        </mc:AlternateContent>
      </w:r>
      <w:r>
        <w:rPr>
          <w:rFonts w:hint="eastAsia"/>
          <w:color w:val="000000" w:themeColor="text1"/>
          <w:lang w:val="zh-CN" w:bidi="zh-CN"/>
          <w14:textFill>
            <w14:solidFill>
              <w14:schemeClr w14:val="tx1"/>
            </w14:solidFill>
          </w14:textFill>
        </w:rPr>
        <w:t xml:space="preserve">》作业 </w:t>
      </w:r>
      <w:r>
        <w:rPr>
          <w:rFonts w:hint="eastAsia"/>
          <w:b/>
          <w:color w:val="FFFF00"/>
          <w:highlight w:val="blue"/>
          <w:lang w:val="zh-CN" w:bidi="zh-CN"/>
        </w:rPr>
        <w:t>№-</w:t>
      </w:r>
      <w:r>
        <w:rPr>
          <w:b/>
          <w:color w:val="FFFF00"/>
          <w:highlight w:val="blue"/>
          <w:lang w:val="zh-CN" w:bidi="zh-CN"/>
        </w:rPr>
        <w:t>12</w:t>
      </w:r>
      <w:r>
        <w:rPr>
          <w:rFonts w:hint="eastAsia"/>
          <w:b/>
          <w:color w:val="FFFF00"/>
          <w:highlight w:val="blue"/>
          <w:lang w:val="zh-CN" w:bidi="zh-CN"/>
        </w:rPr>
        <w:t>及第1</w:t>
      </w:r>
      <w:r>
        <w:rPr>
          <w:b/>
          <w:color w:val="FFFF00"/>
          <w:highlight w:val="blue"/>
          <w:lang w:val="zh-CN" w:bidi="zh-CN"/>
        </w:rPr>
        <w:t>1</w:t>
      </w:r>
      <w:r>
        <w:rPr>
          <w:rFonts w:hint="eastAsia"/>
          <w:b/>
          <w:color w:val="FFFF00"/>
          <w:highlight w:val="blue"/>
          <w:lang w:val="zh-CN" w:bidi="zh-CN"/>
        </w:rPr>
        <w:t>次上机</w:t>
      </w:r>
    </w:p>
    <w:p>
      <w:pPr>
        <w:pStyle w:val="3"/>
      </w:pPr>
      <w:r>
        <w:rPr>
          <w:rFonts w:hint="eastAsia"/>
          <w:color w:val="000000" w:themeColor="text1"/>
          <w14:textFill>
            <w14:solidFill>
              <w14:schemeClr w14:val="tx1"/>
            </w14:solidFill>
          </w14:textFill>
        </w:rPr>
        <w:t xml:space="preserve"> 作业内容要点： </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结构体和链表</w:t>
      </w:r>
    </w:p>
    <w:p/>
    <w:p>
      <w:r>
        <w:rPr>
          <w:rFonts w:hint="eastAsia"/>
        </w:rPr>
        <w:t>【 姓名</w:t>
      </w:r>
      <w:r>
        <w:rPr>
          <w:rFonts w:hint="eastAsia"/>
          <w:u w:val="single"/>
        </w:rPr>
        <w:t xml:space="preserve"> </w:t>
      </w:r>
      <w:r>
        <w:rPr>
          <w:u w:val="single"/>
        </w:rPr>
        <w:t xml:space="preserve">    </w:t>
      </w:r>
      <w:r>
        <w:rPr>
          <w:rFonts w:hint="eastAsia"/>
          <w:u w:val="single"/>
          <w:lang w:val="en-US" w:eastAsia="zh-CN"/>
        </w:rPr>
        <w:t>马宇骁</w:t>
      </w:r>
      <w:r>
        <w:rPr>
          <w:u w:val="single"/>
        </w:rPr>
        <w:t xml:space="preserve">         </w:t>
      </w:r>
      <w:r>
        <w:rPr>
          <w:u w:val="single"/>
        </w:rPr>
        <w:tab/>
      </w:r>
      <w:r>
        <w:rPr>
          <w:rFonts w:hint="eastAsia"/>
        </w:rPr>
        <w:t>学号</w:t>
      </w:r>
      <w:r>
        <w:rPr>
          <w:rFonts w:hint="eastAsia"/>
          <w:u w:val="single"/>
        </w:rPr>
        <w:t xml:space="preserve"> </w:t>
      </w:r>
      <w:r>
        <w:rPr>
          <w:u w:val="single"/>
        </w:rPr>
        <w:t xml:space="preserve">   </w:t>
      </w:r>
      <w:r>
        <w:rPr>
          <w:rFonts w:hint="eastAsia"/>
          <w:u w:val="single"/>
          <w:lang w:val="en-US" w:eastAsia="zh-CN"/>
        </w:rPr>
        <w:t>PB19151769</w:t>
      </w:r>
      <w:r>
        <w:rPr>
          <w:u w:val="single"/>
        </w:rPr>
        <w:t xml:space="preserve">             </w:t>
      </w:r>
      <w:r>
        <w:rPr>
          <w:u w:val="single"/>
        </w:rPr>
        <w:tab/>
      </w:r>
      <w:r>
        <w:rPr>
          <w:u w:val="single"/>
        </w:rPr>
        <w:t xml:space="preserve"> </w:t>
      </w:r>
      <w:r>
        <w:rPr>
          <w:rFonts w:hint="eastAsia"/>
        </w:rPr>
        <w:t>】</w:t>
      </w:r>
    </w:p>
    <w:p>
      <w:pPr>
        <w:pStyle w:val="255"/>
        <w:widowControl w:val="0"/>
        <w:numPr>
          <w:ilvl w:val="0"/>
          <w:numId w:val="13"/>
        </w:numPr>
        <w:spacing w:after="0"/>
        <w:jc w:val="both"/>
        <w:rPr>
          <w:b/>
          <w:color w:val="auto"/>
          <w:sz w:val="24"/>
        </w:rPr>
      </w:pPr>
      <w:r>
        <w:rPr>
          <w:rFonts w:hint="eastAsia"/>
          <w:b/>
          <w:color w:val="auto"/>
          <w:sz w:val="24"/>
        </w:rPr>
        <w:t>在计算机上编程程序，加上</w:t>
      </w:r>
      <w:r>
        <w:rPr>
          <w:rFonts w:hint="eastAsia"/>
          <w:b/>
          <w:color w:val="FF0000"/>
          <w:sz w:val="24"/>
        </w:rPr>
        <w:t>必要的注释</w:t>
      </w:r>
      <w:r>
        <w:rPr>
          <w:rFonts w:hint="eastAsia"/>
          <w:b/>
          <w:color w:val="auto"/>
          <w:sz w:val="24"/>
        </w:rPr>
        <w:t>。</w:t>
      </w:r>
    </w:p>
    <w:p>
      <w:pPr>
        <w:pStyle w:val="255"/>
        <w:widowControl w:val="0"/>
        <w:numPr>
          <w:ilvl w:val="0"/>
          <w:numId w:val="13"/>
        </w:numPr>
        <w:spacing w:after="0"/>
        <w:jc w:val="both"/>
        <w:rPr>
          <w:b/>
          <w:color w:val="auto"/>
          <w:sz w:val="24"/>
        </w:rPr>
      </w:pPr>
      <w:r>
        <w:rPr>
          <w:rFonts w:hint="eastAsia"/>
          <w:b/>
          <w:color w:val="auto"/>
          <w:sz w:val="24"/>
        </w:rPr>
        <w:t>上机实验，经助教检查通过后，复制</w:t>
      </w:r>
      <w:r>
        <w:rPr>
          <w:rFonts w:hint="eastAsia"/>
          <w:b/>
          <w:color w:val="FF0000"/>
          <w:sz w:val="24"/>
        </w:rPr>
        <w:t>源码</w:t>
      </w:r>
      <w:r>
        <w:rPr>
          <w:rFonts w:hint="eastAsia"/>
          <w:b/>
          <w:color w:val="auto"/>
          <w:sz w:val="24"/>
        </w:rPr>
        <w:t>并记录</w:t>
      </w:r>
      <w:r>
        <w:rPr>
          <w:rFonts w:hint="eastAsia"/>
          <w:b/>
          <w:color w:val="FF0000"/>
          <w:sz w:val="24"/>
        </w:rPr>
        <w:t>实验结果</w:t>
      </w:r>
      <w:r>
        <w:rPr>
          <w:rFonts w:hint="eastAsia"/>
          <w:b/>
          <w:color w:val="auto"/>
          <w:sz w:val="24"/>
        </w:rPr>
        <w:t>，完成</w:t>
      </w:r>
      <w:r>
        <w:rPr>
          <w:rFonts w:hint="eastAsia"/>
          <w:b/>
          <w:color w:val="FF0000"/>
          <w:sz w:val="24"/>
        </w:rPr>
        <w:t>报告</w:t>
      </w:r>
      <w:r>
        <w:rPr>
          <w:rFonts w:hint="eastAsia"/>
          <w:b/>
          <w:color w:val="auto"/>
          <w:sz w:val="24"/>
        </w:rPr>
        <w:t>。</w:t>
      </w:r>
    </w:p>
    <w:p>
      <w:pPr>
        <w:pStyle w:val="255"/>
        <w:widowControl w:val="0"/>
        <w:numPr>
          <w:ilvl w:val="0"/>
          <w:numId w:val="13"/>
        </w:numPr>
        <w:spacing w:after="0"/>
        <w:jc w:val="both"/>
        <w:rPr>
          <w:b/>
          <w:color w:val="auto"/>
          <w:sz w:val="24"/>
        </w:rPr>
      </w:pPr>
      <w:r>
        <w:rPr>
          <w:rFonts w:hint="eastAsia"/>
          <w:b/>
          <w:color w:val="auto"/>
          <w:sz w:val="24"/>
        </w:rPr>
        <w:t>实验报告：记录</w:t>
      </w:r>
      <w:r>
        <w:rPr>
          <w:rFonts w:hint="eastAsia"/>
          <w:b/>
          <w:color w:val="FF0000"/>
          <w:sz w:val="24"/>
        </w:rPr>
        <w:t>调试及改错过程</w:t>
      </w:r>
      <w:r>
        <w:rPr>
          <w:rFonts w:hint="eastAsia"/>
          <w:b/>
          <w:color w:val="auto"/>
          <w:sz w:val="24"/>
        </w:rPr>
        <w:t>；</w:t>
      </w:r>
      <w:bookmarkStart w:id="0" w:name="_Toc53130611"/>
      <w:r>
        <w:rPr>
          <w:rFonts w:hint="eastAsia"/>
          <w:b/>
          <w:color w:val="auto"/>
          <w:sz w:val="24"/>
        </w:rPr>
        <w:t>知识点或方法技巧的</w:t>
      </w:r>
      <w:r>
        <w:rPr>
          <w:rFonts w:hint="eastAsia"/>
          <w:b/>
          <w:color w:val="FF0000"/>
          <w:sz w:val="24"/>
        </w:rPr>
        <w:t>收获心得</w:t>
      </w:r>
      <w:r>
        <w:rPr>
          <w:rFonts w:hint="eastAsia"/>
          <w:b/>
          <w:color w:val="auto"/>
          <w:sz w:val="24"/>
        </w:rPr>
        <w:t>.</w:t>
      </w:r>
    </w:p>
    <w:p>
      <w:pPr>
        <w:rPr>
          <w:color w:val="FF0000"/>
        </w:rPr>
      </w:pPr>
    </w:p>
    <w:bookmarkEnd w:id="0"/>
    <w:p>
      <w:pPr>
        <w:keepNext/>
        <w:keepLines/>
        <w:spacing w:before="260" w:after="260" w:line="416" w:lineRule="auto"/>
        <w:outlineLvl w:val="2"/>
        <w:rPr>
          <w:rFonts w:ascii="等线" w:hAnsi="等线" w:eastAsia="等线" w:cs="Times New Roman"/>
          <w:b/>
          <w:bCs/>
          <w:sz w:val="30"/>
          <w:szCs w:val="28"/>
        </w:rPr>
      </w:pPr>
      <w:r>
        <w:rPr>
          <w:rFonts w:hint="eastAsia" w:ascii="等线" w:hAnsi="等线" w:eastAsia="等线" w:cs="Times New Roman"/>
          <w:b/>
          <w:bCs/>
          <w:sz w:val="30"/>
          <w:szCs w:val="28"/>
        </w:rPr>
        <w:t>1</w:t>
      </w:r>
      <w:r>
        <w:rPr>
          <w:rFonts w:ascii="等线" w:hAnsi="等线" w:eastAsia="等线" w:cs="Times New Roman"/>
          <w:b/>
          <w:bCs/>
          <w:sz w:val="30"/>
          <w:szCs w:val="28"/>
        </w:rPr>
        <w:t xml:space="preserve">. </w:t>
      </w:r>
      <w:r>
        <w:rPr>
          <w:rFonts w:hint="eastAsia" w:ascii="等线" w:hAnsi="等线" w:eastAsia="等线" w:cs="Times New Roman"/>
          <w:b/>
          <w:bCs/>
          <w:sz w:val="30"/>
          <w:szCs w:val="28"/>
        </w:rPr>
        <w:t>利用</w:t>
      </w:r>
      <w:r>
        <w:rPr>
          <w:rFonts w:ascii="等线" w:hAnsi="等线" w:eastAsia="等线" w:cs="Times New Roman"/>
          <w:b/>
          <w:bCs/>
          <w:sz w:val="30"/>
          <w:szCs w:val="28"/>
        </w:rPr>
        <w:t>恺撒加密</w:t>
      </w:r>
      <w:r>
        <w:rPr>
          <w:rFonts w:hint="eastAsia" w:ascii="等线" w:hAnsi="等线" w:eastAsia="等线" w:cs="Times New Roman"/>
          <w:b/>
          <w:bCs/>
          <w:sz w:val="30"/>
          <w:szCs w:val="28"/>
        </w:rPr>
        <w:t>方法，设偏移量为7，将下面的文本文件</w:t>
      </w:r>
      <w:r>
        <w:rPr>
          <w:rFonts w:hint="eastAsia" w:ascii="等线" w:hAnsi="等线" w:eastAsia="等线" w:cs="Times New Roman"/>
          <w:b/>
          <w:bCs/>
          <w:sz w:val="30"/>
          <w:szCs w:val="28"/>
          <w:u w:val="single"/>
        </w:rPr>
        <w:t>secret</w:t>
      </w:r>
      <w:r>
        <w:rPr>
          <w:rFonts w:ascii="等线" w:hAnsi="等线" w:eastAsia="等线" w:cs="Times New Roman"/>
          <w:b/>
          <w:bCs/>
          <w:sz w:val="30"/>
          <w:szCs w:val="28"/>
          <w:u w:val="single"/>
        </w:rPr>
        <w:t>.txt</w:t>
      </w:r>
      <w:r>
        <w:rPr>
          <w:rFonts w:hint="eastAsia" w:ascii="等线" w:hAnsi="等线" w:eastAsia="等线" w:cs="Times New Roman"/>
          <w:b/>
          <w:bCs/>
          <w:sz w:val="30"/>
          <w:szCs w:val="28"/>
        </w:rPr>
        <w:t>加密存储</w:t>
      </w:r>
      <w:r>
        <w:rPr>
          <w:rFonts w:ascii="等线" w:hAnsi="等线" w:eastAsia="等线" w:cs="Times New Roman"/>
          <w:b/>
          <w:bCs/>
          <w:sz w:val="30"/>
          <w:szCs w:val="28"/>
        </w:rPr>
        <w:t>,</w:t>
      </w:r>
      <w:r>
        <w:rPr>
          <w:rFonts w:hint="eastAsia" w:ascii="等线" w:hAnsi="等线" w:eastAsia="等线" w:cs="Times New Roman"/>
          <w:b/>
          <w:bCs/>
          <w:sz w:val="30"/>
          <w:szCs w:val="28"/>
        </w:rPr>
        <w:t>覆盖掉原文内容。</w:t>
      </w:r>
      <w:r>
        <w:rPr>
          <w:rFonts w:hint="eastAsia" w:ascii="等线" w:hAnsi="等线" w:eastAsia="等线" w:cs="Times New Roman"/>
          <w:b/>
          <w:bCs/>
          <w:sz w:val="34"/>
          <w:szCs w:val="30"/>
        </w:rPr>
        <w:t xml:space="preserve"> </w:t>
      </w:r>
    </w:p>
    <w:p>
      <w:r>
        <w:rPr>
          <w:rFonts w:hint="eastAsia"/>
          <w:sz w:val="25"/>
        </w:rPr>
        <w:t>【注】在密码学中，恺撒密码（英语：</w:t>
      </w:r>
      <w:r>
        <w:rPr>
          <w:sz w:val="25"/>
        </w:rPr>
        <w:t>Caesar cipher），或称恺撒加密、恺撒变换、变换加密，是一种最简单且最广为人知的加密技术。它是一种替换加密的技术，明文中的所有字母都在字母表上向后（或向前）按照一个固定数目进行偏移后被替换成密文。例如，当</w:t>
      </w:r>
      <w:r>
        <w:rPr>
          <w:b/>
          <w:sz w:val="25"/>
        </w:rPr>
        <w:t>偏移量</w:t>
      </w:r>
      <w:r>
        <w:rPr>
          <w:sz w:val="25"/>
        </w:rPr>
        <w:t>是3的时候，所有的字母A将被替换成D，B变成E，以此类推。这个加密方法是以罗马共和时期恺撒的名字命名的，当年恺撒曾用此方法与其将军们进行联系。</w:t>
      </w:r>
      <w:r>
        <w:rPr>
          <w:rFonts w:hint="eastAsia"/>
        </w:rPr>
        <w:t xml:space="preserve">  </w:t>
      </w:r>
    </w:p>
    <w:p>
      <w:pPr>
        <w:rPr>
          <w:rFonts w:ascii="等线" w:hAnsi="等线" w:eastAsia="等线" w:cs="Times New Roman"/>
          <w:b/>
          <w:szCs w:val="21"/>
        </w:rPr>
      </w:pPr>
      <w:r>
        <w:rPr>
          <w:rFonts w:hint="eastAsia"/>
        </w:rPr>
        <w:t>具体方法可参考</w:t>
      </w:r>
      <w:r>
        <w:fldChar w:fldCharType="begin"/>
      </w:r>
      <w:r>
        <w:instrText xml:space="preserve"> HYPERLINK "https://baike.baidu.com/item/%E6%81%BA%E6%92%92%E5%AF%86%E7%A0%81/4905284" </w:instrText>
      </w:r>
      <w:r>
        <w:fldChar w:fldCharType="separate"/>
      </w:r>
      <w:r>
        <w:rPr>
          <w:rStyle w:val="235"/>
          <w:rFonts w:ascii="等线" w:hAnsi="等线" w:eastAsia="等线" w:cs="Times New Roman"/>
          <w:b/>
          <w:szCs w:val="21"/>
        </w:rPr>
        <w:t>https://baike.baidu.com/item/%E6%81%BA%E6%92%92%E5%AF%86%E7%A0%81/4905284</w:t>
      </w:r>
      <w:r>
        <w:rPr>
          <w:rStyle w:val="242"/>
          <w:rFonts w:ascii="等线" w:hAnsi="等线" w:eastAsia="等线" w:cs="Times New Roman"/>
          <w:b/>
          <w:szCs w:val="21"/>
        </w:rPr>
        <w:fldChar w:fldCharType="end"/>
      </w:r>
      <w:r>
        <w:rPr>
          <w:rFonts w:ascii="等线" w:hAnsi="等线" w:eastAsia="等线" w:cs="Times New Roman"/>
          <w:b/>
          <w:szCs w:val="21"/>
        </w:rPr>
        <w:t xml:space="preserve"> </w:t>
      </w:r>
    </w:p>
    <w:p>
      <w:pPr>
        <w:rPr>
          <w:rFonts w:ascii="等线" w:hAnsi="等线" w:eastAsia="等线" w:cs="Times New Roman"/>
          <w:b/>
          <w:szCs w:val="21"/>
        </w:rPr>
      </w:pPr>
    </w:p>
    <w:p>
      <w:pPr>
        <w:rPr>
          <w:rFonts w:ascii="等线" w:hAnsi="等线" w:eastAsia="等线" w:cs="Times New Roman"/>
          <w:b/>
          <w:szCs w:val="21"/>
        </w:rPr>
      </w:pPr>
      <w:r>
        <w:rPr>
          <w:rFonts w:ascii="等线" w:hAnsi="等线" w:eastAsia="等线" w:cs="Times New Roman"/>
          <w:b/>
          <w:szCs w:val="21"/>
        </w:rPr>
        <w:t>secret.txt</w:t>
      </w:r>
      <w:r>
        <w:rPr>
          <w:rFonts w:hint="eastAsia" w:ascii="等线" w:hAnsi="等线" w:eastAsia="等线" w:cs="Times New Roman"/>
          <w:b/>
          <w:szCs w:val="21"/>
        </w:rPr>
        <w:t>文件内容：</w:t>
      </w:r>
    </w:p>
    <w:p>
      <w:pPr>
        <w:ind w:firstLine="420" w:firstLineChars="200"/>
        <w:rPr>
          <w:rFonts w:ascii="等线" w:hAnsi="等线" w:eastAsia="等线" w:cs="Times New Roman"/>
          <w:b/>
          <w:szCs w:val="21"/>
        </w:rPr>
      </w:pPr>
      <w:r>
        <w:rPr>
          <w:rFonts w:ascii="等线" w:hAnsi="等线" w:eastAsia="等线" w:cs="Times New Roman"/>
          <w:b/>
          <w:szCs w:val="21"/>
        </w:rPr>
        <w:t>In physics, a quantum (plural quanta) is the minimum amount of any physical entity (physical property) involved in an interaction. The fundamental notion that a physical property can be "quantized" is referred to as "the hypothesis of quantization". This means that the magnitude of the physical property can take on only discrete values consisting of integer multiples of one quantum.</w:t>
      </w:r>
    </w:p>
    <w:p>
      <w:pPr>
        <w:ind w:left="510" w:leftChars="243"/>
        <w:rPr>
          <w:rFonts w:ascii="等线" w:hAnsi="等线" w:eastAsia="等线" w:cs="Times New Roman"/>
          <w:b/>
          <w:sz w:val="24"/>
          <w:szCs w:val="24"/>
        </w:rPr>
      </w:pPr>
    </w:p>
    <w:p>
      <w:pPr>
        <w:ind w:firstLine="735" w:firstLineChars="350"/>
        <w:rPr>
          <w:rFonts w:ascii="等线" w:hAnsi="等线" w:eastAsia="等线" w:cs="Times New Roman"/>
          <w:szCs w:val="21"/>
        </w:rPr>
      </w:pPr>
    </w:p>
    <w:p>
      <w:pPr>
        <w:pStyle w:val="255"/>
        <w:numPr>
          <w:ilvl w:val="0"/>
          <w:numId w:val="14"/>
        </w:numPr>
        <w:jc w:val="left"/>
        <w:rPr>
          <w:sz w:val="26"/>
        </w:rPr>
      </w:pPr>
      <w:r>
        <w:rPr>
          <w:rFonts w:hint="eastAsia"/>
          <w:sz w:val="26"/>
        </w:rPr>
        <w:t>【源码】</w:t>
      </w:r>
    </w:p>
    <w:p>
      <w:pPr>
        <w:pStyle w:val="255"/>
        <w:numPr>
          <w:numId w:val="0"/>
        </w:numPr>
        <w:ind w:leftChars="0"/>
        <w:jc w:val="left"/>
        <w:rPr>
          <w:rFonts w:hint="eastAsia"/>
          <w:sz w:val="26"/>
        </w:rPr>
      </w:pPr>
      <w:r>
        <w:rPr>
          <w:rFonts w:hint="eastAsia"/>
          <w:sz w:val="26"/>
        </w:rPr>
        <w:t>#include&lt;stdio.h&gt;</w:t>
      </w:r>
    </w:p>
    <w:p>
      <w:pPr>
        <w:pStyle w:val="255"/>
        <w:numPr>
          <w:numId w:val="0"/>
        </w:numPr>
        <w:ind w:leftChars="0"/>
        <w:jc w:val="left"/>
        <w:rPr>
          <w:rFonts w:hint="eastAsia"/>
          <w:sz w:val="26"/>
        </w:rPr>
      </w:pPr>
      <w:r>
        <w:rPr>
          <w:rFonts w:hint="eastAsia"/>
          <w:sz w:val="26"/>
        </w:rPr>
        <w:t>#include &lt;string.h&gt;</w:t>
      </w:r>
    </w:p>
    <w:p>
      <w:pPr>
        <w:pStyle w:val="255"/>
        <w:numPr>
          <w:numId w:val="0"/>
        </w:numPr>
        <w:ind w:leftChars="0"/>
        <w:jc w:val="left"/>
        <w:rPr>
          <w:rFonts w:hint="eastAsia"/>
          <w:sz w:val="26"/>
        </w:rPr>
      </w:pPr>
      <w:r>
        <w:rPr>
          <w:rFonts w:hint="eastAsia"/>
          <w:sz w:val="26"/>
        </w:rPr>
        <w:t>#include &lt;stdio.h&gt;</w:t>
      </w:r>
    </w:p>
    <w:p>
      <w:pPr>
        <w:pStyle w:val="255"/>
        <w:numPr>
          <w:numId w:val="0"/>
        </w:numPr>
        <w:ind w:leftChars="0"/>
        <w:jc w:val="left"/>
        <w:rPr>
          <w:rFonts w:hint="eastAsia"/>
          <w:sz w:val="26"/>
        </w:rPr>
      </w:pPr>
      <w:r>
        <w:rPr>
          <w:rFonts w:hint="eastAsia"/>
          <w:sz w:val="26"/>
        </w:rPr>
        <w:t>#include&lt;windows.h&gt;</w:t>
      </w:r>
    </w:p>
    <w:p>
      <w:pPr>
        <w:pStyle w:val="255"/>
        <w:numPr>
          <w:numId w:val="0"/>
        </w:numPr>
        <w:ind w:leftChars="0"/>
        <w:jc w:val="left"/>
        <w:rPr>
          <w:rFonts w:hint="eastAsia"/>
          <w:sz w:val="26"/>
        </w:rPr>
      </w:pPr>
    </w:p>
    <w:p>
      <w:pPr>
        <w:pStyle w:val="255"/>
        <w:numPr>
          <w:numId w:val="0"/>
        </w:numPr>
        <w:ind w:leftChars="0"/>
        <w:jc w:val="left"/>
        <w:rPr>
          <w:rFonts w:hint="eastAsia"/>
          <w:sz w:val="26"/>
        </w:rPr>
      </w:pPr>
      <w:r>
        <w:rPr>
          <w:rFonts w:hint="eastAsia"/>
          <w:sz w:val="26"/>
        </w:rPr>
        <w:t>int main(){</w:t>
      </w:r>
    </w:p>
    <w:p>
      <w:pPr>
        <w:pStyle w:val="255"/>
        <w:numPr>
          <w:numId w:val="0"/>
        </w:numPr>
        <w:ind w:leftChars="0"/>
        <w:jc w:val="left"/>
        <w:rPr>
          <w:rFonts w:hint="eastAsia"/>
          <w:sz w:val="26"/>
        </w:rPr>
      </w:pPr>
      <w:r>
        <w:rPr>
          <w:rFonts w:hint="eastAsia"/>
          <w:sz w:val="26"/>
        </w:rPr>
        <w:t xml:space="preserve">    FILE *fp,*fp1;</w:t>
      </w:r>
    </w:p>
    <w:p>
      <w:pPr>
        <w:pStyle w:val="255"/>
        <w:numPr>
          <w:numId w:val="0"/>
        </w:numPr>
        <w:ind w:leftChars="0"/>
        <w:jc w:val="left"/>
        <w:rPr>
          <w:rFonts w:hint="eastAsia"/>
          <w:sz w:val="26"/>
        </w:rPr>
      </w:pPr>
      <w:r>
        <w:rPr>
          <w:rFonts w:hint="eastAsia"/>
          <w:sz w:val="26"/>
        </w:rPr>
        <w:t xml:space="preserve">    fp = fopen("secret.txt","r");</w:t>
      </w:r>
    </w:p>
    <w:p>
      <w:pPr>
        <w:pStyle w:val="255"/>
        <w:numPr>
          <w:numId w:val="0"/>
        </w:numPr>
        <w:ind w:leftChars="0"/>
        <w:jc w:val="left"/>
        <w:rPr>
          <w:rFonts w:hint="eastAsia"/>
          <w:sz w:val="26"/>
        </w:rPr>
      </w:pPr>
      <w:r>
        <w:rPr>
          <w:rFonts w:hint="eastAsia"/>
          <w:sz w:val="26"/>
        </w:rPr>
        <w:t xml:space="preserve">    char tt[1000];</w:t>
      </w:r>
    </w:p>
    <w:p>
      <w:pPr>
        <w:pStyle w:val="255"/>
        <w:numPr>
          <w:numId w:val="0"/>
        </w:numPr>
        <w:ind w:leftChars="0"/>
        <w:jc w:val="left"/>
        <w:rPr>
          <w:rFonts w:hint="eastAsia"/>
          <w:sz w:val="26"/>
        </w:rPr>
      </w:pPr>
      <w:r>
        <w:rPr>
          <w:rFonts w:hint="eastAsia"/>
          <w:sz w:val="26"/>
        </w:rPr>
        <w:t xml:space="preserve">    fgets(tt,1000,(FILE*)fp);</w:t>
      </w:r>
    </w:p>
    <w:p>
      <w:pPr>
        <w:pStyle w:val="255"/>
        <w:numPr>
          <w:numId w:val="0"/>
        </w:numPr>
        <w:ind w:leftChars="0"/>
        <w:jc w:val="left"/>
        <w:rPr>
          <w:rFonts w:hint="eastAsia"/>
          <w:sz w:val="26"/>
        </w:rPr>
      </w:pPr>
      <w:r>
        <w:rPr>
          <w:rFonts w:hint="eastAsia"/>
          <w:sz w:val="26"/>
        </w:rPr>
        <w:t xml:space="preserve">    fclose(fp);</w:t>
      </w:r>
    </w:p>
    <w:p>
      <w:pPr>
        <w:pStyle w:val="255"/>
        <w:numPr>
          <w:numId w:val="0"/>
        </w:numPr>
        <w:ind w:leftChars="0"/>
        <w:jc w:val="left"/>
        <w:rPr>
          <w:rFonts w:hint="eastAsia"/>
          <w:sz w:val="26"/>
        </w:rPr>
      </w:pPr>
      <w:r>
        <w:rPr>
          <w:rFonts w:hint="eastAsia"/>
          <w:sz w:val="26"/>
        </w:rPr>
        <w:t xml:space="preserve">    printf("%s\n",tt);</w:t>
      </w:r>
    </w:p>
    <w:p>
      <w:pPr>
        <w:pStyle w:val="255"/>
        <w:numPr>
          <w:numId w:val="0"/>
        </w:numPr>
        <w:ind w:leftChars="0"/>
        <w:jc w:val="left"/>
        <w:rPr>
          <w:rFonts w:hint="eastAsia"/>
          <w:sz w:val="26"/>
        </w:rPr>
      </w:pPr>
      <w:r>
        <w:rPr>
          <w:rFonts w:hint="eastAsia"/>
          <w:sz w:val="26"/>
        </w:rPr>
        <w:t xml:space="preserve">    for (int i=0; tt[i];i++){</w:t>
      </w:r>
    </w:p>
    <w:p>
      <w:pPr>
        <w:pStyle w:val="255"/>
        <w:numPr>
          <w:numId w:val="0"/>
        </w:numPr>
        <w:ind w:leftChars="0"/>
        <w:jc w:val="left"/>
        <w:rPr>
          <w:rFonts w:hint="eastAsia"/>
          <w:sz w:val="26"/>
        </w:rPr>
      </w:pPr>
      <w:r>
        <w:rPr>
          <w:rFonts w:hint="eastAsia"/>
          <w:sz w:val="26"/>
        </w:rPr>
        <w:t xml:space="preserve">        if((tt[i]&gt;='a' &amp;&amp; tt[i]&lt;'t')||(tt[i]&gt;='A' &amp;&amp; tt[i]&lt;'T')){</w:t>
      </w:r>
    </w:p>
    <w:p>
      <w:pPr>
        <w:pStyle w:val="255"/>
        <w:numPr>
          <w:numId w:val="0"/>
        </w:numPr>
        <w:ind w:leftChars="0"/>
        <w:jc w:val="left"/>
        <w:rPr>
          <w:rFonts w:hint="eastAsia"/>
          <w:sz w:val="26"/>
        </w:rPr>
      </w:pPr>
      <w:r>
        <w:rPr>
          <w:rFonts w:hint="eastAsia"/>
          <w:sz w:val="26"/>
        </w:rPr>
        <w:t xml:space="preserve">            tt[i] = tt[i]+7;</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else if((tt[i]&gt;='t' &amp;&amp; tt[i]&lt;='z')||(tt[i]&gt;='T' &amp;&amp; tt[i]&lt;='Z')){</w:t>
      </w:r>
    </w:p>
    <w:p>
      <w:pPr>
        <w:pStyle w:val="255"/>
        <w:numPr>
          <w:numId w:val="0"/>
        </w:numPr>
        <w:ind w:leftChars="0"/>
        <w:jc w:val="left"/>
        <w:rPr>
          <w:rFonts w:hint="eastAsia"/>
          <w:sz w:val="26"/>
        </w:rPr>
      </w:pPr>
      <w:r>
        <w:rPr>
          <w:rFonts w:hint="eastAsia"/>
          <w:sz w:val="26"/>
        </w:rPr>
        <w:t xml:space="preserve">            tt[i] = tt[i]+('a'-'t');</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else    continue;</w:t>
      </w:r>
    </w:p>
    <w:p>
      <w:pPr>
        <w:pStyle w:val="255"/>
        <w:numPr>
          <w:numId w:val="0"/>
        </w:numPr>
        <w:ind w:leftChars="0"/>
        <w:jc w:val="left"/>
        <w:rPr>
          <w:rFonts w:hint="eastAsia"/>
          <w:sz w:val="26"/>
        </w:rPr>
      </w:pPr>
      <w:r>
        <w:rPr>
          <w:rFonts w:hint="eastAsia"/>
          <w:sz w:val="26"/>
        </w:rPr>
        <w:t xml:space="preserve">    }</w:t>
      </w:r>
    </w:p>
    <w:p>
      <w:pPr>
        <w:pStyle w:val="255"/>
        <w:numPr>
          <w:numId w:val="0"/>
        </w:numPr>
        <w:ind w:leftChars="0"/>
        <w:jc w:val="left"/>
        <w:rPr>
          <w:rFonts w:hint="eastAsia"/>
          <w:sz w:val="26"/>
        </w:rPr>
      </w:pPr>
      <w:r>
        <w:rPr>
          <w:rFonts w:hint="eastAsia"/>
          <w:sz w:val="26"/>
        </w:rPr>
        <w:t xml:space="preserve">    printf("%s\n",tt);</w:t>
      </w:r>
    </w:p>
    <w:p>
      <w:pPr>
        <w:pStyle w:val="255"/>
        <w:numPr>
          <w:numId w:val="0"/>
        </w:numPr>
        <w:ind w:leftChars="0"/>
        <w:jc w:val="left"/>
        <w:rPr>
          <w:rFonts w:hint="eastAsia"/>
          <w:sz w:val="26"/>
        </w:rPr>
      </w:pPr>
      <w:r>
        <w:rPr>
          <w:rFonts w:hint="eastAsia"/>
          <w:sz w:val="26"/>
        </w:rPr>
        <w:t xml:space="preserve">    fp1 = fopen("secret.txt","w");</w:t>
      </w:r>
    </w:p>
    <w:p>
      <w:pPr>
        <w:pStyle w:val="255"/>
        <w:numPr>
          <w:numId w:val="0"/>
        </w:numPr>
        <w:ind w:leftChars="0" w:firstLine="307"/>
        <w:jc w:val="left"/>
        <w:rPr>
          <w:rFonts w:hint="eastAsia"/>
          <w:sz w:val="26"/>
        </w:rPr>
      </w:pPr>
      <w:r>
        <w:rPr>
          <w:rFonts w:hint="eastAsia"/>
          <w:sz w:val="26"/>
        </w:rPr>
        <w:t>fputs(tt,(FILE*)fp1);</w:t>
      </w:r>
    </w:p>
    <w:p>
      <w:pPr>
        <w:pStyle w:val="255"/>
        <w:numPr>
          <w:numId w:val="0"/>
        </w:numPr>
        <w:ind w:leftChars="0" w:firstLine="307"/>
        <w:jc w:val="left"/>
        <w:rPr>
          <w:rFonts w:hint="eastAsia"/>
          <w:sz w:val="26"/>
        </w:rPr>
      </w:pPr>
      <w:r>
        <w:rPr>
          <w:rFonts w:hint="eastAsia"/>
          <w:sz w:val="26"/>
        </w:rPr>
        <w:t>fclose(fp1);</w:t>
      </w:r>
    </w:p>
    <w:p>
      <w:pPr>
        <w:pStyle w:val="255"/>
        <w:numPr>
          <w:numId w:val="0"/>
        </w:numPr>
        <w:ind w:leftChars="0"/>
        <w:jc w:val="left"/>
        <w:rPr>
          <w:sz w:val="26"/>
        </w:rPr>
      </w:pPr>
      <w:r>
        <w:rPr>
          <w:rFonts w:hint="eastAsia"/>
          <w:sz w:val="26"/>
        </w:rPr>
        <w:t>}</w:t>
      </w:r>
    </w:p>
    <w:p>
      <w:pPr>
        <w:pStyle w:val="255"/>
        <w:numPr>
          <w:ilvl w:val="0"/>
          <w:numId w:val="14"/>
        </w:numPr>
        <w:jc w:val="left"/>
        <w:rPr>
          <w:sz w:val="26"/>
        </w:rPr>
      </w:pPr>
      <w:r>
        <w:rPr>
          <w:rFonts w:hint="eastAsia"/>
          <w:sz w:val="26"/>
        </w:rPr>
        <w:t>【运行结果】</w:t>
      </w:r>
    </w:p>
    <w:p>
      <w:pPr>
        <w:pStyle w:val="255"/>
        <w:numPr>
          <w:numId w:val="0"/>
        </w:numPr>
        <w:ind w:leftChars="0"/>
        <w:jc w:val="left"/>
      </w:pPr>
      <w:r>
        <w:drawing>
          <wp:inline distT="0" distB="0" distL="114300" distR="114300">
            <wp:extent cx="6186170" cy="3867785"/>
            <wp:effectExtent l="0" t="0" r="508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6186170" cy="3867785"/>
                    </a:xfrm>
                    <a:prstGeom prst="rect">
                      <a:avLst/>
                    </a:prstGeom>
                    <a:noFill/>
                    <a:ln>
                      <a:noFill/>
                    </a:ln>
                  </pic:spPr>
                </pic:pic>
              </a:graphicData>
            </a:graphic>
          </wp:inline>
        </w:drawing>
      </w:r>
    </w:p>
    <w:p>
      <w:pPr>
        <w:pStyle w:val="255"/>
        <w:numPr>
          <w:numId w:val="0"/>
        </w:numPr>
        <w:ind w:leftChars="0"/>
        <w:jc w:val="left"/>
      </w:pPr>
      <w:r>
        <w:drawing>
          <wp:inline distT="0" distB="0" distL="114300" distR="114300">
            <wp:extent cx="6182360" cy="3315335"/>
            <wp:effectExtent l="0" t="0" r="889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6182360" cy="3315335"/>
                    </a:xfrm>
                    <a:prstGeom prst="rect">
                      <a:avLst/>
                    </a:prstGeom>
                    <a:noFill/>
                    <a:ln>
                      <a:noFill/>
                    </a:ln>
                  </pic:spPr>
                </pic:pic>
              </a:graphicData>
            </a:graphic>
          </wp:inline>
        </w:drawing>
      </w:r>
    </w:p>
    <w:p>
      <w:pPr>
        <w:pStyle w:val="255"/>
        <w:numPr>
          <w:numId w:val="0"/>
        </w:numPr>
        <w:ind w:leftChars="0"/>
        <w:jc w:val="left"/>
      </w:pPr>
      <w:r>
        <w:drawing>
          <wp:inline distT="0" distB="0" distL="114300" distR="114300">
            <wp:extent cx="6186170" cy="3867785"/>
            <wp:effectExtent l="0" t="0" r="508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6186170" cy="3867785"/>
                    </a:xfrm>
                    <a:prstGeom prst="rect">
                      <a:avLst/>
                    </a:prstGeom>
                    <a:noFill/>
                    <a:ln>
                      <a:noFill/>
                    </a:ln>
                  </pic:spPr>
                </pic:pic>
              </a:graphicData>
            </a:graphic>
          </wp:inline>
        </w:drawing>
      </w:r>
    </w:p>
    <w:p>
      <w:pPr>
        <w:pStyle w:val="255"/>
        <w:numPr>
          <w:ilvl w:val="0"/>
          <w:numId w:val="14"/>
        </w:numPr>
        <w:jc w:val="left"/>
        <w:rPr>
          <w:sz w:val="26"/>
        </w:rPr>
      </w:pPr>
      <w:r>
        <w:rPr>
          <w:rFonts w:hint="eastAsia"/>
          <w:sz w:val="26"/>
        </w:rPr>
        <w:t>【实验报告】</w:t>
      </w:r>
    </w:p>
    <w:p>
      <w:pPr>
        <w:pStyle w:val="255"/>
        <w:numPr>
          <w:numId w:val="0"/>
        </w:numPr>
        <w:ind w:leftChars="0"/>
        <w:jc w:val="left"/>
        <w:rPr>
          <w:rFonts w:hint="default" w:eastAsia="Microsoft YaHei UI"/>
          <w:sz w:val="26"/>
          <w:lang w:val="en-US" w:eastAsia="zh-CN"/>
        </w:rPr>
      </w:pPr>
      <w:r>
        <w:rPr>
          <w:rFonts w:hint="eastAsia"/>
          <w:sz w:val="26"/>
          <w:lang w:val="en-US" w:eastAsia="zh-CN"/>
        </w:rPr>
        <w:t>使用了文件打开和文件写入，考察了fopen的使用。与此同时，还考查了对于判断移动7位时字符的处理（大小写a到s向后7位，大小写t到z变成a到g），除了字母其他不变。</w:t>
      </w:r>
    </w:p>
    <w:p>
      <w:pPr>
        <w:pStyle w:val="3"/>
        <w:rPr>
          <w:color w:val="000000" w:themeColor="text1"/>
          <w14:textFill>
            <w14:solidFill>
              <w14:schemeClr w14:val="tx1"/>
            </w14:solidFill>
          </w14:textFill>
        </w:rPr>
      </w:pPr>
    </w:p>
    <w:p>
      <w:pPr>
        <w:pStyle w:val="3"/>
        <w:rPr>
          <w:rFonts w:ascii="等线" w:hAnsi="等线" w:eastAsia="等线" w:cs="Times New Roman"/>
          <w:b/>
          <w:bCs/>
          <w:caps w:val="0"/>
          <w:color w:val="auto"/>
          <w:sz w:val="30"/>
          <w:szCs w:val="28"/>
        </w:rPr>
      </w:pPr>
    </w:p>
    <w:p>
      <w:pPr>
        <w:pStyle w:val="3"/>
        <w:rPr>
          <w:rFonts w:ascii="等线" w:hAnsi="等线" w:eastAsia="等线" w:cs="Times New Roman"/>
          <w:b/>
          <w:bCs/>
          <w:caps w:val="0"/>
          <w:color w:val="auto"/>
          <w:sz w:val="30"/>
          <w:szCs w:val="28"/>
        </w:rPr>
      </w:pPr>
      <w:r>
        <w:rPr>
          <w:rFonts w:hint="eastAsia" w:ascii="等线" w:hAnsi="等线" w:eastAsia="等线" w:cs="Times New Roman"/>
          <w:b/>
          <w:bCs/>
          <w:caps w:val="0"/>
          <w:color w:val="auto"/>
          <w:sz w:val="30"/>
          <w:szCs w:val="28"/>
        </w:rPr>
        <w:t>2</w:t>
      </w:r>
      <w:r>
        <w:rPr>
          <w:rFonts w:ascii="等线" w:hAnsi="等线" w:eastAsia="等线" w:cs="Times New Roman"/>
          <w:b/>
          <w:bCs/>
          <w:caps w:val="0"/>
          <w:color w:val="auto"/>
          <w:sz w:val="30"/>
          <w:szCs w:val="28"/>
        </w:rPr>
        <w:t xml:space="preserve">.  </w:t>
      </w:r>
      <w:r>
        <w:rPr>
          <w:rFonts w:hint="eastAsia" w:ascii="等线" w:hAnsi="等线" w:eastAsia="等线" w:cs="Times New Roman"/>
          <w:b/>
          <w:bCs/>
          <w:caps w:val="0"/>
          <w:color w:val="auto"/>
          <w:sz w:val="30"/>
          <w:szCs w:val="28"/>
        </w:rPr>
        <w:t>有一个“乐谱”文件“</w:t>
      </w:r>
      <w:r>
        <w:rPr>
          <w:rFonts w:ascii="等线" w:hAnsi="等线" w:eastAsia="等线" w:cs="Times New Roman"/>
          <w:b/>
          <w:bCs/>
          <w:caps w:val="0"/>
          <w:color w:val="auto"/>
          <w:sz w:val="30"/>
          <w:szCs w:val="28"/>
          <w:u w:val="single"/>
        </w:rPr>
        <w:t>music.txt</w:t>
      </w:r>
      <w:r>
        <w:rPr>
          <w:rFonts w:ascii="等线" w:hAnsi="等线" w:eastAsia="等线" w:cs="Times New Roman"/>
          <w:b/>
          <w:bCs/>
          <w:caps w:val="0"/>
          <w:color w:val="auto"/>
          <w:sz w:val="30"/>
          <w:szCs w:val="28"/>
        </w:rPr>
        <w:t>”如下，请编程序演奏这个乐谱</w:t>
      </w:r>
      <w:r>
        <w:rPr>
          <w:rFonts w:hint="eastAsia" w:ascii="等线" w:hAnsi="等线" w:eastAsia="等线" w:cs="Times New Roman"/>
          <w:b/>
          <w:bCs/>
          <w:caps w:val="0"/>
          <w:color w:val="auto"/>
          <w:sz w:val="30"/>
          <w:szCs w:val="28"/>
        </w:rPr>
        <w:t xml:space="preserve"> 。 </w:t>
      </w:r>
    </w:p>
    <w:p>
      <w:r>
        <w:rPr>
          <w:rFonts w:hint="eastAsia"/>
          <w:sz w:val="25"/>
        </w:rPr>
        <w:t>【说明】</w:t>
      </w:r>
      <w:r>
        <w:rPr>
          <w:rFonts w:hint="eastAsia"/>
        </w:rPr>
        <w:t>文件每一行给出的是两个数据，分别表示一个声音的频率（Hz）和播放的时间长度（m</w:t>
      </w:r>
      <w:r>
        <w:t>s.</w:t>
      </w:r>
      <w:r>
        <w:rPr>
          <w:rFonts w:hint="eastAsia"/>
        </w:rPr>
        <w:t>）。播放声音可以使用B</w:t>
      </w:r>
      <w:r>
        <w:t>eep()</w:t>
      </w:r>
      <w:r>
        <w:rPr>
          <w:rFonts w:hint="eastAsia"/>
        </w:rPr>
        <w:t>函数。这个</w:t>
      </w:r>
      <w:r>
        <w:t>WindowsAPI函数</w:t>
      </w:r>
      <w:r>
        <w:rPr>
          <w:rFonts w:hint="eastAsia"/>
        </w:rPr>
        <w:t>原型为：</w:t>
      </w:r>
    </w:p>
    <w:p>
      <w:pPr>
        <w:ind w:left="2100" w:leftChars="1000"/>
        <w:rPr>
          <w:rFonts w:ascii="Consolas" w:hAnsi="Consolas" w:eastAsia="宋体" w:cs="宋体"/>
          <w:b/>
          <w:color w:val="171717"/>
          <w:sz w:val="23"/>
          <w:szCs w:val="21"/>
          <w:shd w:val="clear" w:color="auto" w:fill="FAFAFA"/>
        </w:rPr>
      </w:pPr>
      <w:r>
        <w:rPr>
          <w:rFonts w:ascii="Consolas" w:hAnsi="Consolas" w:eastAsia="宋体" w:cs="宋体"/>
          <w:b/>
          <w:color w:val="171717"/>
          <w:sz w:val="23"/>
          <w:szCs w:val="21"/>
          <w:shd w:val="clear" w:color="auto" w:fill="FAFAFA"/>
        </w:rPr>
        <w:t xml:space="preserve">BOOL </w:t>
      </w:r>
      <w:r>
        <w:rPr>
          <w:rFonts w:ascii="Consolas" w:hAnsi="Consolas" w:eastAsia="宋体" w:cs="宋体"/>
          <w:b/>
          <w:color w:val="007D9A"/>
          <w:sz w:val="23"/>
          <w:szCs w:val="21"/>
          <w:shd w:val="clear" w:color="auto" w:fill="FAFAFA"/>
        </w:rPr>
        <w:t>Beep</w:t>
      </w:r>
      <w:r>
        <w:rPr>
          <w:rFonts w:ascii="Consolas" w:hAnsi="Consolas" w:eastAsia="宋体" w:cs="宋体"/>
          <w:b/>
          <w:color w:val="171717"/>
          <w:sz w:val="23"/>
          <w:szCs w:val="21"/>
          <w:shd w:val="clear" w:color="auto" w:fill="FAFAFA"/>
        </w:rPr>
        <w:t>(</w:t>
      </w:r>
    </w:p>
    <w:p>
      <w:pPr>
        <w:ind w:left="3150" w:leftChars="1500"/>
        <w:rPr>
          <w:rFonts w:ascii="Consolas" w:hAnsi="Consolas" w:eastAsia="宋体" w:cs="宋体"/>
          <w:b/>
          <w:color w:val="171717"/>
          <w:sz w:val="23"/>
          <w:szCs w:val="21"/>
          <w:shd w:val="clear" w:color="auto" w:fill="FAFAFA"/>
        </w:rPr>
      </w:pPr>
      <w:r>
        <w:rPr>
          <w:rFonts w:ascii="Consolas" w:hAnsi="Consolas" w:eastAsia="宋体" w:cs="宋体"/>
          <w:b/>
          <w:color w:val="171717"/>
          <w:sz w:val="23"/>
          <w:szCs w:val="21"/>
          <w:shd w:val="clear" w:color="auto" w:fill="FAFAFA"/>
        </w:rPr>
        <w:t>DWORD dwFreq,</w:t>
      </w:r>
    </w:p>
    <w:p>
      <w:pPr>
        <w:ind w:left="3150" w:leftChars="1500"/>
        <w:rPr>
          <w:rFonts w:ascii="Consolas" w:hAnsi="Consolas" w:eastAsia="宋体" w:cs="宋体"/>
          <w:b/>
          <w:color w:val="171717"/>
          <w:sz w:val="23"/>
          <w:szCs w:val="21"/>
          <w:shd w:val="clear" w:color="auto" w:fill="FAFAFA"/>
        </w:rPr>
      </w:pPr>
      <w:r>
        <w:rPr>
          <w:rFonts w:ascii="Consolas" w:hAnsi="Consolas" w:eastAsia="宋体" w:cs="宋体"/>
          <w:b/>
          <w:color w:val="171717"/>
          <w:sz w:val="23"/>
          <w:szCs w:val="21"/>
          <w:shd w:val="clear" w:color="auto" w:fill="FAFAFA"/>
        </w:rPr>
        <w:t>DWORD dwDuration</w:t>
      </w:r>
    </w:p>
    <w:p>
      <w:pPr>
        <w:ind w:left="3150" w:leftChars="1500"/>
        <w:rPr>
          <w:rFonts w:ascii="Consolas" w:hAnsi="Consolas" w:eastAsia="宋体" w:cs="宋体"/>
          <w:b/>
          <w:color w:val="171717"/>
          <w:sz w:val="23"/>
          <w:szCs w:val="21"/>
          <w:shd w:val="clear" w:color="auto" w:fill="FAFAFA"/>
        </w:rPr>
      </w:pPr>
      <w:r>
        <w:rPr>
          <w:rFonts w:ascii="Consolas" w:hAnsi="Consolas" w:eastAsia="宋体" w:cs="宋体"/>
          <w:b/>
          <w:color w:val="171717"/>
          <w:sz w:val="23"/>
          <w:szCs w:val="21"/>
          <w:shd w:val="clear" w:color="auto" w:fill="FAFAFA"/>
        </w:rPr>
        <w:t>);</w:t>
      </w:r>
    </w:p>
    <w:p>
      <w:pPr>
        <w:rPr>
          <w:rFonts w:ascii="Consolas" w:hAnsi="Consolas" w:eastAsia="宋体" w:cs="宋体"/>
          <w:color w:val="171717"/>
          <w:szCs w:val="21"/>
          <w:shd w:val="clear" w:color="auto" w:fill="FAFAFA"/>
        </w:rPr>
      </w:pPr>
      <w:r>
        <w:rPr>
          <w:rFonts w:hint="eastAsia"/>
        </w:rPr>
        <w:t>这里</w:t>
      </w:r>
      <w:r>
        <w:t>DWORD</w:t>
      </w:r>
      <w:r>
        <w:rPr>
          <w:rFonts w:hint="eastAsia"/>
        </w:rPr>
        <w:t>类型即unsig</w:t>
      </w:r>
      <w:r>
        <w:t xml:space="preserve">ned int, </w:t>
      </w:r>
      <w:r>
        <w:rPr>
          <w:rFonts w:hint="eastAsia"/>
        </w:rPr>
        <w:t>参数</w:t>
      </w:r>
      <w:r>
        <w:t>dwFreq</w:t>
      </w:r>
      <w:r>
        <w:rPr>
          <w:rFonts w:hint="eastAsia"/>
        </w:rPr>
        <w:t>是频率值，取值范围是</w:t>
      </w:r>
      <w:r>
        <w:t xml:space="preserve">37 </w:t>
      </w:r>
      <w:r>
        <w:rPr>
          <w:rFonts w:hint="eastAsia"/>
        </w:rPr>
        <w:t>到</w:t>
      </w:r>
      <w:r>
        <w:t xml:space="preserve"> 32,767 (0x25 - 0x7FFF).  </w:t>
      </w:r>
      <w:r>
        <w:rPr>
          <w:rFonts w:hint="eastAsia"/>
        </w:rPr>
        <w:t>参数</w:t>
      </w:r>
      <w:r>
        <w:rPr>
          <w:rFonts w:ascii="Consolas" w:hAnsi="Consolas" w:eastAsia="宋体" w:cs="宋体"/>
          <w:color w:val="171717"/>
          <w:szCs w:val="21"/>
          <w:shd w:val="clear" w:color="auto" w:fill="FAFAFA"/>
        </w:rPr>
        <w:t>dwDuration</w:t>
      </w:r>
      <w:r>
        <w:rPr>
          <w:rFonts w:hint="eastAsia" w:ascii="Consolas" w:hAnsi="Consolas" w:eastAsia="宋体" w:cs="宋体"/>
          <w:color w:val="171717"/>
          <w:szCs w:val="21"/>
          <w:shd w:val="clear" w:color="auto" w:fill="FAFAFA"/>
        </w:rPr>
        <w:t>是播放时长，单位毫秒。例如，</w:t>
      </w:r>
      <w:r>
        <w:rPr>
          <w:rFonts w:ascii="Consolas" w:hAnsi="Consolas"/>
          <w:i/>
          <w:color w:val="171717"/>
          <w:szCs w:val="21"/>
          <w:shd w:val="clear" w:color="auto" w:fill="FAFAFA"/>
        </w:rPr>
        <w:t>Beep(392</w:t>
      </w:r>
      <w:r>
        <w:rPr>
          <w:rFonts w:hint="eastAsia" w:ascii="Consolas" w:hAnsi="Consolas"/>
          <w:i/>
          <w:color w:val="171717"/>
          <w:szCs w:val="21"/>
          <w:shd w:val="clear" w:color="auto" w:fill="FAFAFA"/>
        </w:rPr>
        <w:t>,</w:t>
      </w:r>
      <w:r>
        <w:rPr>
          <w:rFonts w:ascii="Consolas" w:hAnsi="Consolas"/>
          <w:i/>
          <w:color w:val="171717"/>
          <w:szCs w:val="21"/>
          <w:shd w:val="clear" w:color="auto" w:fill="FAFAFA"/>
        </w:rPr>
        <w:t>375);</w:t>
      </w:r>
    </w:p>
    <w:p>
      <w:pPr>
        <w:rPr>
          <w:rFonts w:ascii="Consolas" w:hAnsi="Consolas" w:eastAsia="宋体" w:cs="宋体"/>
          <w:color w:val="171717"/>
          <w:sz w:val="19"/>
          <w:szCs w:val="21"/>
          <w:shd w:val="clear" w:color="auto" w:fill="FAFAFA"/>
        </w:rPr>
      </w:pPr>
      <w:r>
        <w:rPr>
          <w:rFonts w:hint="eastAsia" w:ascii="Consolas" w:hAnsi="Consolas" w:eastAsia="宋体" w:cs="宋体"/>
          <w:color w:val="171717"/>
          <w:sz w:val="19"/>
          <w:szCs w:val="21"/>
          <w:shd w:val="clear" w:color="auto" w:fill="FAFAFA"/>
        </w:rPr>
        <w:t>详见：</w:t>
      </w:r>
      <w:r>
        <w:fldChar w:fldCharType="begin"/>
      </w:r>
      <w:r>
        <w:instrText xml:space="preserve"> HYPERLINK "https://docs.microsoft.com/en-us/windows/win32/api/utilapiset/nf-utilapiset-beep" </w:instrText>
      </w:r>
      <w:r>
        <w:fldChar w:fldCharType="separate"/>
      </w:r>
      <w:r>
        <w:rPr>
          <w:rStyle w:val="235"/>
          <w:rFonts w:ascii="Consolas" w:hAnsi="Consolas" w:eastAsia="宋体" w:cs="宋体"/>
          <w:sz w:val="19"/>
          <w:szCs w:val="21"/>
          <w:shd w:val="clear" w:color="auto" w:fill="FAFAFA"/>
        </w:rPr>
        <w:t>https://docs.microsoft.com/en-us/windows/win32/api/utilapiset/nf-utilapiset-beep</w:t>
      </w:r>
      <w:r>
        <w:rPr>
          <w:rStyle w:val="242"/>
          <w:rFonts w:ascii="Consolas" w:hAnsi="Consolas" w:eastAsia="宋体" w:cs="宋体"/>
          <w:sz w:val="19"/>
          <w:szCs w:val="21"/>
          <w:shd w:val="clear" w:color="auto" w:fill="FAFAFA"/>
        </w:rPr>
        <w:fldChar w:fldCharType="end"/>
      </w:r>
      <w:r>
        <w:rPr>
          <w:rFonts w:ascii="Consolas" w:hAnsi="Consolas" w:eastAsia="宋体" w:cs="宋体"/>
          <w:color w:val="171717"/>
          <w:sz w:val="19"/>
          <w:szCs w:val="21"/>
          <w:shd w:val="clear" w:color="auto" w:fill="FAFAFA"/>
        </w:rPr>
        <w:t xml:space="preserve"> </w:t>
      </w:r>
    </w:p>
    <w:p>
      <w:pPr>
        <w:rPr>
          <w:rFonts w:ascii="Consolas" w:hAnsi="Consolas" w:eastAsia="宋体" w:cs="宋体"/>
          <w:color w:val="171717"/>
          <w:sz w:val="17"/>
          <w:szCs w:val="21"/>
          <w:shd w:val="clear" w:color="auto" w:fill="FAFAFA"/>
        </w:rPr>
      </w:pPr>
    </w:p>
    <w:p>
      <w:pPr>
        <w:rPr>
          <w:rFonts w:asciiTheme="minorEastAsia" w:hAnsiTheme="minorEastAsia" w:eastAsiaTheme="minorEastAsia"/>
          <w:sz w:val="24"/>
          <w:szCs w:val="24"/>
        </w:rPr>
      </w:pPr>
      <w:r>
        <w:rPr>
          <w:rFonts w:hint="eastAsia" w:cs="宋体" w:asciiTheme="minorEastAsia" w:hAnsiTheme="minorEastAsia" w:eastAsiaTheme="minorEastAsia"/>
          <w:color w:val="171717"/>
          <w:sz w:val="24"/>
          <w:szCs w:val="24"/>
          <w:shd w:val="clear" w:color="auto" w:fill="FAFAFA"/>
        </w:rPr>
        <w:t>“乐谱”文件</w:t>
      </w:r>
      <w:r>
        <w:rPr>
          <w:rFonts w:cs="Times New Roman" w:asciiTheme="minorEastAsia" w:hAnsiTheme="minorEastAsia" w:eastAsiaTheme="minorEastAsia"/>
          <w:b/>
          <w:bCs/>
          <w:caps/>
          <w:sz w:val="24"/>
          <w:szCs w:val="24"/>
          <w:u w:val="single"/>
        </w:rPr>
        <w:t>music.txt</w:t>
      </w:r>
      <w:r>
        <w:rPr>
          <w:rFonts w:hint="eastAsia" w:cs="宋体" w:asciiTheme="minorEastAsia" w:hAnsiTheme="minorEastAsia" w:eastAsiaTheme="minorEastAsia"/>
          <w:color w:val="171717"/>
          <w:sz w:val="24"/>
          <w:szCs w:val="24"/>
          <w:shd w:val="clear" w:color="auto" w:fill="FAFAFA"/>
        </w:rPr>
        <w:t>内容：</w:t>
      </w:r>
    </w:p>
    <w:p>
      <w:pPr>
        <w:ind w:left="1470" w:leftChars="700"/>
        <w:rPr>
          <w:sz w:val="18"/>
        </w:rPr>
      </w:pPr>
      <w:r>
        <w:rPr>
          <w:sz w:val="18"/>
        </w:rPr>
        <w:t>392 375</w:t>
      </w:r>
    </w:p>
    <w:p>
      <w:pPr>
        <w:ind w:left="1470" w:leftChars="700"/>
        <w:rPr>
          <w:sz w:val="18"/>
        </w:rPr>
      </w:pPr>
      <w:r>
        <w:rPr>
          <w:sz w:val="18"/>
        </w:rPr>
        <w:t>392 125</w:t>
      </w:r>
    </w:p>
    <w:p>
      <w:pPr>
        <w:ind w:left="1470" w:leftChars="700"/>
        <w:rPr>
          <w:sz w:val="18"/>
        </w:rPr>
      </w:pPr>
      <w:r>
        <w:rPr>
          <w:sz w:val="18"/>
        </w:rPr>
        <w:t>440 500</w:t>
      </w:r>
    </w:p>
    <w:p>
      <w:pPr>
        <w:ind w:left="1470" w:leftChars="700"/>
        <w:rPr>
          <w:sz w:val="18"/>
        </w:rPr>
      </w:pPr>
      <w:r>
        <w:rPr>
          <w:sz w:val="18"/>
        </w:rPr>
        <w:t>392 500</w:t>
      </w:r>
    </w:p>
    <w:p>
      <w:pPr>
        <w:ind w:left="1470" w:leftChars="700"/>
        <w:rPr>
          <w:sz w:val="18"/>
        </w:rPr>
      </w:pPr>
      <w:r>
        <w:rPr>
          <w:sz w:val="18"/>
        </w:rPr>
        <w:t>523 500</w:t>
      </w:r>
    </w:p>
    <w:p>
      <w:pPr>
        <w:ind w:left="1470" w:leftChars="700"/>
        <w:rPr>
          <w:sz w:val="18"/>
        </w:rPr>
      </w:pPr>
      <w:r>
        <w:rPr>
          <w:sz w:val="18"/>
        </w:rPr>
        <w:t>494 1000</w:t>
      </w:r>
    </w:p>
    <w:p>
      <w:pPr>
        <w:ind w:left="1470" w:leftChars="700"/>
        <w:rPr>
          <w:sz w:val="18"/>
        </w:rPr>
      </w:pPr>
      <w:r>
        <w:rPr>
          <w:sz w:val="18"/>
        </w:rPr>
        <w:t>392 375</w:t>
      </w:r>
    </w:p>
    <w:p>
      <w:pPr>
        <w:ind w:left="1470" w:leftChars="700"/>
        <w:rPr>
          <w:sz w:val="18"/>
        </w:rPr>
      </w:pPr>
      <w:r>
        <w:rPr>
          <w:sz w:val="18"/>
        </w:rPr>
        <w:t>392 125</w:t>
      </w:r>
    </w:p>
    <w:p>
      <w:pPr>
        <w:ind w:left="1470" w:leftChars="700"/>
        <w:rPr>
          <w:sz w:val="18"/>
        </w:rPr>
      </w:pPr>
      <w:r>
        <w:rPr>
          <w:sz w:val="18"/>
        </w:rPr>
        <w:t>440 500</w:t>
      </w:r>
    </w:p>
    <w:p>
      <w:pPr>
        <w:ind w:left="1470" w:leftChars="700"/>
        <w:rPr>
          <w:sz w:val="18"/>
        </w:rPr>
      </w:pPr>
      <w:r>
        <w:rPr>
          <w:sz w:val="18"/>
        </w:rPr>
        <w:t>392 500</w:t>
      </w:r>
    </w:p>
    <w:p>
      <w:pPr>
        <w:ind w:left="1470" w:leftChars="700"/>
        <w:rPr>
          <w:sz w:val="18"/>
        </w:rPr>
      </w:pPr>
      <w:r>
        <w:rPr>
          <w:sz w:val="18"/>
        </w:rPr>
        <w:t>587 500</w:t>
      </w:r>
    </w:p>
    <w:p>
      <w:pPr>
        <w:ind w:left="1470" w:leftChars="700"/>
        <w:rPr>
          <w:sz w:val="18"/>
        </w:rPr>
      </w:pPr>
      <w:r>
        <w:rPr>
          <w:sz w:val="18"/>
        </w:rPr>
        <w:t>523 1000</w:t>
      </w:r>
    </w:p>
    <w:p>
      <w:pPr>
        <w:ind w:left="1470" w:leftChars="700"/>
        <w:rPr>
          <w:sz w:val="18"/>
        </w:rPr>
      </w:pPr>
      <w:r>
        <w:rPr>
          <w:sz w:val="18"/>
        </w:rPr>
        <w:t>392 375</w:t>
      </w:r>
    </w:p>
    <w:p>
      <w:pPr>
        <w:ind w:left="1470" w:leftChars="700"/>
        <w:rPr>
          <w:sz w:val="18"/>
        </w:rPr>
      </w:pPr>
      <w:r>
        <w:rPr>
          <w:sz w:val="18"/>
        </w:rPr>
        <w:t>392 125</w:t>
      </w:r>
    </w:p>
    <w:p>
      <w:pPr>
        <w:ind w:left="1470" w:leftChars="700"/>
        <w:rPr>
          <w:sz w:val="18"/>
        </w:rPr>
      </w:pPr>
      <w:r>
        <w:rPr>
          <w:sz w:val="18"/>
        </w:rPr>
        <w:t>784 500</w:t>
      </w:r>
    </w:p>
    <w:p>
      <w:pPr>
        <w:ind w:left="1470" w:leftChars="700"/>
        <w:rPr>
          <w:sz w:val="18"/>
        </w:rPr>
      </w:pPr>
      <w:r>
        <w:rPr>
          <w:sz w:val="18"/>
        </w:rPr>
        <w:t>659 500</w:t>
      </w:r>
    </w:p>
    <w:p>
      <w:pPr>
        <w:ind w:left="1470" w:leftChars="700"/>
        <w:rPr>
          <w:sz w:val="18"/>
        </w:rPr>
      </w:pPr>
      <w:r>
        <w:rPr>
          <w:sz w:val="18"/>
        </w:rPr>
        <w:t>523 500</w:t>
      </w:r>
    </w:p>
    <w:p>
      <w:pPr>
        <w:ind w:left="1470" w:leftChars="700"/>
        <w:rPr>
          <w:sz w:val="18"/>
        </w:rPr>
      </w:pPr>
      <w:r>
        <w:rPr>
          <w:sz w:val="18"/>
        </w:rPr>
        <w:t>494 500</w:t>
      </w:r>
    </w:p>
    <w:p>
      <w:pPr>
        <w:ind w:left="1470" w:leftChars="700"/>
        <w:rPr>
          <w:sz w:val="18"/>
        </w:rPr>
      </w:pPr>
      <w:r>
        <w:rPr>
          <w:sz w:val="18"/>
        </w:rPr>
        <w:t>440 1000</w:t>
      </w:r>
    </w:p>
    <w:p>
      <w:pPr>
        <w:ind w:left="1470" w:leftChars="700"/>
        <w:rPr>
          <w:sz w:val="18"/>
        </w:rPr>
      </w:pPr>
      <w:r>
        <w:rPr>
          <w:sz w:val="18"/>
        </w:rPr>
        <w:t>689 375</w:t>
      </w:r>
    </w:p>
    <w:p>
      <w:pPr>
        <w:ind w:left="1470" w:leftChars="700"/>
        <w:rPr>
          <w:sz w:val="18"/>
        </w:rPr>
      </w:pPr>
      <w:r>
        <w:rPr>
          <w:sz w:val="18"/>
        </w:rPr>
        <w:t>689 125</w:t>
      </w:r>
    </w:p>
    <w:p>
      <w:pPr>
        <w:ind w:left="1470" w:leftChars="700"/>
        <w:rPr>
          <w:sz w:val="18"/>
        </w:rPr>
      </w:pPr>
      <w:r>
        <w:rPr>
          <w:sz w:val="18"/>
        </w:rPr>
        <w:t>659 500</w:t>
      </w:r>
    </w:p>
    <w:p>
      <w:pPr>
        <w:ind w:left="1470" w:leftChars="700"/>
        <w:rPr>
          <w:sz w:val="18"/>
        </w:rPr>
      </w:pPr>
      <w:r>
        <w:rPr>
          <w:sz w:val="18"/>
        </w:rPr>
        <w:t>523 500</w:t>
      </w:r>
    </w:p>
    <w:p>
      <w:pPr>
        <w:ind w:left="1470" w:leftChars="700"/>
        <w:rPr>
          <w:sz w:val="18"/>
        </w:rPr>
      </w:pPr>
      <w:r>
        <w:rPr>
          <w:sz w:val="18"/>
        </w:rPr>
        <w:t>587 500</w:t>
      </w:r>
    </w:p>
    <w:p>
      <w:pPr>
        <w:ind w:left="1470" w:leftChars="700"/>
        <w:rPr>
          <w:sz w:val="18"/>
        </w:rPr>
      </w:pPr>
      <w:r>
        <w:rPr>
          <w:sz w:val="18"/>
        </w:rPr>
        <w:t>523 1000</w:t>
      </w:r>
    </w:p>
    <w:p>
      <w:pPr>
        <w:ind w:left="510" w:leftChars="243"/>
        <w:rPr>
          <w:rFonts w:ascii="等线" w:hAnsi="等线" w:eastAsia="等线" w:cs="Times New Roman"/>
          <w:b/>
          <w:sz w:val="24"/>
          <w:szCs w:val="24"/>
        </w:rPr>
      </w:pPr>
    </w:p>
    <w:p>
      <w:pPr>
        <w:pStyle w:val="255"/>
        <w:numPr>
          <w:ilvl w:val="0"/>
          <w:numId w:val="15"/>
        </w:numPr>
        <w:jc w:val="left"/>
        <w:rPr>
          <w:sz w:val="24"/>
        </w:rPr>
      </w:pPr>
      <w:r>
        <w:rPr>
          <w:rFonts w:hint="eastAsia"/>
          <w:sz w:val="24"/>
        </w:rPr>
        <w:t>【源码】</w:t>
      </w:r>
    </w:p>
    <w:p>
      <w:pPr>
        <w:pStyle w:val="255"/>
        <w:numPr>
          <w:numId w:val="0"/>
        </w:numPr>
        <w:ind w:leftChars="0"/>
        <w:jc w:val="left"/>
        <w:rPr>
          <w:rFonts w:hint="eastAsia"/>
          <w:sz w:val="24"/>
        </w:rPr>
      </w:pPr>
      <w:r>
        <w:rPr>
          <w:rFonts w:hint="eastAsia"/>
          <w:sz w:val="24"/>
        </w:rPr>
        <w:t>int main(){</w:t>
      </w:r>
    </w:p>
    <w:p>
      <w:pPr>
        <w:pStyle w:val="255"/>
        <w:numPr>
          <w:numId w:val="0"/>
        </w:numPr>
        <w:ind w:leftChars="0"/>
        <w:jc w:val="left"/>
        <w:rPr>
          <w:rFonts w:hint="eastAsia"/>
          <w:sz w:val="24"/>
        </w:rPr>
      </w:pPr>
      <w:r>
        <w:rPr>
          <w:rFonts w:hint="eastAsia"/>
          <w:sz w:val="24"/>
        </w:rPr>
        <w:t xml:space="preserve">    FILE *fp;</w:t>
      </w:r>
    </w:p>
    <w:p>
      <w:pPr>
        <w:pStyle w:val="255"/>
        <w:numPr>
          <w:numId w:val="0"/>
        </w:numPr>
        <w:ind w:leftChars="0"/>
        <w:jc w:val="left"/>
        <w:rPr>
          <w:rFonts w:hint="eastAsia"/>
          <w:sz w:val="24"/>
        </w:rPr>
      </w:pPr>
      <w:r>
        <w:rPr>
          <w:rFonts w:hint="eastAsia"/>
          <w:sz w:val="24"/>
        </w:rPr>
        <w:t xml:space="preserve">    fp = fopen("music.txt","r");</w:t>
      </w:r>
    </w:p>
    <w:p>
      <w:pPr>
        <w:pStyle w:val="255"/>
        <w:numPr>
          <w:numId w:val="0"/>
        </w:numPr>
        <w:ind w:leftChars="0"/>
        <w:jc w:val="left"/>
        <w:rPr>
          <w:rFonts w:hint="eastAsia"/>
          <w:sz w:val="24"/>
        </w:rPr>
      </w:pPr>
      <w:r>
        <w:rPr>
          <w:rFonts w:hint="eastAsia"/>
          <w:sz w:val="24"/>
        </w:rPr>
        <w:t xml:space="preserve">    int b[25][2];</w:t>
      </w:r>
    </w:p>
    <w:p>
      <w:pPr>
        <w:pStyle w:val="255"/>
        <w:numPr>
          <w:numId w:val="0"/>
        </w:numPr>
        <w:ind w:leftChars="0"/>
        <w:jc w:val="left"/>
        <w:rPr>
          <w:rFonts w:hint="eastAsia"/>
          <w:sz w:val="24"/>
        </w:rPr>
      </w:pPr>
      <w:r>
        <w:rPr>
          <w:rFonts w:hint="eastAsia"/>
          <w:sz w:val="24"/>
        </w:rPr>
        <w:t xml:space="preserve">    for(int i=0;i&lt;25;i++){</w:t>
      </w:r>
    </w:p>
    <w:p>
      <w:pPr>
        <w:pStyle w:val="255"/>
        <w:numPr>
          <w:numId w:val="0"/>
        </w:numPr>
        <w:ind w:leftChars="0"/>
        <w:jc w:val="left"/>
        <w:rPr>
          <w:rFonts w:hint="eastAsia"/>
          <w:sz w:val="24"/>
        </w:rPr>
      </w:pPr>
      <w:r>
        <w:rPr>
          <w:rFonts w:hint="eastAsia"/>
          <w:sz w:val="24"/>
        </w:rPr>
        <w:t xml:space="preserve">        for(int j=0;j&lt;2;j++){</w:t>
      </w:r>
    </w:p>
    <w:p>
      <w:pPr>
        <w:pStyle w:val="255"/>
        <w:numPr>
          <w:numId w:val="0"/>
        </w:numPr>
        <w:ind w:leftChars="0"/>
        <w:jc w:val="left"/>
        <w:rPr>
          <w:rFonts w:hint="eastAsia"/>
          <w:sz w:val="24"/>
        </w:rPr>
      </w:pPr>
      <w:r>
        <w:rPr>
          <w:rFonts w:hint="eastAsia"/>
          <w:sz w:val="24"/>
        </w:rPr>
        <w:t xml:space="preserve">            fscanf(fp,"%d",&amp;b[i][j]);</w:t>
      </w:r>
    </w:p>
    <w:p>
      <w:pPr>
        <w:pStyle w:val="255"/>
        <w:numPr>
          <w:numId w:val="0"/>
        </w:numPr>
        <w:ind w:leftChars="0"/>
        <w:jc w:val="left"/>
        <w:rPr>
          <w:rFonts w:hint="eastAsia"/>
          <w:sz w:val="24"/>
        </w:rPr>
      </w:pPr>
      <w:r>
        <w:rPr>
          <w:rFonts w:hint="eastAsia"/>
          <w:sz w:val="24"/>
        </w:rPr>
        <w:t xml:space="preserve">        }</w:t>
      </w:r>
    </w:p>
    <w:p>
      <w:pPr>
        <w:pStyle w:val="255"/>
        <w:numPr>
          <w:numId w:val="0"/>
        </w:numPr>
        <w:ind w:leftChars="0"/>
        <w:jc w:val="left"/>
        <w:rPr>
          <w:rFonts w:hint="eastAsia"/>
          <w:sz w:val="24"/>
        </w:rPr>
      </w:pPr>
      <w:r>
        <w:rPr>
          <w:rFonts w:hint="eastAsia"/>
          <w:sz w:val="24"/>
        </w:rPr>
        <w:t xml:space="preserve">    }</w:t>
      </w:r>
    </w:p>
    <w:p>
      <w:pPr>
        <w:pStyle w:val="255"/>
        <w:numPr>
          <w:numId w:val="0"/>
        </w:numPr>
        <w:ind w:leftChars="0"/>
        <w:jc w:val="left"/>
        <w:rPr>
          <w:rFonts w:hint="eastAsia"/>
          <w:sz w:val="24"/>
        </w:rPr>
      </w:pPr>
      <w:r>
        <w:rPr>
          <w:rFonts w:hint="eastAsia"/>
          <w:sz w:val="24"/>
        </w:rPr>
        <w:t xml:space="preserve">    fclose(fp);</w:t>
      </w:r>
    </w:p>
    <w:p>
      <w:pPr>
        <w:pStyle w:val="255"/>
        <w:numPr>
          <w:numId w:val="0"/>
        </w:numPr>
        <w:ind w:leftChars="0"/>
        <w:jc w:val="left"/>
        <w:rPr>
          <w:rFonts w:hint="eastAsia"/>
          <w:sz w:val="24"/>
        </w:rPr>
      </w:pPr>
      <w:r>
        <w:rPr>
          <w:rFonts w:hint="eastAsia"/>
          <w:sz w:val="24"/>
        </w:rPr>
        <w:t xml:space="preserve">    printf("正在播放阴乐"); </w:t>
      </w:r>
    </w:p>
    <w:p>
      <w:pPr>
        <w:pStyle w:val="255"/>
        <w:numPr>
          <w:numId w:val="0"/>
        </w:numPr>
        <w:ind w:leftChars="0"/>
        <w:jc w:val="left"/>
        <w:rPr>
          <w:rFonts w:hint="eastAsia"/>
          <w:sz w:val="24"/>
        </w:rPr>
      </w:pPr>
      <w:r>
        <w:rPr>
          <w:rFonts w:hint="eastAsia"/>
          <w:sz w:val="24"/>
        </w:rPr>
        <w:t xml:space="preserve">    for(int i=0;i&lt;25;i++){</w:t>
      </w:r>
    </w:p>
    <w:p>
      <w:pPr>
        <w:pStyle w:val="255"/>
        <w:numPr>
          <w:numId w:val="0"/>
        </w:numPr>
        <w:ind w:leftChars="0"/>
        <w:jc w:val="left"/>
        <w:rPr>
          <w:rFonts w:hint="eastAsia"/>
          <w:sz w:val="24"/>
        </w:rPr>
      </w:pPr>
      <w:r>
        <w:rPr>
          <w:rFonts w:hint="eastAsia"/>
          <w:sz w:val="24"/>
        </w:rPr>
        <w:t xml:space="preserve">        Beep(b[i][0],b[i][1]);</w:t>
      </w:r>
    </w:p>
    <w:p>
      <w:pPr>
        <w:pStyle w:val="255"/>
        <w:numPr>
          <w:numId w:val="0"/>
        </w:numPr>
        <w:ind w:leftChars="0"/>
        <w:jc w:val="left"/>
        <w:rPr>
          <w:rFonts w:hint="eastAsia"/>
          <w:sz w:val="24"/>
        </w:rPr>
      </w:pPr>
      <w:r>
        <w:rPr>
          <w:rFonts w:hint="eastAsia"/>
          <w:sz w:val="24"/>
        </w:rPr>
        <w:t xml:space="preserve">    }</w:t>
      </w:r>
    </w:p>
    <w:p>
      <w:pPr>
        <w:pStyle w:val="255"/>
        <w:numPr>
          <w:numId w:val="0"/>
        </w:numPr>
        <w:ind w:leftChars="0"/>
        <w:jc w:val="left"/>
        <w:rPr>
          <w:rFonts w:hint="eastAsia"/>
          <w:sz w:val="24"/>
        </w:rPr>
      </w:pPr>
    </w:p>
    <w:p>
      <w:pPr>
        <w:pStyle w:val="255"/>
        <w:numPr>
          <w:numId w:val="0"/>
        </w:numPr>
        <w:ind w:leftChars="0"/>
        <w:jc w:val="left"/>
        <w:rPr>
          <w:sz w:val="24"/>
        </w:rPr>
      </w:pPr>
      <w:r>
        <w:rPr>
          <w:rFonts w:hint="eastAsia"/>
          <w:sz w:val="24"/>
        </w:rPr>
        <w:t>}</w:t>
      </w:r>
    </w:p>
    <w:p>
      <w:pPr>
        <w:pStyle w:val="255"/>
        <w:numPr>
          <w:ilvl w:val="0"/>
          <w:numId w:val="15"/>
        </w:numPr>
        <w:jc w:val="left"/>
        <w:rPr>
          <w:sz w:val="24"/>
        </w:rPr>
      </w:pPr>
      <w:r>
        <w:rPr>
          <w:rFonts w:hint="eastAsia"/>
          <w:sz w:val="24"/>
        </w:rPr>
        <w:t>【运行结果】</w:t>
      </w:r>
    </w:p>
    <w:p>
      <w:pPr>
        <w:pStyle w:val="255"/>
        <w:numPr>
          <w:numId w:val="0"/>
        </w:numPr>
        <w:ind w:leftChars="0"/>
        <w:jc w:val="left"/>
        <w:rPr>
          <w:sz w:val="24"/>
        </w:rPr>
      </w:pPr>
      <w:r>
        <w:drawing>
          <wp:inline distT="0" distB="0" distL="114300" distR="114300">
            <wp:extent cx="6186805" cy="3698240"/>
            <wp:effectExtent l="0" t="0" r="4445"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6186805" cy="3698240"/>
                    </a:xfrm>
                    <a:prstGeom prst="rect">
                      <a:avLst/>
                    </a:prstGeom>
                    <a:noFill/>
                    <a:ln>
                      <a:noFill/>
                    </a:ln>
                  </pic:spPr>
                </pic:pic>
              </a:graphicData>
            </a:graphic>
          </wp:inline>
        </w:drawing>
      </w:r>
    </w:p>
    <w:p>
      <w:pPr>
        <w:pStyle w:val="255"/>
        <w:numPr>
          <w:ilvl w:val="0"/>
          <w:numId w:val="15"/>
        </w:numPr>
        <w:jc w:val="left"/>
        <w:rPr>
          <w:sz w:val="24"/>
        </w:rPr>
      </w:pPr>
      <w:r>
        <w:rPr>
          <w:rFonts w:hint="eastAsia"/>
          <w:sz w:val="24"/>
        </w:rPr>
        <w:t>【实验报告】</w:t>
      </w:r>
    </w:p>
    <w:p>
      <w:pPr>
        <w:pStyle w:val="255"/>
        <w:numPr>
          <w:numId w:val="0"/>
        </w:numPr>
        <w:ind w:leftChars="0"/>
        <w:jc w:val="left"/>
        <w:rPr>
          <w:rFonts w:hint="default" w:eastAsia="Microsoft YaHei UI"/>
          <w:sz w:val="24"/>
          <w:lang w:val="en-US" w:eastAsia="zh-CN"/>
        </w:rPr>
      </w:pPr>
      <w:r>
        <w:rPr>
          <w:rFonts w:hint="eastAsia"/>
          <w:sz w:val="24"/>
          <w:lang w:val="en-US" w:eastAsia="zh-CN"/>
        </w:rPr>
        <w:t>主要考察了文件的</w:t>
      </w:r>
      <w:bookmarkStart w:id="1" w:name="_GoBack"/>
      <w:bookmarkEnd w:id="1"/>
      <w:r>
        <w:rPr>
          <w:rFonts w:hint="eastAsia"/>
          <w:sz w:val="24"/>
          <w:lang w:val="en-US" w:eastAsia="zh-CN"/>
        </w:rPr>
        <w:t>读取，以及调用windows.h的Beep函数，有意思，但声音奇怪。</w:t>
      </w:r>
    </w:p>
    <w:p>
      <w:pPr>
        <w:ind w:firstLine="735" w:firstLineChars="350"/>
        <w:rPr>
          <w:rFonts w:ascii="等线" w:hAnsi="等线" w:eastAsia="等线" w:cs="Times New Roman"/>
          <w:b/>
          <w:szCs w:val="21"/>
        </w:rPr>
      </w:pPr>
    </w:p>
    <w:p>
      <w:pPr>
        <w:shd w:val="clear" w:color="auto" w:fill="FFFFFF"/>
        <w:spacing w:before="100" w:beforeAutospacing="1" w:after="100" w:afterAutospacing="1"/>
        <w:ind w:left="840" w:leftChars="400"/>
        <w:rPr>
          <w:rFonts w:ascii="Verdana" w:hAnsi="Verdana" w:eastAsia="宋体" w:cs="宋体"/>
          <w:color w:val="444444"/>
          <w:sz w:val="24"/>
          <w:szCs w:val="24"/>
        </w:rPr>
      </w:pPr>
      <w:r>
        <w:rPr>
          <w:rFonts w:hint="eastAsia" w:ascii="Verdana" w:hAnsi="Verdana" w:eastAsia="宋体" w:cs="宋体"/>
          <w:color w:val="444444"/>
          <w:sz w:val="24"/>
          <w:szCs w:val="24"/>
        </w:rPr>
        <w:t>[注</w:t>
      </w:r>
      <w:r>
        <w:rPr>
          <w:rFonts w:ascii="Verdana" w:hAnsi="Verdana" w:eastAsia="宋体" w:cs="宋体"/>
          <w:color w:val="444444"/>
          <w:sz w:val="24"/>
          <w:szCs w:val="24"/>
        </w:rPr>
        <w:t>]</w:t>
      </w:r>
      <w:r>
        <w:rPr>
          <w:rFonts w:hint="eastAsia" w:ascii="Verdana" w:hAnsi="Verdana" w:eastAsia="宋体" w:cs="宋体"/>
          <w:color w:val="444444"/>
          <w:sz w:val="24"/>
          <w:szCs w:val="24"/>
        </w:rPr>
        <w:t>另外, 参考下面的声音频率表，你也可以自己“作曲”。</w:t>
      </w:r>
    </w:p>
    <w:p>
      <w:pPr>
        <w:shd w:val="clear" w:color="auto" w:fill="FFFFFF"/>
        <w:spacing w:before="100" w:beforeAutospacing="1" w:after="100" w:afterAutospacing="1"/>
        <w:ind w:left="840" w:leftChars="400"/>
        <w:rPr>
          <w:rFonts w:ascii="Verdana" w:hAnsi="Verdana" w:eastAsia="宋体" w:cs="宋体"/>
          <w:color w:val="444444"/>
          <w:sz w:val="24"/>
          <w:szCs w:val="24"/>
        </w:rPr>
      </w:pPr>
      <w:r>
        <w:rPr>
          <w:rFonts w:ascii="Verdana" w:hAnsi="Verdana" w:eastAsia="宋体" w:cs="宋体"/>
          <w:color w:val="444444"/>
          <w:sz w:val="24"/>
          <w:szCs w:val="24"/>
        </w:rPr>
        <w:t>Frequency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C         261.6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C#        277.2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D         293.7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D#        311.1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E         329.6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F         349.2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F#        370.0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G         392.0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G#        415.3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A         440.0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A#        466.2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B         493.9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rPr>
          <w:rFonts w:ascii="Courier New" w:hAnsi="Courier New" w:eastAsia="宋体" w:cs="宋体"/>
          <w:color w:val="444444"/>
          <w:sz w:val="24"/>
          <w:szCs w:val="24"/>
        </w:rPr>
      </w:pPr>
      <w:r>
        <w:rPr>
          <w:rFonts w:ascii="Courier New" w:hAnsi="Courier New" w:eastAsia="宋体" w:cs="宋体"/>
          <w:color w:val="444444"/>
          <w:sz w:val="24"/>
          <w:szCs w:val="24"/>
        </w:rPr>
        <w:t>C         523.2</w:t>
      </w:r>
    </w:p>
    <w:sectPr>
      <w:footerReference r:id="rId5" w:type="first"/>
      <w:pgSz w:w="11906" w:h="16838"/>
      <w:pgMar w:top="936" w:right="1080" w:bottom="936" w:left="1080" w:header="720" w:footer="144" w:gutter="0"/>
      <w:pgBorders w:zOrder="back" w:offsetFrom="page">
        <w:top w:val="single" w:color="80B350" w:themeColor="accent3" w:sz="4" w:space="31"/>
        <w:left w:val="single" w:color="80B350" w:themeColor="accent3" w:sz="4" w:space="31"/>
        <w:bottom w:val="single" w:color="80B350" w:themeColor="accent3" w:sz="4" w:space="31"/>
        <w:right w:val="single" w:color="80B350" w:themeColor="accent3" w:sz="4" w:space="31"/>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ckwell">
    <w:altName w:val="Segoe Print"/>
    <w:panose1 w:val="02060603020205020403"/>
    <w:charset w:val="00"/>
    <w:family w:val="roman"/>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Microsoft Office Preview Font">
    <w:altName w:val="Segoe Print"/>
    <w:panose1 w:val="00000000000000000000"/>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mc:AlternateContent>
        <mc:Choice Requires="wps">
          <w:drawing>
            <wp:anchor distT="0" distB="0" distL="114300" distR="114300" simplePos="0" relativeHeight="251659264" behindDoc="1" locked="1" layoutInCell="1" allowOverlap="1">
              <wp:simplePos x="0" y="0"/>
              <wp:positionH relativeFrom="page">
                <wp:posOffset>6702425</wp:posOffset>
              </wp:positionH>
              <wp:positionV relativeFrom="page">
                <wp:posOffset>10210165</wp:posOffset>
              </wp:positionV>
              <wp:extent cx="1422400" cy="234950"/>
              <wp:effectExtent l="0" t="0" r="6350" b="0"/>
              <wp:wrapNone/>
              <wp:docPr id="1" name="自选图形 1" title="装饰性边框"/>
              <wp:cNvGraphicFramePr/>
              <a:graphic xmlns:a="http://schemas.openxmlformats.org/drawingml/2006/main">
                <a:graphicData uri="http://schemas.microsoft.com/office/word/2010/wordprocessingShape">
                  <wps:wsp>
                    <wps:cNvSpPr>
                      <a:spLocks noChangeArrowheads="1"/>
                    </wps:cNvSpPr>
                    <wps:spPr bwMode="auto">
                      <a:xfrm>
                        <a:off x="0" y="0"/>
                        <a:ext cx="1422400" cy="234950"/>
                      </a:xfrm>
                      <a:prstGeom prst="parallelogram">
                        <a:avLst>
                          <a:gd name="adj" fmla="val 151351"/>
                        </a:avLst>
                      </a:prstGeom>
                      <a:solidFill>
                        <a:schemeClr val="accent2">
                          <a:lumMod val="100000"/>
                          <a:lumOff val="0"/>
                        </a:schemeClr>
                      </a:solidFill>
                      <a:ln>
                        <a:noFill/>
                      </a:ln>
                      <a:effectLst/>
                    </wps:spPr>
                    <wps:bodyPr rot="0" vert="horz" wrap="square" lIns="91440" tIns="91440" rIns="91440" bIns="91440" anchor="t" anchorCtr="0" upright="1">
                      <a:noAutofit/>
                    </wps:bodyPr>
                  </wps:wsp>
                </a:graphicData>
              </a:graphic>
            </wp:anchor>
          </w:drawing>
        </mc:Choice>
        <mc:Fallback>
          <w:pict>
            <v:shape id="自选图形 1" o:spid="_x0000_s1026" o:spt="7" type="#_x0000_t7" style="position:absolute;left:0pt;margin-left:527.75pt;margin-top:803.95pt;height:18.5pt;width:112pt;mso-position-horizontal-relative:page;mso-position-vertical-relative:page;z-index:-251657216;mso-width-relative:page;mso-height-relative:page;" fillcolor="#19AED7 [3221]" filled="t" stroked="f" coordsize="21600,21600" o:gfxdata="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1iRUJtwAAAAPAQAADwAAAAAAAAABACAAAAAi&#10;AAAAZHJzL2Rvd25yZXYueG1sUEsBAhQAFAAAAAgAh07iQC+oMmp4AgAAvgQAAA4AAAAAAAAAAQAg&#10;AAAAKwEAAGRycy9lMm9Eb2MueG1sUEsFBgAAAAAGAAYAWQEAABUGAAAAAA==&#10;" adj="5400">
              <v:fill on="t" focussize="0,0"/>
              <v:stroke on="f"/>
              <v:imagedata o:title=""/>
              <o:lock v:ext="edit" aspectratio="f"/>
              <v:textbox inset="2.54mm,2.54mm,2.54mm,2.54mm"/>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28" w:lineRule="auto"/>
      </w:pPr>
      <w:r>
        <w:separator/>
      </w:r>
    </w:p>
  </w:footnote>
  <w:footnote w:type="continuationSeparator" w:id="1">
    <w:p>
      <w:pPr>
        <w:spacing w:before="0" w:after="0" w:line="22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1800"/>
        </w:tabs>
        <w:ind w:left="1800" w:hanging="360"/>
      </w:pPr>
    </w:lvl>
  </w:abstractNum>
  <w:abstractNum w:abstractNumId="1">
    <w:nsid w:val="FFFFFF7D"/>
    <w:multiLevelType w:val="singleLevel"/>
    <w:tmpl w:val="FFFFFF7D"/>
    <w:lvl w:ilvl="0" w:tentative="0">
      <w:start w:val="1"/>
      <w:numFmt w:val="decimal"/>
      <w:pStyle w:val="47"/>
      <w:lvlText w:val="%1."/>
      <w:lvlJc w:val="left"/>
      <w:pPr>
        <w:tabs>
          <w:tab w:val="left" w:pos="1440"/>
        </w:tabs>
        <w:ind w:left="1440" w:hanging="360"/>
      </w:pPr>
    </w:lvl>
  </w:abstractNum>
  <w:abstractNum w:abstractNumId="2">
    <w:nsid w:val="FFFFFF7E"/>
    <w:multiLevelType w:val="singleLevel"/>
    <w:tmpl w:val="FFFFFF7E"/>
    <w:lvl w:ilvl="0" w:tentative="0">
      <w:start w:val="1"/>
      <w:numFmt w:val="decimal"/>
      <w:pStyle w:val="36"/>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4"/>
      <w:lvlText w:val="%1."/>
      <w:lvlJc w:val="left"/>
      <w:pPr>
        <w:tabs>
          <w:tab w:val="left" w:pos="720"/>
        </w:tabs>
        <w:ind w:left="720" w:hanging="360"/>
      </w:pPr>
    </w:lvl>
  </w:abstractNum>
  <w:abstractNum w:abstractNumId="4">
    <w:nsid w:val="FFFFFF80"/>
    <w:multiLevelType w:val="singleLevel"/>
    <w:tmpl w:val="FFFFFF80"/>
    <w:lvl w:ilvl="0" w:tentative="0">
      <w:start w:val="1"/>
      <w:numFmt w:val="bullet"/>
      <w:pStyle w:val="46"/>
      <w:lvlText w:val=""/>
      <w:lvlJc w:val="left"/>
      <w:pPr>
        <w:tabs>
          <w:tab w:val="left" w:pos="1800"/>
        </w:tabs>
        <w:ind w:left="1800" w:hanging="360"/>
      </w:pPr>
      <w:rPr>
        <w:rFonts w:hint="default" w:ascii="Symbol" w:hAnsi="Symbol"/>
      </w:rPr>
    </w:lvl>
  </w:abstractNum>
  <w:abstractNum w:abstractNumId="5">
    <w:nsid w:val="FFFFFF81"/>
    <w:multiLevelType w:val="singleLevel"/>
    <w:tmpl w:val="FFFFFF81"/>
    <w:lvl w:ilvl="0" w:tentative="0">
      <w:start w:val="1"/>
      <w:numFmt w:val="bullet"/>
      <w:pStyle w:val="17"/>
      <w:lvlText w:val=""/>
      <w:lvlJc w:val="left"/>
      <w:pPr>
        <w:tabs>
          <w:tab w:val="left" w:pos="1440"/>
        </w:tabs>
        <w:ind w:left="1440" w:hanging="360"/>
      </w:pPr>
      <w:rPr>
        <w:rFonts w:hint="default" w:ascii="Symbol" w:hAnsi="Symbol"/>
      </w:rPr>
    </w:lvl>
  </w:abstractNum>
  <w:abstractNum w:abstractNumId="6">
    <w:nsid w:val="FFFFFF82"/>
    <w:multiLevelType w:val="singleLevel"/>
    <w:tmpl w:val="FFFFFF82"/>
    <w:lvl w:ilvl="0" w:tentative="0">
      <w:start w:val="1"/>
      <w:numFmt w:val="bullet"/>
      <w:pStyle w:val="33"/>
      <w:lvlText w:val=""/>
      <w:lvlJc w:val="left"/>
      <w:pPr>
        <w:tabs>
          <w:tab w:val="left" w:pos="1080"/>
        </w:tabs>
        <w:ind w:left="1080" w:hanging="360"/>
      </w:pPr>
      <w:rPr>
        <w:rFonts w:hint="default" w:ascii="Symbol" w:hAnsi="Symbol"/>
      </w:rPr>
    </w:lvl>
  </w:abstractNum>
  <w:abstractNum w:abstractNumId="7">
    <w:nsid w:val="FFFFFF83"/>
    <w:multiLevelType w:val="singleLevel"/>
    <w:tmpl w:val="FFFFFF83"/>
    <w:lvl w:ilvl="0" w:tentative="0">
      <w:start w:val="1"/>
      <w:numFmt w:val="bullet"/>
      <w:pStyle w:val="40"/>
      <w:lvlText w:val=""/>
      <w:lvlJc w:val="left"/>
      <w:pPr>
        <w:tabs>
          <w:tab w:val="left" w:pos="720"/>
        </w:tabs>
        <w:ind w:left="720" w:hanging="360"/>
      </w:pPr>
      <w:rPr>
        <w:rFonts w:hint="default" w:ascii="Symbol" w:hAnsi="Symbol"/>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0">
    <w:nsid w:val="4B4C73ED"/>
    <w:multiLevelType w:val="multilevel"/>
    <w:tmpl w:val="4B4C73ED"/>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CE235C1"/>
    <w:multiLevelType w:val="multilevel"/>
    <w:tmpl w:val="4CE235C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5C825C6"/>
    <w:multiLevelType w:val="multilevel"/>
    <w:tmpl w:val="55C825C6"/>
    <w:lvl w:ilvl="0" w:tentative="0">
      <w:start w:val="1"/>
      <w:numFmt w:val="bullet"/>
      <w:pStyle w:val="263"/>
      <w:lvlText w:val="•"/>
      <w:lvlJc w:val="left"/>
      <w:pPr>
        <w:ind w:left="862" w:hanging="360"/>
      </w:pPr>
      <w:rPr>
        <w:rFonts w:hint="default" w:ascii="Times New Roman" w:hAnsi="Times New Roman"/>
        <w:color w:val="19AED7" w:themeColor="accent2"/>
        <w14:textFill>
          <w14:solidFill>
            <w14:schemeClr w14:val="accent2"/>
          </w14:solidFill>
        </w14:textFil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69942B2B"/>
    <w:multiLevelType w:val="multilevel"/>
    <w:tmpl w:val="69942B2B"/>
    <w:lvl w:ilvl="0" w:tentative="0">
      <w:start w:val="1"/>
      <w:numFmt w:val="bullet"/>
      <w:pStyle w:val="25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Microsoft Office Preview Font"/>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Microsoft Office Preview Font"/>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Microsoft Office Preview Font"/>
      </w:rPr>
    </w:lvl>
    <w:lvl w:ilvl="8" w:tentative="0">
      <w:start w:val="1"/>
      <w:numFmt w:val="bullet"/>
      <w:lvlText w:val=""/>
      <w:lvlJc w:val="left"/>
      <w:pPr>
        <w:ind w:left="6480" w:hanging="360"/>
      </w:pPr>
      <w:rPr>
        <w:rFonts w:hint="default" w:ascii="Wingdings" w:hAnsi="Wingdings"/>
      </w:rPr>
    </w:lvl>
  </w:abstractNum>
  <w:abstractNum w:abstractNumId="14">
    <w:nsid w:val="767B1958"/>
    <w:multiLevelType w:val="multilevel"/>
    <w:tmpl w:val="767B1958"/>
    <w:lvl w:ilvl="0" w:tentative="0">
      <w:start w:val="1"/>
      <w:numFmt w:val="chineseCountingThousand"/>
      <w:lvlText w:val="(%1)"/>
      <w:lvlJc w:val="left"/>
      <w:pPr>
        <w:ind w:left="420" w:hanging="420"/>
      </w:pPr>
      <w:rPr>
        <w:rFonts w:hint="default"/>
      </w:rPr>
    </w:lvl>
    <w:lvl w:ilvl="1" w:tentative="0">
      <w:start w:val="1"/>
      <w:numFmt w:val="decimal"/>
      <w:lvlText w:val="（%2）"/>
      <w:lvlJc w:val="left"/>
      <w:pPr>
        <w:ind w:left="1500" w:hanging="108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3"/>
  </w:num>
  <w:num w:numId="12">
    <w:abstractNumId w:val="12"/>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removePersonalInformation/>
  <w:doNotDisplayPageBoundaries w:val="1"/>
  <w:bordersDoNotSurroundHeader w:val="1"/>
  <w:bordersDoNotSurroundFooter w:val="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81D"/>
    <w:rsid w:val="00000385"/>
    <w:rsid w:val="00004A40"/>
    <w:rsid w:val="000254D5"/>
    <w:rsid w:val="00034A3C"/>
    <w:rsid w:val="00053B34"/>
    <w:rsid w:val="0009185E"/>
    <w:rsid w:val="00097195"/>
    <w:rsid w:val="00097412"/>
    <w:rsid w:val="000A0CDD"/>
    <w:rsid w:val="000A477C"/>
    <w:rsid w:val="000B7B9C"/>
    <w:rsid w:val="000C0FBA"/>
    <w:rsid w:val="000C22BA"/>
    <w:rsid w:val="000D3B03"/>
    <w:rsid w:val="000E0739"/>
    <w:rsid w:val="000E7930"/>
    <w:rsid w:val="00111631"/>
    <w:rsid w:val="00116A32"/>
    <w:rsid w:val="00160863"/>
    <w:rsid w:val="00170B79"/>
    <w:rsid w:val="00183232"/>
    <w:rsid w:val="00183287"/>
    <w:rsid w:val="001A7E9B"/>
    <w:rsid w:val="001B11F5"/>
    <w:rsid w:val="001B6306"/>
    <w:rsid w:val="001E6166"/>
    <w:rsid w:val="001E7FD5"/>
    <w:rsid w:val="0020509C"/>
    <w:rsid w:val="00206FAA"/>
    <w:rsid w:val="002232F5"/>
    <w:rsid w:val="00245FB1"/>
    <w:rsid w:val="00247537"/>
    <w:rsid w:val="00252B32"/>
    <w:rsid w:val="00261DAC"/>
    <w:rsid w:val="00262DC0"/>
    <w:rsid w:val="0026678F"/>
    <w:rsid w:val="00284B3A"/>
    <w:rsid w:val="0028749C"/>
    <w:rsid w:val="00287F38"/>
    <w:rsid w:val="002B1D0C"/>
    <w:rsid w:val="002B606A"/>
    <w:rsid w:val="002C5A0A"/>
    <w:rsid w:val="002E503E"/>
    <w:rsid w:val="002E6F9A"/>
    <w:rsid w:val="00302A2A"/>
    <w:rsid w:val="00314D93"/>
    <w:rsid w:val="0032095E"/>
    <w:rsid w:val="00321A18"/>
    <w:rsid w:val="00336B37"/>
    <w:rsid w:val="00337EA5"/>
    <w:rsid w:val="003425BD"/>
    <w:rsid w:val="00345876"/>
    <w:rsid w:val="0035513C"/>
    <w:rsid w:val="00355E2E"/>
    <w:rsid w:val="00377100"/>
    <w:rsid w:val="003A0B3E"/>
    <w:rsid w:val="003A247F"/>
    <w:rsid w:val="003A6A99"/>
    <w:rsid w:val="003B4CA9"/>
    <w:rsid w:val="003D32E9"/>
    <w:rsid w:val="003D3925"/>
    <w:rsid w:val="003D5E48"/>
    <w:rsid w:val="003E4095"/>
    <w:rsid w:val="003F3931"/>
    <w:rsid w:val="00416999"/>
    <w:rsid w:val="00432AA6"/>
    <w:rsid w:val="004330F1"/>
    <w:rsid w:val="004347CB"/>
    <w:rsid w:val="00444E16"/>
    <w:rsid w:val="00465177"/>
    <w:rsid w:val="004B1630"/>
    <w:rsid w:val="004B626C"/>
    <w:rsid w:val="004C1D2F"/>
    <w:rsid w:val="004E1509"/>
    <w:rsid w:val="004E459B"/>
    <w:rsid w:val="004F2159"/>
    <w:rsid w:val="00534A3E"/>
    <w:rsid w:val="00555FF5"/>
    <w:rsid w:val="00577242"/>
    <w:rsid w:val="00587D20"/>
    <w:rsid w:val="005970C3"/>
    <w:rsid w:val="005A3EBA"/>
    <w:rsid w:val="005D5950"/>
    <w:rsid w:val="005D608A"/>
    <w:rsid w:val="00600433"/>
    <w:rsid w:val="0066288D"/>
    <w:rsid w:val="006644C3"/>
    <w:rsid w:val="00693182"/>
    <w:rsid w:val="006C0713"/>
    <w:rsid w:val="00702F30"/>
    <w:rsid w:val="007226B8"/>
    <w:rsid w:val="00722A2F"/>
    <w:rsid w:val="00725D76"/>
    <w:rsid w:val="00726386"/>
    <w:rsid w:val="0073212B"/>
    <w:rsid w:val="00740D04"/>
    <w:rsid w:val="00741B29"/>
    <w:rsid w:val="007450C7"/>
    <w:rsid w:val="0077271B"/>
    <w:rsid w:val="00774A89"/>
    <w:rsid w:val="00774D71"/>
    <w:rsid w:val="007A254D"/>
    <w:rsid w:val="007B20B4"/>
    <w:rsid w:val="007D6C97"/>
    <w:rsid w:val="00800B8A"/>
    <w:rsid w:val="0080710E"/>
    <w:rsid w:val="00812D0D"/>
    <w:rsid w:val="00834D05"/>
    <w:rsid w:val="00835706"/>
    <w:rsid w:val="00836066"/>
    <w:rsid w:val="00854C93"/>
    <w:rsid w:val="008617CF"/>
    <w:rsid w:val="008622B4"/>
    <w:rsid w:val="0086581D"/>
    <w:rsid w:val="00865A31"/>
    <w:rsid w:val="008872F8"/>
    <w:rsid w:val="008C39EE"/>
    <w:rsid w:val="008E5D7C"/>
    <w:rsid w:val="00901CDD"/>
    <w:rsid w:val="00914F89"/>
    <w:rsid w:val="00960C16"/>
    <w:rsid w:val="0097035E"/>
    <w:rsid w:val="009A5B55"/>
    <w:rsid w:val="009A7F28"/>
    <w:rsid w:val="009B6F5A"/>
    <w:rsid w:val="009C033D"/>
    <w:rsid w:val="009C5C2B"/>
    <w:rsid w:val="009E307F"/>
    <w:rsid w:val="009E356C"/>
    <w:rsid w:val="009F5C43"/>
    <w:rsid w:val="00A060B5"/>
    <w:rsid w:val="00A131FA"/>
    <w:rsid w:val="00A17902"/>
    <w:rsid w:val="00A2469F"/>
    <w:rsid w:val="00A24CF1"/>
    <w:rsid w:val="00A52830"/>
    <w:rsid w:val="00A61F2E"/>
    <w:rsid w:val="00A638BF"/>
    <w:rsid w:val="00A76AFA"/>
    <w:rsid w:val="00AA3512"/>
    <w:rsid w:val="00AB6A25"/>
    <w:rsid w:val="00AC5A9E"/>
    <w:rsid w:val="00B05C71"/>
    <w:rsid w:val="00B24873"/>
    <w:rsid w:val="00B30C18"/>
    <w:rsid w:val="00B37B93"/>
    <w:rsid w:val="00B448A9"/>
    <w:rsid w:val="00B464D3"/>
    <w:rsid w:val="00B5410E"/>
    <w:rsid w:val="00B64047"/>
    <w:rsid w:val="00B70E34"/>
    <w:rsid w:val="00B72F5C"/>
    <w:rsid w:val="00B77751"/>
    <w:rsid w:val="00B80088"/>
    <w:rsid w:val="00B9498A"/>
    <w:rsid w:val="00B9749C"/>
    <w:rsid w:val="00BA4BC4"/>
    <w:rsid w:val="00BB5362"/>
    <w:rsid w:val="00BD453E"/>
    <w:rsid w:val="00BD5A94"/>
    <w:rsid w:val="00BF1F24"/>
    <w:rsid w:val="00C31E1C"/>
    <w:rsid w:val="00C55D16"/>
    <w:rsid w:val="00C62CED"/>
    <w:rsid w:val="00C8063B"/>
    <w:rsid w:val="00C87E4F"/>
    <w:rsid w:val="00C9148B"/>
    <w:rsid w:val="00C93AFA"/>
    <w:rsid w:val="00C96372"/>
    <w:rsid w:val="00CC2C6D"/>
    <w:rsid w:val="00CD215B"/>
    <w:rsid w:val="00CF1574"/>
    <w:rsid w:val="00D171AC"/>
    <w:rsid w:val="00D32DCE"/>
    <w:rsid w:val="00D36285"/>
    <w:rsid w:val="00D44103"/>
    <w:rsid w:val="00D536D5"/>
    <w:rsid w:val="00D64AE6"/>
    <w:rsid w:val="00D73861"/>
    <w:rsid w:val="00DA0A45"/>
    <w:rsid w:val="00DA3F06"/>
    <w:rsid w:val="00DB1D49"/>
    <w:rsid w:val="00DC0B58"/>
    <w:rsid w:val="00DD73F5"/>
    <w:rsid w:val="00DE1986"/>
    <w:rsid w:val="00E4385C"/>
    <w:rsid w:val="00E66AFC"/>
    <w:rsid w:val="00E72DBD"/>
    <w:rsid w:val="00E7554B"/>
    <w:rsid w:val="00E81499"/>
    <w:rsid w:val="00EA2F30"/>
    <w:rsid w:val="00EB5F5C"/>
    <w:rsid w:val="00EC5C7A"/>
    <w:rsid w:val="00ED0C08"/>
    <w:rsid w:val="00F120C4"/>
    <w:rsid w:val="00F1423A"/>
    <w:rsid w:val="00F30DC1"/>
    <w:rsid w:val="00F77EEE"/>
    <w:rsid w:val="00F84ABF"/>
    <w:rsid w:val="00FA1C41"/>
    <w:rsid w:val="00FA4569"/>
    <w:rsid w:val="00FB653A"/>
    <w:rsid w:val="00FC41DB"/>
    <w:rsid w:val="00FE12C9"/>
    <w:rsid w:val="23586085"/>
  </w:rsids>
  <m:mathPr>
    <m:mathFont m:val="Cambria Math"/>
    <m:brkBin m:val="before"/>
    <m:brkBinSub m:val="--"/>
    <m:smallFrac m:val="1"/>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weight="0.25pt" color="#FFFFF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uiPriority="9" w:semiHidden="0" w:name="heading 2"/>
    <w:lsdException w:uiPriority="9" w:semiHidden="0" w:name="heading 3"/>
    <w:lsdException w:uiPriority="9" w:semiHidden="0" w:name="heading 4"/>
    <w:lsdException w:uiPriority="9" w:semiHidden="0" w:name="heading 5"/>
    <w:lsdException w:uiPriority="0" w:semiHidden="0" w:name="heading 6"/>
    <w:lsdException w:uiPriority="0" w:name="heading 7"/>
    <w:lsdException w:uiPriority="0" w:name="heading 8"/>
    <w:lsdException w:uiPriority="0" w:name="heading 9"/>
    <w:lsdException w:uiPriority="0" w:name="index 1"/>
    <w:lsdException w:qFormat="1" w:uiPriority="0" w:name="index 2"/>
    <w:lsdException w:qFormat="1" w:uiPriority="0" w:name="index 3"/>
    <w:lsdException w:qFormat="1" w:uiPriority="0" w:name="index 4"/>
    <w:lsdException w:qFormat="1" w:uiPriority="0" w:name="index 5"/>
    <w:lsdException w:qFormat="1" w:uiPriority="0" w:name="index 6"/>
    <w:lsdException w:qFormat="1" w:uiPriority="0" w:name="index 7"/>
    <w:lsdException w:qFormat="1"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uiPriority="99" w:semiHidden="0" w:name="header"/>
    <w:lsdException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qFormat="1" w:uiPriority="0" w:name="Closing"/>
    <w:lsdException w:uiPriority="0" w:name="Signature"/>
    <w:lsdException w:uiPriority="1" w:name="Default Paragraph Font"/>
    <w:lsdException w:qFormat="1"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iPriority="0" w:name="Salutation"/>
    <w:lsdException w:uiPriority="99" w:semiHidden="0" w:name="Date"/>
    <w:lsdException w:uiPriority="0" w:name="Body Text First Indent"/>
    <w:lsdException w:uiPriority="0" w:name="Body Text First Indent 2"/>
    <w:lsdException w:uiPriority="0" w:name="Note Heading"/>
    <w:lsdException w:qFormat="1" w:uiPriority="0" w:name="Body Text 2"/>
    <w:lsdException w:uiPriority="0" w:name="Body Text 3"/>
    <w:lsdException w:uiPriority="0" w:name="Body Text Indent 2"/>
    <w:lsdException w:qFormat="1" w:uiPriority="0" w:name="Body Text Indent 3"/>
    <w:lsdException w:qFormat="1" w:uiPriority="0" w:name="Block Text"/>
    <w:lsdException w:uiPriority="99"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qFormat="1"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qFormat="1" w:uiPriority="0" w:name="HTML Sample"/>
    <w:lsdException w:qFormat="1" w:uiPriority="0" w:name="HTML Typewriter"/>
    <w:lsdException w:qFormat="1" w:uiPriority="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39" w:semiHidden="0" w:name="Table Grid"/>
    <w:lsdException w:uiPriority="0" w:name="Table Theme"/>
    <w:lsdException w:unhideWhenUsed="0" w:uiPriority="99" w:name="Placeholder Text"/>
    <w:lsdException w:unhideWhenUsed="0" w:uiPriority="0" w:semiHidden="0" w:name="No Spacing"/>
    <w:lsdException w:uiPriority="0" w:name="Light Shading"/>
    <w:lsdException w:qFormat="1" w:uiPriority="0" w:name="Light List"/>
    <w:lsdException w:qFormat="1" w:uiPriority="0" w:name="Light Grid"/>
    <w:lsdException w:uiPriority="0" w:name="Medium Shading 1"/>
    <w:lsdException w:uiPriority="0" w:name="Medium Shading 2"/>
    <w:lsdException w:uiPriority="0" w:name="Medium List 1"/>
    <w:lsdException w:uiPriority="0" w:name="Medium List 2"/>
    <w:lsdException w:uiPriority="0" w:name="Medium Grid 1"/>
    <w:lsdException w:uiPriority="0" w:name="Medium Grid 2"/>
    <w:lsdException w:uiPriority="0" w:name="Medium Grid 3"/>
    <w:lsdException w:qFormat="1" w:uiPriority="0" w:name="Dark List"/>
    <w:lsdException w:qFormat="1" w:uiPriority="0" w:name="Colorful Shading"/>
    <w:lsdException w:qFormat="1" w:uiPriority="0" w:name="Colorful List"/>
    <w:lsdException w:qFormat="1" w:uiPriority="0" w:name="Colorful Grid"/>
    <w:lsdException w:qFormat="1" w:uiPriority="0" w:name="Light Shading Accent 1"/>
    <w:lsdException w:uiPriority="0" w:name="Light List Accent 1"/>
    <w:lsdException w:qFormat="1" w:uiPriority="0" w:name="Light Grid Accent 1"/>
    <w:lsdException w:uiPriority="0" w:name="Medium Shading 1 Accent 1"/>
    <w:lsdException w:uiPriority="0" w:name="Medium Shading 2 Accent 1"/>
    <w:lsdException w:uiPriority="0" w:name="Medium List 1 Accent 1"/>
    <w:lsdException w:qFormat="1" w:unhideWhenUsed="0" w:uiPriority="34" w:semiHidden="0" w:name="List Paragraph"/>
    <w:lsdException w:unhideWhenUsed="0" w:uiPriority="0" w:semiHidden="0" w:name="Quote"/>
    <w:lsdException w:qFormat="1" w:unhideWhenUsed="0" w:uiPriority="0" w:semiHidden="0" w:name="Intense Quote"/>
    <w:lsdException w:uiPriority="0" w:name="Medium List 2 Accent 1"/>
    <w:lsdException w:uiPriority="0" w:name="Medium Grid 1 Accent 1"/>
    <w:lsdException w:uiPriority="0" w:name="Medium Grid 2 Accent 1"/>
    <w:lsdException w:uiPriority="0" w:name="Medium Grid 3 Accent 1"/>
    <w:lsdException w:uiPriority="0" w:name="Dark List Accent 1"/>
    <w:lsdException w:qFormat="1" w:uiPriority="0" w:name="Colorful Shading Accent 1"/>
    <w:lsdException w:qFormat="1" w:uiPriority="0" w:name="Colorful List Accent 1"/>
    <w:lsdException w:qFormat="1" w:uiPriority="0" w:name="Colorful Grid Accent 1"/>
    <w:lsdException w:uiPriority="0" w:name="Light Shading Accent 2"/>
    <w:lsdException w:uiPriority="0" w:name="Light List Accent 2"/>
    <w:lsdException w:uiPriority="0" w:name="Light Grid Accent 2"/>
    <w:lsdException w:uiPriority="0" w:name="Medium Shading 1 Accent 2"/>
    <w:lsdException w:uiPriority="0" w:name="Medium Shading 2 Accent 2"/>
    <w:lsdException w:uiPriority="0" w:name="Medium List 1 Accent 2"/>
    <w:lsdException w:uiPriority="0" w:name="Medium List 2 Accent 2"/>
    <w:lsdException w:uiPriority="0" w:name="Medium Grid 1 Accent 2"/>
    <w:lsdException w:uiPriority="0" w:name="Medium Grid 2 Accent 2"/>
    <w:lsdException w:uiPriority="0" w:name="Medium Grid 3 Accent 2"/>
    <w:lsdException w:uiPriority="0" w:name="Dark List Accent 2"/>
    <w:lsdException w:qFormat="1" w:uiPriority="0" w:name="Colorful Shading Accent 2"/>
    <w:lsdException w:qFormat="1" w:uiPriority="0" w:name="Colorful List Accent 2"/>
    <w:lsdException w:qFormat="1" w:uiPriority="0" w:name="Colorful Grid Accent 2"/>
    <w:lsdException w:qFormat="1" w:uiPriority="0" w:name="Light Shading Accent 3"/>
    <w:lsdException w:qFormat="1" w:uiPriority="0" w:name="Light List Accent 3"/>
    <w:lsdException w:uiPriority="0" w:name="Light Grid Accent 3"/>
    <w:lsdException w:uiPriority="0" w:name="Medium Shading 1 Accent 3"/>
    <w:lsdException w:uiPriority="0" w:name="Medium Shading 2 Accent 3"/>
    <w:lsdException w:uiPriority="0" w:name="Medium List 1 Accent 3"/>
    <w:lsdException w:uiPriority="0" w:name="Medium List 2 Accent 3"/>
    <w:lsdException w:uiPriority="0" w:name="Medium Grid 1 Accent 3"/>
    <w:lsdException w:uiPriority="0" w:name="Medium Grid 2 Accent 3"/>
    <w:lsdException w:uiPriority="0" w:name="Medium Grid 3 Accent 3"/>
    <w:lsdException w:uiPriority="0" w:name="Dark List Accent 3"/>
    <w:lsdException w:qFormat="1" w:uiPriority="0" w:name="Colorful Shading Accent 3"/>
    <w:lsdException w:qFormat="1" w:uiPriority="0" w:name="Colorful List Accent 3"/>
    <w:lsdException w:qFormat="1" w:uiPriority="0" w:name="Colorful Grid Accent 3"/>
    <w:lsdException w:qFormat="1" w:uiPriority="0" w:name="Light Shading Accent 4"/>
    <w:lsdException w:uiPriority="0" w:name="Light List Accent 4"/>
    <w:lsdException w:uiPriority="0" w:name="Light Grid Accent 4"/>
    <w:lsdException w:uiPriority="0" w:name="Medium Shading 1 Accent 4"/>
    <w:lsdException w:uiPriority="0" w:name="Medium Shading 2 Accent 4"/>
    <w:lsdException w:uiPriority="0" w:name="Medium List 1 Accent 4"/>
    <w:lsdException w:uiPriority="0" w:name="Medium List 2 Accent 4"/>
    <w:lsdException w:uiPriority="0" w:name="Medium Grid 1 Accent 4"/>
    <w:lsdException w:uiPriority="0" w:name="Medium Grid 2 Accent 4"/>
    <w:lsdException w:uiPriority="0" w:name="Medium Grid 3 Accent 4"/>
    <w:lsdException w:uiPriority="0" w:name="Dark List Accent 4"/>
    <w:lsdException w:qFormat="1" w:uiPriority="0" w:name="Colorful Shading Accent 4"/>
    <w:lsdException w:qFormat="1" w:uiPriority="0" w:name="Colorful List Accent 4"/>
    <w:lsdException w:qFormat="1" w:uiPriority="0" w:name="Colorful Grid Accent 4"/>
    <w:lsdException w:qFormat="1" w:uiPriority="0" w:name="Light Shading Accent 5"/>
    <w:lsdException w:qFormat="1" w:uiPriority="0" w:name="Light List Accent 5"/>
    <w:lsdException w:qFormat="1" w:uiPriority="0" w:name="Light Grid Accent 5"/>
    <w:lsdException w:uiPriority="0" w:name="Medium Shading 1 Accent 5"/>
    <w:lsdException w:uiPriority="0" w:name="Medium Shading 2 Accent 5"/>
    <w:lsdException w:uiPriority="0" w:name="Medium List 1 Accent 5"/>
    <w:lsdException w:uiPriority="0" w:name="Medium List 2 Accent 5"/>
    <w:lsdException w:uiPriority="0" w:name="Medium Grid 1 Accent 5"/>
    <w:lsdException w:uiPriority="0" w:name="Medium Grid 2 Accent 5"/>
    <w:lsdException w:uiPriority="0" w:name="Medium Grid 3 Accent 5"/>
    <w:lsdException w:uiPriority="0" w:name="Dark List Accent 5"/>
    <w:lsdException w:qFormat="1" w:uiPriority="0" w:name="Colorful Shading Accent 5"/>
    <w:lsdException w:qFormat="1" w:uiPriority="0" w:name="Colorful List Accent 5"/>
    <w:lsdException w:qFormat="1" w:uiPriority="0" w:name="Colorful Grid Accent 5"/>
    <w:lsdException w:qFormat="1" w:uiPriority="0" w:name="Light Shading Accent 6"/>
    <w:lsdException w:uiPriority="0" w:name="Light List Accent 6"/>
    <w:lsdException w:uiPriority="0" w:name="Light Grid Accent 6"/>
    <w:lsdException w:uiPriority="0" w:name="Medium Shading 1 Accent 6"/>
    <w:lsdException w:uiPriority="0" w:name="Medium Shading 2 Accent 6"/>
    <w:lsdException w:uiPriority="0" w:name="Medium List 1 Accent 6"/>
    <w:lsdException w:uiPriority="0" w:name="Medium List 2 Accent 6"/>
    <w:lsdException w:uiPriority="0" w:name="Medium Grid 1 Accent 6"/>
    <w:lsdException w:uiPriority="0" w:name="Medium Grid 2 Accent 6"/>
    <w:lsdException w:uiPriority="0" w:name="Medium Grid 3 Accent 6"/>
    <w:lsdException w:uiPriority="0" w:name="Dark List Accent 6"/>
    <w:lsdException w:qFormat="1" w:uiPriority="0" w:name="Colorful Shading Accent 6"/>
    <w:lsdException w:qFormat="1" w:uiPriority="0" w:name="Colorful List Accent 6"/>
    <w:lsdException w:uiPriority="0" w:name="Colorful Grid Accent 6"/>
  </w:latentStyles>
  <w:style w:type="paragraph" w:default="1" w:styleId="1">
    <w:name w:val="Normal"/>
    <w:qFormat/>
    <w:uiPriority w:val="0"/>
    <w:pPr>
      <w:spacing w:after="200" w:line="228" w:lineRule="auto"/>
    </w:pPr>
    <w:rPr>
      <w:rFonts w:ascii="Microsoft YaHei UI" w:hAnsi="Microsoft YaHei UI" w:eastAsia="Microsoft YaHei UI" w:cstheme="minorBidi"/>
      <w:sz w:val="21"/>
      <w:szCs w:val="22"/>
      <w:lang w:val="en-US" w:eastAsia="zh-CN" w:bidi="ar-SA"/>
    </w:rPr>
  </w:style>
  <w:style w:type="paragraph" w:styleId="3">
    <w:name w:val="heading 1"/>
    <w:basedOn w:val="1"/>
    <w:next w:val="1"/>
    <w:link w:val="258"/>
    <w:qFormat/>
    <w:uiPriority w:val="9"/>
    <w:pPr>
      <w:pBdr>
        <w:top w:val="single" w:color="80B350" w:themeColor="accent3" w:sz="4" w:space="1"/>
      </w:pBdr>
      <w:spacing w:before="160" w:after="40"/>
      <w:ind w:right="3238"/>
      <w:outlineLvl w:val="0"/>
    </w:pPr>
    <w:rPr>
      <w:caps/>
      <w:color w:val="19AED7" w:themeColor="accent2"/>
      <w:sz w:val="28"/>
      <w:szCs w:val="56"/>
      <w14:textFill>
        <w14:solidFill>
          <w14:schemeClr w14:val="accent2"/>
        </w14:solidFill>
      </w14:textFill>
    </w:rPr>
  </w:style>
  <w:style w:type="paragraph" w:styleId="4">
    <w:name w:val="heading 2"/>
    <w:basedOn w:val="3"/>
    <w:next w:val="1"/>
    <w:link w:val="251"/>
    <w:unhideWhenUsed/>
    <w:uiPriority w:val="9"/>
    <w:pPr>
      <w:outlineLvl w:val="1"/>
    </w:pPr>
    <w:rPr>
      <w:sz w:val="44"/>
    </w:rPr>
  </w:style>
  <w:style w:type="paragraph" w:styleId="5">
    <w:name w:val="heading 3"/>
    <w:basedOn w:val="1"/>
    <w:next w:val="1"/>
    <w:link w:val="252"/>
    <w:unhideWhenUsed/>
    <w:uiPriority w:val="9"/>
    <w:pPr>
      <w:spacing w:before="1000" w:after="0"/>
      <w:jc w:val="center"/>
      <w:outlineLvl w:val="2"/>
    </w:pPr>
    <w:rPr>
      <w:caps/>
      <w:color w:val="FFFFFF" w:themeColor="background1"/>
      <w:sz w:val="44"/>
      <w:szCs w:val="36"/>
      <w14:textFill>
        <w14:solidFill>
          <w14:schemeClr w14:val="bg1"/>
        </w14:solidFill>
      </w14:textFill>
    </w:rPr>
  </w:style>
  <w:style w:type="paragraph" w:styleId="6">
    <w:name w:val="heading 4"/>
    <w:basedOn w:val="1"/>
    <w:next w:val="1"/>
    <w:link w:val="253"/>
    <w:unhideWhenUsed/>
    <w:uiPriority w:val="9"/>
    <w:pPr>
      <w:jc w:val="right"/>
      <w:outlineLvl w:val="3"/>
    </w:pPr>
    <w:rPr>
      <w:color w:val="8E0344" w:themeColor="accent1"/>
      <w:sz w:val="24"/>
      <w14:textFill>
        <w14:solidFill>
          <w14:schemeClr w14:val="accent1"/>
        </w14:solidFill>
      </w14:textFill>
    </w:rPr>
  </w:style>
  <w:style w:type="paragraph" w:styleId="7">
    <w:name w:val="heading 5"/>
    <w:basedOn w:val="1"/>
    <w:next w:val="1"/>
    <w:link w:val="261"/>
    <w:unhideWhenUsed/>
    <w:uiPriority w:val="9"/>
    <w:pPr>
      <w:keepNext/>
      <w:keepLines/>
      <w:spacing w:before="40" w:after="0"/>
      <w:outlineLvl w:val="4"/>
    </w:pPr>
    <w:rPr>
      <w:rFonts w:cstheme="majorBidi"/>
      <w:b/>
      <w:color w:val="256AA4" w:themeColor="text2"/>
      <w:sz w:val="36"/>
      <w14:textFill>
        <w14:solidFill>
          <w14:schemeClr w14:val="tx2"/>
        </w14:solidFill>
      </w14:textFill>
    </w:rPr>
  </w:style>
  <w:style w:type="paragraph" w:styleId="8">
    <w:name w:val="heading 6"/>
    <w:basedOn w:val="1"/>
    <w:next w:val="1"/>
    <w:link w:val="254"/>
    <w:unhideWhenUsed/>
    <w:uiPriority w:val="0"/>
    <w:pPr>
      <w:keepNext/>
      <w:spacing w:after="0" w:line="240" w:lineRule="auto"/>
      <w:outlineLvl w:val="5"/>
    </w:pPr>
    <w:rPr>
      <w:rFonts w:cs="Times New Roman"/>
      <w:color w:val="1C4F7B" w:themeColor="text2" w:themeShade="BF"/>
      <w:sz w:val="60"/>
    </w:rPr>
  </w:style>
  <w:style w:type="paragraph" w:styleId="9">
    <w:name w:val="heading 7"/>
    <w:basedOn w:val="1"/>
    <w:next w:val="1"/>
    <w:link w:val="264"/>
    <w:semiHidden/>
    <w:unhideWhenUsed/>
    <w:uiPriority w:val="0"/>
    <w:pPr>
      <w:keepNext/>
      <w:keepLines/>
      <w:spacing w:before="40" w:after="0"/>
      <w:outlineLvl w:val="6"/>
    </w:pPr>
    <w:rPr>
      <w:rFonts w:cstheme="majorBidi"/>
      <w:i/>
      <w:iCs/>
      <w:color w:val="470122" w:themeColor="accent1" w:themeShade="80"/>
    </w:rPr>
  </w:style>
  <w:style w:type="paragraph" w:styleId="10">
    <w:name w:val="heading 8"/>
    <w:basedOn w:val="1"/>
    <w:next w:val="1"/>
    <w:link w:val="265"/>
    <w:semiHidden/>
    <w:unhideWhenUsed/>
    <w:uiPriority w:val="0"/>
    <w:pPr>
      <w:keepNext/>
      <w:keepLines/>
      <w:spacing w:before="40" w:after="0"/>
      <w:outlineLvl w:val="7"/>
    </w:pPr>
    <w:rPr>
      <w:rFonts w:cstheme="majorBidi"/>
      <w:color w:val="262626" w:themeColor="text1" w:themeTint="D9"/>
      <w:szCs w:val="21"/>
      <w14:textFill>
        <w14:solidFill>
          <w14:schemeClr w14:val="tx1">
            <w14:lumMod w14:val="85000"/>
            <w14:lumOff w14:val="15000"/>
          </w14:schemeClr>
        </w14:solidFill>
      </w14:textFill>
    </w:rPr>
  </w:style>
  <w:style w:type="paragraph" w:styleId="11">
    <w:name w:val="heading 9"/>
    <w:basedOn w:val="1"/>
    <w:next w:val="1"/>
    <w:link w:val="266"/>
    <w:semiHidden/>
    <w:unhideWhenUsed/>
    <w:uiPriority w:val="0"/>
    <w:pPr>
      <w:keepNext/>
      <w:keepLines/>
      <w:spacing w:before="40" w:after="0"/>
      <w:outlineLvl w:val="8"/>
    </w:pPr>
    <w:rPr>
      <w:rFonts w:cstheme="majorBidi"/>
      <w:i/>
      <w:iCs/>
      <w:color w:val="262626" w:themeColor="text1" w:themeTint="D9"/>
      <w:szCs w:val="21"/>
      <w14:textFill>
        <w14:solidFill>
          <w14:schemeClr w14:val="tx1">
            <w14:lumMod w14:val="85000"/>
            <w14:lumOff w14:val="15000"/>
          </w14:schemeClr>
        </w14:solidFill>
      </w14:textFill>
    </w:rPr>
  </w:style>
  <w:style w:type="character" w:default="1" w:styleId="231">
    <w:name w:val="Default Paragraph Font"/>
    <w:semiHidden/>
    <w:unhideWhenUsed/>
    <w:uiPriority w:val="1"/>
  </w:style>
  <w:style w:type="table" w:default="1" w:styleId="88">
    <w:name w:val="Normal Table"/>
    <w:semiHidden/>
    <w:unhideWhenUsed/>
    <w:uiPriority w:val="99"/>
    <w:tblPr>
      <w:tblCellMar>
        <w:top w:w="0" w:type="dxa"/>
        <w:left w:w="108" w:type="dxa"/>
        <w:bottom w:w="0" w:type="dxa"/>
        <w:right w:w="108" w:type="dxa"/>
      </w:tblCellMar>
    </w:tblPr>
  </w:style>
  <w:style w:type="paragraph" w:styleId="2">
    <w:name w:val="macro"/>
    <w:link w:val="389"/>
    <w:semiHidden/>
    <w:unhideWhenUsed/>
    <w:uiPriority w:val="0"/>
    <w:pPr>
      <w:tabs>
        <w:tab w:val="left" w:pos="480"/>
        <w:tab w:val="left" w:pos="960"/>
        <w:tab w:val="left" w:pos="1440"/>
        <w:tab w:val="left" w:pos="1920"/>
        <w:tab w:val="left" w:pos="2400"/>
        <w:tab w:val="left" w:pos="2880"/>
        <w:tab w:val="left" w:pos="3360"/>
        <w:tab w:val="left" w:pos="3840"/>
        <w:tab w:val="left" w:pos="4320"/>
      </w:tabs>
      <w:spacing w:after="0" w:line="245" w:lineRule="auto"/>
    </w:pPr>
    <w:rPr>
      <w:rFonts w:ascii="Microsoft YaHei UI" w:hAnsi="Microsoft YaHei UI" w:eastAsia="Microsoft YaHei UI" w:cstheme="minorBidi"/>
      <w:sz w:val="20"/>
      <w:szCs w:val="20"/>
      <w:lang w:val="en-US" w:eastAsia="zh-CN" w:bidi="ar-SA"/>
    </w:rPr>
  </w:style>
  <w:style w:type="paragraph" w:styleId="12">
    <w:name w:val="List 3"/>
    <w:basedOn w:val="1"/>
    <w:semiHidden/>
    <w:unhideWhenUsed/>
    <w:uiPriority w:val="0"/>
    <w:pPr>
      <w:ind w:left="1080" w:hanging="360"/>
      <w:contextualSpacing/>
    </w:pPr>
  </w:style>
  <w:style w:type="paragraph" w:styleId="13">
    <w:name w:val="toc 7"/>
    <w:basedOn w:val="1"/>
    <w:next w:val="1"/>
    <w:semiHidden/>
    <w:unhideWhenUsed/>
    <w:uiPriority w:val="0"/>
    <w:pPr>
      <w:spacing w:after="100"/>
      <w:ind w:left="1260"/>
    </w:pPr>
  </w:style>
  <w:style w:type="paragraph" w:styleId="14">
    <w:name w:val="List Number 2"/>
    <w:basedOn w:val="1"/>
    <w:semiHidden/>
    <w:unhideWhenUsed/>
    <w:uiPriority w:val="0"/>
    <w:pPr>
      <w:numPr>
        <w:ilvl w:val="0"/>
        <w:numId w:val="1"/>
      </w:numPr>
      <w:contextualSpacing/>
    </w:pPr>
  </w:style>
  <w:style w:type="paragraph" w:styleId="15">
    <w:name w:val="table of authorities"/>
    <w:basedOn w:val="1"/>
    <w:next w:val="1"/>
    <w:semiHidden/>
    <w:unhideWhenUsed/>
    <w:uiPriority w:val="0"/>
    <w:pPr>
      <w:spacing w:after="0"/>
      <w:ind w:left="210" w:hanging="210"/>
    </w:pPr>
  </w:style>
  <w:style w:type="paragraph" w:styleId="16">
    <w:name w:val="Note Heading"/>
    <w:basedOn w:val="1"/>
    <w:next w:val="1"/>
    <w:link w:val="393"/>
    <w:semiHidden/>
    <w:unhideWhenUsed/>
    <w:uiPriority w:val="0"/>
    <w:pPr>
      <w:spacing w:after="0" w:line="240" w:lineRule="auto"/>
    </w:pPr>
  </w:style>
  <w:style w:type="paragraph" w:styleId="17">
    <w:name w:val="List Bullet 4"/>
    <w:basedOn w:val="1"/>
    <w:semiHidden/>
    <w:unhideWhenUsed/>
    <w:uiPriority w:val="0"/>
    <w:pPr>
      <w:numPr>
        <w:ilvl w:val="0"/>
        <w:numId w:val="2"/>
      </w:numPr>
      <w:contextualSpacing/>
    </w:pPr>
  </w:style>
  <w:style w:type="paragraph" w:styleId="18">
    <w:name w:val="index 8"/>
    <w:basedOn w:val="1"/>
    <w:next w:val="1"/>
    <w:semiHidden/>
    <w:unhideWhenUsed/>
    <w:qFormat/>
    <w:uiPriority w:val="0"/>
    <w:pPr>
      <w:spacing w:after="0" w:line="240" w:lineRule="auto"/>
      <w:ind w:left="1680" w:hanging="210"/>
    </w:pPr>
  </w:style>
  <w:style w:type="paragraph" w:styleId="19">
    <w:name w:val="E-mail Signature"/>
    <w:basedOn w:val="1"/>
    <w:link w:val="281"/>
    <w:semiHidden/>
    <w:unhideWhenUsed/>
    <w:uiPriority w:val="0"/>
    <w:pPr>
      <w:spacing w:after="0" w:line="240" w:lineRule="auto"/>
    </w:pPr>
  </w:style>
  <w:style w:type="paragraph" w:styleId="20">
    <w:name w:val="List Number"/>
    <w:basedOn w:val="1"/>
    <w:semiHidden/>
    <w:unhideWhenUsed/>
    <w:uiPriority w:val="0"/>
    <w:pPr>
      <w:numPr>
        <w:ilvl w:val="0"/>
        <w:numId w:val="3"/>
      </w:numPr>
      <w:contextualSpacing/>
    </w:pPr>
  </w:style>
  <w:style w:type="paragraph" w:styleId="21">
    <w:name w:val="Normal Indent"/>
    <w:basedOn w:val="1"/>
    <w:semiHidden/>
    <w:unhideWhenUsed/>
    <w:uiPriority w:val="0"/>
    <w:pPr>
      <w:ind w:left="720"/>
    </w:pPr>
  </w:style>
  <w:style w:type="paragraph" w:styleId="22">
    <w:name w:val="caption"/>
    <w:basedOn w:val="1"/>
    <w:next w:val="1"/>
    <w:semiHidden/>
    <w:unhideWhenUsed/>
    <w:qFormat/>
    <w:uiPriority w:val="0"/>
    <w:pPr>
      <w:spacing w:line="240" w:lineRule="auto"/>
    </w:pPr>
    <w:rPr>
      <w:i/>
      <w:iCs/>
      <w:color w:val="256AA4" w:themeColor="text2"/>
      <w:sz w:val="18"/>
      <w:szCs w:val="18"/>
      <w14:textFill>
        <w14:solidFill>
          <w14:schemeClr w14:val="tx2"/>
        </w14:solidFill>
      </w14:textFill>
    </w:rPr>
  </w:style>
  <w:style w:type="paragraph" w:styleId="23">
    <w:name w:val="index 5"/>
    <w:basedOn w:val="1"/>
    <w:next w:val="1"/>
    <w:semiHidden/>
    <w:unhideWhenUsed/>
    <w:qFormat/>
    <w:uiPriority w:val="0"/>
    <w:pPr>
      <w:spacing w:after="0" w:line="240" w:lineRule="auto"/>
      <w:ind w:left="1050" w:hanging="210"/>
    </w:pPr>
  </w:style>
  <w:style w:type="paragraph" w:styleId="24">
    <w:name w:val="List Bullet"/>
    <w:basedOn w:val="1"/>
    <w:semiHidden/>
    <w:unhideWhenUsed/>
    <w:uiPriority w:val="0"/>
    <w:pPr>
      <w:numPr>
        <w:ilvl w:val="0"/>
        <w:numId w:val="4"/>
      </w:numPr>
      <w:contextualSpacing/>
    </w:pPr>
  </w:style>
  <w:style w:type="paragraph" w:styleId="25">
    <w:name w:val="envelope address"/>
    <w:basedOn w:val="1"/>
    <w:semiHidden/>
    <w:unhideWhenUsed/>
    <w:uiPriority w:val="0"/>
    <w:pPr>
      <w:framePr w:w="7920" w:h="1980" w:hRule="exact" w:hSpace="180" w:wrap="auto" w:vAnchor="margin" w:hAnchor="page" w:xAlign="center" w:yAlign="bottom"/>
      <w:spacing w:after="0" w:line="240" w:lineRule="auto"/>
      <w:ind w:left="2880"/>
    </w:pPr>
    <w:rPr>
      <w:rFonts w:cstheme="majorBidi"/>
      <w:sz w:val="24"/>
      <w:szCs w:val="24"/>
    </w:rPr>
  </w:style>
  <w:style w:type="paragraph" w:styleId="26">
    <w:name w:val="Document Map"/>
    <w:basedOn w:val="1"/>
    <w:link w:val="280"/>
    <w:semiHidden/>
    <w:unhideWhenUsed/>
    <w:uiPriority w:val="0"/>
    <w:pPr>
      <w:spacing w:after="0" w:line="240" w:lineRule="auto"/>
    </w:pPr>
    <w:rPr>
      <w:rFonts w:cs="Segoe UI"/>
      <w:sz w:val="16"/>
      <w:szCs w:val="16"/>
    </w:rPr>
  </w:style>
  <w:style w:type="paragraph" w:styleId="27">
    <w:name w:val="toa heading"/>
    <w:basedOn w:val="1"/>
    <w:next w:val="1"/>
    <w:semiHidden/>
    <w:unhideWhenUsed/>
    <w:uiPriority w:val="0"/>
    <w:pPr>
      <w:spacing w:before="120"/>
    </w:pPr>
    <w:rPr>
      <w:rFonts w:cstheme="majorBidi"/>
      <w:b/>
      <w:bCs/>
      <w:sz w:val="24"/>
      <w:szCs w:val="24"/>
    </w:rPr>
  </w:style>
  <w:style w:type="paragraph" w:styleId="28">
    <w:name w:val="annotation text"/>
    <w:basedOn w:val="1"/>
    <w:link w:val="278"/>
    <w:semiHidden/>
    <w:unhideWhenUsed/>
    <w:qFormat/>
    <w:uiPriority w:val="0"/>
    <w:pPr>
      <w:spacing w:line="240" w:lineRule="auto"/>
    </w:pPr>
    <w:rPr>
      <w:sz w:val="20"/>
      <w:szCs w:val="20"/>
    </w:rPr>
  </w:style>
  <w:style w:type="paragraph" w:styleId="29">
    <w:name w:val="index 6"/>
    <w:basedOn w:val="1"/>
    <w:next w:val="1"/>
    <w:semiHidden/>
    <w:unhideWhenUsed/>
    <w:qFormat/>
    <w:uiPriority w:val="0"/>
    <w:pPr>
      <w:spacing w:after="0" w:line="240" w:lineRule="auto"/>
      <w:ind w:left="1260" w:hanging="210"/>
    </w:pPr>
  </w:style>
  <w:style w:type="paragraph" w:styleId="30">
    <w:name w:val="Salutation"/>
    <w:basedOn w:val="1"/>
    <w:next w:val="1"/>
    <w:link w:val="402"/>
    <w:semiHidden/>
    <w:unhideWhenUsed/>
    <w:uiPriority w:val="0"/>
  </w:style>
  <w:style w:type="paragraph" w:styleId="31">
    <w:name w:val="Body Text 3"/>
    <w:basedOn w:val="1"/>
    <w:link w:val="270"/>
    <w:semiHidden/>
    <w:unhideWhenUsed/>
    <w:uiPriority w:val="0"/>
    <w:pPr>
      <w:spacing w:after="120"/>
    </w:pPr>
    <w:rPr>
      <w:sz w:val="16"/>
      <w:szCs w:val="16"/>
    </w:rPr>
  </w:style>
  <w:style w:type="paragraph" w:styleId="32">
    <w:name w:val="Closing"/>
    <w:basedOn w:val="1"/>
    <w:link w:val="277"/>
    <w:semiHidden/>
    <w:unhideWhenUsed/>
    <w:qFormat/>
    <w:uiPriority w:val="0"/>
    <w:pPr>
      <w:spacing w:after="0" w:line="240" w:lineRule="auto"/>
      <w:ind w:left="4320"/>
    </w:pPr>
  </w:style>
  <w:style w:type="paragraph" w:styleId="33">
    <w:name w:val="List Bullet 3"/>
    <w:basedOn w:val="1"/>
    <w:semiHidden/>
    <w:unhideWhenUsed/>
    <w:uiPriority w:val="0"/>
    <w:pPr>
      <w:numPr>
        <w:ilvl w:val="0"/>
        <w:numId w:val="5"/>
      </w:numPr>
      <w:contextualSpacing/>
    </w:pPr>
  </w:style>
  <w:style w:type="paragraph" w:styleId="34">
    <w:name w:val="Body Text"/>
    <w:basedOn w:val="1"/>
    <w:link w:val="268"/>
    <w:semiHidden/>
    <w:unhideWhenUsed/>
    <w:qFormat/>
    <w:uiPriority w:val="0"/>
    <w:pPr>
      <w:spacing w:after="120"/>
    </w:pPr>
  </w:style>
  <w:style w:type="paragraph" w:styleId="35">
    <w:name w:val="Body Text Indent"/>
    <w:basedOn w:val="1"/>
    <w:link w:val="272"/>
    <w:semiHidden/>
    <w:unhideWhenUsed/>
    <w:uiPriority w:val="0"/>
    <w:pPr>
      <w:spacing w:after="120"/>
      <w:ind w:left="360"/>
    </w:pPr>
  </w:style>
  <w:style w:type="paragraph" w:styleId="36">
    <w:name w:val="List Number 3"/>
    <w:basedOn w:val="1"/>
    <w:semiHidden/>
    <w:unhideWhenUsed/>
    <w:uiPriority w:val="0"/>
    <w:pPr>
      <w:numPr>
        <w:ilvl w:val="0"/>
        <w:numId w:val="6"/>
      </w:numPr>
      <w:contextualSpacing/>
    </w:pPr>
  </w:style>
  <w:style w:type="paragraph" w:styleId="37">
    <w:name w:val="List 2"/>
    <w:basedOn w:val="1"/>
    <w:semiHidden/>
    <w:unhideWhenUsed/>
    <w:uiPriority w:val="0"/>
    <w:pPr>
      <w:ind w:left="720" w:hanging="360"/>
      <w:contextualSpacing/>
    </w:pPr>
  </w:style>
  <w:style w:type="paragraph" w:styleId="38">
    <w:name w:val="List Continue"/>
    <w:basedOn w:val="1"/>
    <w:semiHidden/>
    <w:unhideWhenUsed/>
    <w:uiPriority w:val="0"/>
    <w:pPr>
      <w:spacing w:after="120"/>
      <w:ind w:left="360"/>
      <w:contextualSpacing/>
    </w:pPr>
  </w:style>
  <w:style w:type="paragraph" w:styleId="39">
    <w:name w:val="Block Text"/>
    <w:basedOn w:val="1"/>
    <w:semiHidden/>
    <w:unhideWhenUsed/>
    <w:qFormat/>
    <w:uiPriority w:val="0"/>
    <w:pPr>
      <w:pBdr>
        <w:top w:val="single" w:color="8E0344" w:themeColor="accent1" w:sz="2" w:space="10"/>
        <w:left w:val="single" w:color="8E0344" w:themeColor="accent1" w:sz="2" w:space="10"/>
        <w:bottom w:val="single" w:color="8E0344" w:themeColor="accent1" w:sz="2" w:space="10"/>
        <w:right w:val="single" w:color="8E0344" w:themeColor="accent1" w:sz="2" w:space="10"/>
      </w:pBdr>
      <w:ind w:left="1152" w:right="1152"/>
    </w:pPr>
    <w:rPr>
      <w:i/>
      <w:iCs/>
      <w:color w:val="8E0344" w:themeColor="accent1"/>
      <w14:textFill>
        <w14:solidFill>
          <w14:schemeClr w14:val="accent1"/>
        </w14:solidFill>
      </w14:textFill>
    </w:rPr>
  </w:style>
  <w:style w:type="paragraph" w:styleId="40">
    <w:name w:val="List Bullet 2"/>
    <w:basedOn w:val="1"/>
    <w:semiHidden/>
    <w:unhideWhenUsed/>
    <w:uiPriority w:val="0"/>
    <w:pPr>
      <w:numPr>
        <w:ilvl w:val="0"/>
        <w:numId w:val="7"/>
      </w:numPr>
      <w:contextualSpacing/>
    </w:pPr>
  </w:style>
  <w:style w:type="paragraph" w:styleId="41">
    <w:name w:val="HTML Address"/>
    <w:basedOn w:val="1"/>
    <w:link w:val="334"/>
    <w:semiHidden/>
    <w:unhideWhenUsed/>
    <w:uiPriority w:val="0"/>
    <w:pPr>
      <w:spacing w:after="0" w:line="240" w:lineRule="auto"/>
    </w:pPr>
    <w:rPr>
      <w:i/>
      <w:iCs/>
    </w:rPr>
  </w:style>
  <w:style w:type="paragraph" w:styleId="42">
    <w:name w:val="index 4"/>
    <w:basedOn w:val="1"/>
    <w:next w:val="1"/>
    <w:semiHidden/>
    <w:unhideWhenUsed/>
    <w:qFormat/>
    <w:uiPriority w:val="0"/>
    <w:pPr>
      <w:spacing w:after="0" w:line="240" w:lineRule="auto"/>
      <w:ind w:left="840" w:hanging="210"/>
    </w:pPr>
  </w:style>
  <w:style w:type="paragraph" w:styleId="43">
    <w:name w:val="toc 5"/>
    <w:basedOn w:val="1"/>
    <w:next w:val="1"/>
    <w:semiHidden/>
    <w:unhideWhenUsed/>
    <w:uiPriority w:val="0"/>
    <w:pPr>
      <w:spacing w:after="100"/>
      <w:ind w:left="840"/>
    </w:pPr>
  </w:style>
  <w:style w:type="paragraph" w:styleId="44">
    <w:name w:val="toc 3"/>
    <w:basedOn w:val="1"/>
    <w:next w:val="1"/>
    <w:semiHidden/>
    <w:unhideWhenUsed/>
    <w:uiPriority w:val="0"/>
    <w:pPr>
      <w:spacing w:after="100"/>
      <w:ind w:left="420"/>
    </w:pPr>
  </w:style>
  <w:style w:type="paragraph" w:styleId="45">
    <w:name w:val="Plain Text"/>
    <w:basedOn w:val="1"/>
    <w:link w:val="399"/>
    <w:semiHidden/>
    <w:unhideWhenUsed/>
    <w:uiPriority w:val="0"/>
    <w:pPr>
      <w:spacing w:after="0" w:line="240" w:lineRule="auto"/>
    </w:pPr>
    <w:rPr>
      <w:szCs w:val="21"/>
    </w:rPr>
  </w:style>
  <w:style w:type="paragraph" w:styleId="46">
    <w:name w:val="List Bullet 5"/>
    <w:basedOn w:val="1"/>
    <w:semiHidden/>
    <w:unhideWhenUsed/>
    <w:uiPriority w:val="0"/>
    <w:pPr>
      <w:numPr>
        <w:ilvl w:val="0"/>
        <w:numId w:val="8"/>
      </w:numPr>
      <w:contextualSpacing/>
    </w:pPr>
  </w:style>
  <w:style w:type="paragraph" w:styleId="47">
    <w:name w:val="List Number 4"/>
    <w:basedOn w:val="1"/>
    <w:semiHidden/>
    <w:unhideWhenUsed/>
    <w:uiPriority w:val="0"/>
    <w:pPr>
      <w:numPr>
        <w:ilvl w:val="0"/>
        <w:numId w:val="9"/>
      </w:numPr>
      <w:contextualSpacing/>
    </w:pPr>
  </w:style>
  <w:style w:type="paragraph" w:styleId="48">
    <w:name w:val="toc 8"/>
    <w:basedOn w:val="1"/>
    <w:next w:val="1"/>
    <w:semiHidden/>
    <w:unhideWhenUsed/>
    <w:uiPriority w:val="0"/>
    <w:pPr>
      <w:spacing w:after="100"/>
      <w:ind w:left="1470"/>
    </w:pPr>
  </w:style>
  <w:style w:type="paragraph" w:styleId="49">
    <w:name w:val="index 3"/>
    <w:basedOn w:val="1"/>
    <w:next w:val="1"/>
    <w:semiHidden/>
    <w:unhideWhenUsed/>
    <w:qFormat/>
    <w:uiPriority w:val="0"/>
    <w:pPr>
      <w:spacing w:after="0" w:line="240" w:lineRule="auto"/>
      <w:ind w:left="630" w:hanging="210"/>
    </w:pPr>
  </w:style>
  <w:style w:type="paragraph" w:styleId="50">
    <w:name w:val="Date"/>
    <w:basedOn w:val="1"/>
    <w:next w:val="1"/>
    <w:link w:val="260"/>
    <w:unhideWhenUsed/>
    <w:uiPriority w:val="99"/>
    <w:pPr>
      <w:jc w:val="center"/>
    </w:pPr>
    <w:rPr>
      <w:color w:val="FFFFFF" w:themeColor="background1"/>
      <w:sz w:val="32"/>
      <w:szCs w:val="32"/>
      <w14:textFill>
        <w14:solidFill>
          <w14:schemeClr w14:val="bg1"/>
        </w14:solidFill>
      </w14:textFill>
    </w:rPr>
  </w:style>
  <w:style w:type="paragraph" w:styleId="51">
    <w:name w:val="Body Text Indent 2"/>
    <w:basedOn w:val="1"/>
    <w:link w:val="274"/>
    <w:semiHidden/>
    <w:unhideWhenUsed/>
    <w:uiPriority w:val="0"/>
    <w:pPr>
      <w:spacing w:after="120" w:line="480" w:lineRule="auto"/>
      <w:ind w:left="360"/>
    </w:pPr>
  </w:style>
  <w:style w:type="paragraph" w:styleId="52">
    <w:name w:val="endnote text"/>
    <w:basedOn w:val="1"/>
    <w:link w:val="282"/>
    <w:semiHidden/>
    <w:unhideWhenUsed/>
    <w:uiPriority w:val="0"/>
    <w:pPr>
      <w:spacing w:after="0" w:line="240" w:lineRule="auto"/>
    </w:pPr>
    <w:rPr>
      <w:sz w:val="20"/>
      <w:szCs w:val="20"/>
    </w:rPr>
  </w:style>
  <w:style w:type="paragraph" w:styleId="53">
    <w:name w:val="List Continue 5"/>
    <w:basedOn w:val="1"/>
    <w:semiHidden/>
    <w:unhideWhenUsed/>
    <w:uiPriority w:val="0"/>
    <w:pPr>
      <w:spacing w:after="120"/>
      <w:ind w:left="1800"/>
      <w:contextualSpacing/>
    </w:pPr>
  </w:style>
  <w:style w:type="paragraph" w:styleId="54">
    <w:name w:val="Balloon Text"/>
    <w:basedOn w:val="1"/>
    <w:link w:val="249"/>
    <w:semiHidden/>
    <w:unhideWhenUsed/>
    <w:uiPriority w:val="99"/>
    <w:pPr>
      <w:spacing w:after="0" w:line="240" w:lineRule="auto"/>
    </w:pPr>
    <w:rPr>
      <w:rFonts w:cs="Tahoma"/>
      <w:sz w:val="16"/>
      <w:szCs w:val="16"/>
    </w:rPr>
  </w:style>
  <w:style w:type="paragraph" w:styleId="55">
    <w:name w:val="footer"/>
    <w:basedOn w:val="1"/>
    <w:link w:val="257"/>
    <w:unhideWhenUsed/>
    <w:uiPriority w:val="99"/>
    <w:pPr>
      <w:tabs>
        <w:tab w:val="center" w:pos="4680"/>
        <w:tab w:val="right" w:pos="9360"/>
      </w:tabs>
      <w:spacing w:after="0" w:line="240" w:lineRule="auto"/>
    </w:pPr>
  </w:style>
  <w:style w:type="paragraph" w:styleId="56">
    <w:name w:val="envelope return"/>
    <w:basedOn w:val="1"/>
    <w:semiHidden/>
    <w:unhideWhenUsed/>
    <w:uiPriority w:val="0"/>
    <w:pPr>
      <w:spacing w:after="0" w:line="240" w:lineRule="auto"/>
    </w:pPr>
    <w:rPr>
      <w:rFonts w:cstheme="majorBidi"/>
      <w:sz w:val="20"/>
      <w:szCs w:val="20"/>
    </w:rPr>
  </w:style>
  <w:style w:type="paragraph" w:styleId="57">
    <w:name w:val="header"/>
    <w:basedOn w:val="1"/>
    <w:link w:val="256"/>
    <w:unhideWhenUsed/>
    <w:uiPriority w:val="99"/>
    <w:pPr>
      <w:tabs>
        <w:tab w:val="center" w:pos="4680"/>
        <w:tab w:val="right" w:pos="9360"/>
      </w:tabs>
      <w:spacing w:after="0" w:line="240" w:lineRule="auto"/>
    </w:pPr>
  </w:style>
  <w:style w:type="paragraph" w:styleId="58">
    <w:name w:val="Signature"/>
    <w:basedOn w:val="1"/>
    <w:link w:val="403"/>
    <w:semiHidden/>
    <w:unhideWhenUsed/>
    <w:uiPriority w:val="0"/>
    <w:pPr>
      <w:spacing w:after="0" w:line="240" w:lineRule="auto"/>
      <w:ind w:left="4320"/>
    </w:pPr>
  </w:style>
  <w:style w:type="paragraph" w:styleId="59">
    <w:name w:val="toc 1"/>
    <w:basedOn w:val="1"/>
    <w:next w:val="1"/>
    <w:semiHidden/>
    <w:unhideWhenUsed/>
    <w:uiPriority w:val="0"/>
    <w:pPr>
      <w:spacing w:after="100"/>
    </w:pPr>
  </w:style>
  <w:style w:type="paragraph" w:styleId="60">
    <w:name w:val="List Continue 4"/>
    <w:basedOn w:val="1"/>
    <w:semiHidden/>
    <w:unhideWhenUsed/>
    <w:uiPriority w:val="0"/>
    <w:pPr>
      <w:spacing w:after="120"/>
      <w:ind w:left="1440"/>
      <w:contextualSpacing/>
    </w:pPr>
  </w:style>
  <w:style w:type="paragraph" w:styleId="61">
    <w:name w:val="toc 4"/>
    <w:basedOn w:val="1"/>
    <w:next w:val="1"/>
    <w:semiHidden/>
    <w:unhideWhenUsed/>
    <w:uiPriority w:val="0"/>
    <w:pPr>
      <w:spacing w:after="100"/>
      <w:ind w:left="630"/>
    </w:pPr>
  </w:style>
  <w:style w:type="paragraph" w:styleId="62">
    <w:name w:val="index heading"/>
    <w:basedOn w:val="1"/>
    <w:next w:val="63"/>
    <w:semiHidden/>
    <w:unhideWhenUsed/>
    <w:uiPriority w:val="0"/>
    <w:rPr>
      <w:rFonts w:cstheme="majorBidi"/>
      <w:b/>
      <w:bCs/>
    </w:rPr>
  </w:style>
  <w:style w:type="paragraph" w:styleId="63">
    <w:name w:val="index 1"/>
    <w:basedOn w:val="1"/>
    <w:next w:val="1"/>
    <w:semiHidden/>
    <w:unhideWhenUsed/>
    <w:uiPriority w:val="0"/>
    <w:pPr>
      <w:spacing w:after="0" w:line="240" w:lineRule="auto"/>
      <w:ind w:left="210" w:hanging="210"/>
    </w:pPr>
  </w:style>
  <w:style w:type="paragraph" w:styleId="64">
    <w:name w:val="Subtitle"/>
    <w:basedOn w:val="1"/>
    <w:next w:val="1"/>
    <w:link w:val="405"/>
    <w:uiPriority w:val="0"/>
    <w:pPr>
      <w:spacing w:after="160"/>
    </w:pPr>
    <w:rPr>
      <w:color w:val="595959" w:themeColor="text1" w:themeTint="A6"/>
      <w:spacing w:val="15"/>
      <w:sz w:val="22"/>
      <w14:textFill>
        <w14:solidFill>
          <w14:schemeClr w14:val="tx1">
            <w14:lumMod w14:val="65000"/>
            <w14:lumOff w14:val="35000"/>
          </w14:schemeClr>
        </w14:solidFill>
      </w14:textFill>
    </w:rPr>
  </w:style>
  <w:style w:type="paragraph" w:styleId="65">
    <w:name w:val="List Number 5"/>
    <w:basedOn w:val="1"/>
    <w:semiHidden/>
    <w:unhideWhenUsed/>
    <w:uiPriority w:val="0"/>
    <w:pPr>
      <w:numPr>
        <w:ilvl w:val="0"/>
        <w:numId w:val="10"/>
      </w:numPr>
      <w:contextualSpacing/>
    </w:pPr>
  </w:style>
  <w:style w:type="paragraph" w:styleId="66">
    <w:name w:val="List"/>
    <w:basedOn w:val="1"/>
    <w:semiHidden/>
    <w:unhideWhenUsed/>
    <w:uiPriority w:val="0"/>
    <w:pPr>
      <w:ind w:left="360" w:hanging="360"/>
      <w:contextualSpacing/>
    </w:pPr>
  </w:style>
  <w:style w:type="paragraph" w:styleId="67">
    <w:name w:val="footnote text"/>
    <w:basedOn w:val="1"/>
    <w:link w:val="283"/>
    <w:semiHidden/>
    <w:unhideWhenUsed/>
    <w:uiPriority w:val="0"/>
    <w:pPr>
      <w:spacing w:after="0" w:line="240" w:lineRule="auto"/>
    </w:pPr>
    <w:rPr>
      <w:sz w:val="20"/>
      <w:szCs w:val="20"/>
    </w:rPr>
  </w:style>
  <w:style w:type="paragraph" w:styleId="68">
    <w:name w:val="toc 6"/>
    <w:basedOn w:val="1"/>
    <w:next w:val="1"/>
    <w:semiHidden/>
    <w:unhideWhenUsed/>
    <w:uiPriority w:val="0"/>
    <w:pPr>
      <w:spacing w:after="100"/>
      <w:ind w:left="1050"/>
    </w:pPr>
  </w:style>
  <w:style w:type="paragraph" w:styleId="69">
    <w:name w:val="List 5"/>
    <w:basedOn w:val="1"/>
    <w:semiHidden/>
    <w:unhideWhenUsed/>
    <w:uiPriority w:val="0"/>
    <w:pPr>
      <w:ind w:left="1800" w:hanging="360"/>
      <w:contextualSpacing/>
    </w:pPr>
  </w:style>
  <w:style w:type="paragraph" w:styleId="70">
    <w:name w:val="Body Text Indent 3"/>
    <w:basedOn w:val="1"/>
    <w:link w:val="275"/>
    <w:semiHidden/>
    <w:unhideWhenUsed/>
    <w:qFormat/>
    <w:uiPriority w:val="0"/>
    <w:pPr>
      <w:spacing w:after="120"/>
      <w:ind w:left="360"/>
    </w:pPr>
    <w:rPr>
      <w:sz w:val="16"/>
      <w:szCs w:val="16"/>
    </w:rPr>
  </w:style>
  <w:style w:type="paragraph" w:styleId="71">
    <w:name w:val="index 7"/>
    <w:basedOn w:val="1"/>
    <w:next w:val="1"/>
    <w:semiHidden/>
    <w:unhideWhenUsed/>
    <w:qFormat/>
    <w:uiPriority w:val="0"/>
    <w:pPr>
      <w:spacing w:after="0" w:line="240" w:lineRule="auto"/>
      <w:ind w:left="1470" w:hanging="210"/>
    </w:pPr>
  </w:style>
  <w:style w:type="paragraph" w:styleId="72">
    <w:name w:val="index 9"/>
    <w:basedOn w:val="1"/>
    <w:next w:val="1"/>
    <w:semiHidden/>
    <w:unhideWhenUsed/>
    <w:uiPriority w:val="0"/>
    <w:pPr>
      <w:spacing w:after="0" w:line="240" w:lineRule="auto"/>
      <w:ind w:left="1890" w:hanging="210"/>
    </w:pPr>
  </w:style>
  <w:style w:type="paragraph" w:styleId="73">
    <w:name w:val="table of figures"/>
    <w:basedOn w:val="1"/>
    <w:next w:val="1"/>
    <w:semiHidden/>
    <w:unhideWhenUsed/>
    <w:uiPriority w:val="0"/>
    <w:pPr>
      <w:spacing w:after="0"/>
    </w:pPr>
  </w:style>
  <w:style w:type="paragraph" w:styleId="74">
    <w:name w:val="toc 2"/>
    <w:basedOn w:val="1"/>
    <w:next w:val="1"/>
    <w:semiHidden/>
    <w:unhideWhenUsed/>
    <w:uiPriority w:val="0"/>
    <w:pPr>
      <w:spacing w:after="100"/>
      <w:ind w:left="210"/>
    </w:pPr>
  </w:style>
  <w:style w:type="paragraph" w:styleId="75">
    <w:name w:val="toc 9"/>
    <w:basedOn w:val="1"/>
    <w:next w:val="1"/>
    <w:semiHidden/>
    <w:unhideWhenUsed/>
    <w:uiPriority w:val="0"/>
    <w:pPr>
      <w:spacing w:after="100"/>
      <w:ind w:left="1680"/>
    </w:pPr>
  </w:style>
  <w:style w:type="paragraph" w:styleId="76">
    <w:name w:val="Body Text 2"/>
    <w:basedOn w:val="1"/>
    <w:link w:val="269"/>
    <w:semiHidden/>
    <w:unhideWhenUsed/>
    <w:qFormat/>
    <w:uiPriority w:val="0"/>
    <w:pPr>
      <w:spacing w:after="120" w:line="480" w:lineRule="auto"/>
    </w:pPr>
  </w:style>
  <w:style w:type="paragraph" w:styleId="77">
    <w:name w:val="List 4"/>
    <w:basedOn w:val="1"/>
    <w:semiHidden/>
    <w:unhideWhenUsed/>
    <w:uiPriority w:val="0"/>
    <w:pPr>
      <w:ind w:left="1440" w:hanging="360"/>
      <w:contextualSpacing/>
    </w:pPr>
  </w:style>
  <w:style w:type="paragraph" w:styleId="78">
    <w:name w:val="List Continue 2"/>
    <w:basedOn w:val="1"/>
    <w:semiHidden/>
    <w:unhideWhenUsed/>
    <w:uiPriority w:val="0"/>
    <w:pPr>
      <w:spacing w:after="120"/>
      <w:ind w:left="720"/>
      <w:contextualSpacing/>
    </w:pPr>
  </w:style>
  <w:style w:type="paragraph" w:styleId="79">
    <w:name w:val="Message Header"/>
    <w:basedOn w:val="1"/>
    <w:link w:val="391"/>
    <w:semiHidden/>
    <w:unhideWhenUsed/>
    <w:uiPriority w:val="0"/>
    <w:pPr>
      <w:pBdr>
        <w:top w:val="single" w:color="auto" w:sz="6" w:space="1"/>
        <w:left w:val="single" w:color="auto" w:sz="6" w:space="1"/>
        <w:bottom w:val="single" w:color="auto" w:sz="6" w:space="1"/>
        <w:right w:val="single" w:color="auto" w:sz="6" w:space="1"/>
      </w:pBdr>
      <w:shd w:val="pct20" w:color="auto" w:fill="auto"/>
      <w:spacing w:after="0" w:line="240" w:lineRule="auto"/>
      <w:ind w:left="1080" w:hanging="1080"/>
    </w:pPr>
    <w:rPr>
      <w:rFonts w:cstheme="majorBidi"/>
      <w:sz w:val="24"/>
      <w:szCs w:val="24"/>
    </w:rPr>
  </w:style>
  <w:style w:type="paragraph" w:styleId="80">
    <w:name w:val="HTML Preformatted"/>
    <w:basedOn w:val="1"/>
    <w:link w:val="335"/>
    <w:semiHidden/>
    <w:unhideWhenUsed/>
    <w:uiPriority w:val="0"/>
    <w:pPr>
      <w:spacing w:after="0" w:line="240" w:lineRule="auto"/>
    </w:pPr>
    <w:rPr>
      <w:sz w:val="20"/>
      <w:szCs w:val="20"/>
    </w:rPr>
  </w:style>
  <w:style w:type="paragraph" w:styleId="81">
    <w:name w:val="Normal (Web)"/>
    <w:basedOn w:val="1"/>
    <w:semiHidden/>
    <w:unhideWhenUsed/>
    <w:uiPriority w:val="0"/>
    <w:rPr>
      <w:rFonts w:cs="Times New Roman"/>
      <w:sz w:val="24"/>
      <w:szCs w:val="24"/>
    </w:rPr>
  </w:style>
  <w:style w:type="paragraph" w:styleId="82">
    <w:name w:val="List Continue 3"/>
    <w:basedOn w:val="1"/>
    <w:semiHidden/>
    <w:unhideWhenUsed/>
    <w:uiPriority w:val="0"/>
    <w:pPr>
      <w:spacing w:after="120"/>
      <w:ind w:left="1080"/>
      <w:contextualSpacing/>
    </w:pPr>
  </w:style>
  <w:style w:type="paragraph" w:styleId="83">
    <w:name w:val="index 2"/>
    <w:basedOn w:val="1"/>
    <w:next w:val="1"/>
    <w:semiHidden/>
    <w:unhideWhenUsed/>
    <w:qFormat/>
    <w:uiPriority w:val="0"/>
    <w:pPr>
      <w:spacing w:after="0" w:line="240" w:lineRule="auto"/>
      <w:ind w:left="420" w:hanging="210"/>
    </w:pPr>
  </w:style>
  <w:style w:type="paragraph" w:styleId="84">
    <w:name w:val="Title"/>
    <w:basedOn w:val="5"/>
    <w:next w:val="1"/>
    <w:link w:val="259"/>
    <w:qFormat/>
    <w:uiPriority w:val="10"/>
    <w:pPr>
      <w:spacing w:before="60" w:after="280" w:line="192" w:lineRule="auto"/>
      <w:jc w:val="left"/>
    </w:pPr>
    <w:rPr>
      <w:sz w:val="42"/>
    </w:rPr>
  </w:style>
  <w:style w:type="paragraph" w:styleId="85">
    <w:name w:val="annotation subject"/>
    <w:basedOn w:val="28"/>
    <w:next w:val="28"/>
    <w:link w:val="279"/>
    <w:semiHidden/>
    <w:unhideWhenUsed/>
    <w:qFormat/>
    <w:uiPriority w:val="0"/>
    <w:rPr>
      <w:b/>
      <w:bCs/>
    </w:rPr>
  </w:style>
  <w:style w:type="paragraph" w:styleId="86">
    <w:name w:val="Body Text First Indent"/>
    <w:basedOn w:val="34"/>
    <w:link w:val="271"/>
    <w:semiHidden/>
    <w:unhideWhenUsed/>
    <w:uiPriority w:val="0"/>
    <w:pPr>
      <w:spacing w:after="200"/>
      <w:ind w:firstLine="360"/>
    </w:pPr>
  </w:style>
  <w:style w:type="paragraph" w:styleId="87">
    <w:name w:val="Body Text First Indent 2"/>
    <w:basedOn w:val="35"/>
    <w:link w:val="273"/>
    <w:semiHidden/>
    <w:unhideWhenUsed/>
    <w:uiPriority w:val="0"/>
    <w:pPr>
      <w:spacing w:after="200"/>
      <w:ind w:firstLine="360"/>
    </w:pPr>
  </w:style>
  <w:style w:type="table" w:styleId="89">
    <w:name w:val="Table Grid"/>
    <w:basedOn w:val="88"/>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90">
    <w:name w:val="Table Theme"/>
    <w:basedOn w:val="88"/>
    <w:semiHidden/>
    <w:unhideWhenUsed/>
    <w:uiPriority w:val="0"/>
    <w:pPr>
      <w:spacing w:line="245"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1">
    <w:name w:val="Table Colorful 1"/>
    <w:basedOn w:val="88"/>
    <w:semiHidden/>
    <w:unhideWhenUsed/>
    <w:uiPriority w:val="0"/>
    <w:pPr>
      <w:spacing w:line="245" w:lineRule="auto"/>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2">
    <w:name w:val="Table Colorful 2"/>
    <w:basedOn w:val="88"/>
    <w:semiHidden/>
    <w:unhideWhenUsed/>
    <w:uiPriority w:val="0"/>
    <w:pPr>
      <w:spacing w:line="245" w:lineRule="auto"/>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3">
    <w:name w:val="Table Colorful 3"/>
    <w:basedOn w:val="88"/>
    <w:semiHidden/>
    <w:unhideWhenUsed/>
    <w:uiPriority w:val="0"/>
    <w:pPr>
      <w:spacing w:line="245" w:lineRule="auto"/>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4">
    <w:name w:val="Table Elegant"/>
    <w:basedOn w:val="88"/>
    <w:semiHidden/>
    <w:unhideWhenUsed/>
    <w:uiPriority w:val="0"/>
    <w:pPr>
      <w:spacing w:line="245" w:lineRule="auto"/>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5">
    <w:name w:val="Table Classic 1"/>
    <w:basedOn w:val="88"/>
    <w:semiHidden/>
    <w:unhideWhenUsed/>
    <w:uiPriority w:val="0"/>
    <w:pPr>
      <w:spacing w:line="245" w:lineRule="auto"/>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6">
    <w:name w:val="Table Classic 2"/>
    <w:basedOn w:val="88"/>
    <w:semiHidden/>
    <w:unhideWhenUsed/>
    <w:uiPriority w:val="0"/>
    <w:pPr>
      <w:spacing w:line="245" w:lineRule="auto"/>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7">
    <w:name w:val="Table Classic 3"/>
    <w:basedOn w:val="88"/>
    <w:semiHidden/>
    <w:unhideWhenUsed/>
    <w:uiPriority w:val="0"/>
    <w:pPr>
      <w:spacing w:line="245" w:lineRule="auto"/>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98">
    <w:name w:val="Table Classic 4"/>
    <w:basedOn w:val="88"/>
    <w:semiHidden/>
    <w:unhideWhenUsed/>
    <w:uiPriority w:val="0"/>
    <w:pPr>
      <w:spacing w:line="245" w:lineRule="auto"/>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99">
    <w:name w:val="Table Simple 1"/>
    <w:basedOn w:val="88"/>
    <w:semiHidden/>
    <w:unhideWhenUsed/>
    <w:uiPriority w:val="0"/>
    <w:pPr>
      <w:spacing w:line="245" w:lineRule="auto"/>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0">
    <w:name w:val="Table Simple 2"/>
    <w:basedOn w:val="88"/>
    <w:semiHidden/>
    <w:unhideWhenUsed/>
    <w:uiPriority w:val="0"/>
    <w:pPr>
      <w:spacing w:line="245" w:lineRule="auto"/>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1">
    <w:name w:val="Table Simple 3"/>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2">
    <w:name w:val="Table Subtle 1"/>
    <w:basedOn w:val="88"/>
    <w:semiHidden/>
    <w:unhideWhenUsed/>
    <w:uiPriority w:val="0"/>
    <w:pPr>
      <w:spacing w:line="245" w:lineRule="auto"/>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3">
    <w:name w:val="Table Subtle 2"/>
    <w:basedOn w:val="88"/>
    <w:semiHidden/>
    <w:unhideWhenUsed/>
    <w:uiPriority w:val="0"/>
    <w:pPr>
      <w:spacing w:line="245" w:lineRule="auto"/>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4">
    <w:name w:val="Table 3D effects 1"/>
    <w:basedOn w:val="88"/>
    <w:semiHidden/>
    <w:unhideWhenUsed/>
    <w:uiPriority w:val="0"/>
    <w:pPr>
      <w:spacing w:line="245" w:lineRule="auto"/>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5">
    <w:name w:val="Table 3D effects 2"/>
    <w:basedOn w:val="88"/>
    <w:semiHidden/>
    <w:unhideWhenUsed/>
    <w:uiPriority w:val="0"/>
    <w:pPr>
      <w:spacing w:line="245" w:lineRule="auto"/>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6">
    <w:name w:val="Table 3D effects 3"/>
    <w:basedOn w:val="88"/>
    <w:semiHidden/>
    <w:unhideWhenUsed/>
    <w:uiPriority w:val="0"/>
    <w:pPr>
      <w:spacing w:line="245" w:lineRule="auto"/>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7">
    <w:name w:val="Table List 1"/>
    <w:basedOn w:val="88"/>
    <w:semiHidden/>
    <w:unhideWhenUsed/>
    <w:uiPriority w:val="0"/>
    <w:pPr>
      <w:spacing w:line="245" w:lineRule="auto"/>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8">
    <w:name w:val="Table List 2"/>
    <w:basedOn w:val="88"/>
    <w:semiHidden/>
    <w:unhideWhenUsed/>
    <w:uiPriority w:val="0"/>
    <w:pPr>
      <w:spacing w:line="245" w:lineRule="auto"/>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9">
    <w:name w:val="Table List 3"/>
    <w:basedOn w:val="88"/>
    <w:semiHidden/>
    <w:unhideWhenUsed/>
    <w:uiPriority w:val="0"/>
    <w:pPr>
      <w:spacing w:line="245" w:lineRule="auto"/>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0">
    <w:name w:val="Table List 4"/>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1">
    <w:name w:val="Table List 5"/>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2">
    <w:name w:val="Table List 6"/>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3">
    <w:name w:val="Table List 7"/>
    <w:basedOn w:val="88"/>
    <w:semiHidden/>
    <w:unhideWhenUsed/>
    <w:uiPriority w:val="0"/>
    <w:pPr>
      <w:spacing w:line="245" w:lineRule="auto"/>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4">
    <w:name w:val="Table List 8"/>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5">
    <w:name w:val="Table Contemporary"/>
    <w:basedOn w:val="88"/>
    <w:semiHidden/>
    <w:unhideWhenUsed/>
    <w:uiPriority w:val="0"/>
    <w:pPr>
      <w:spacing w:line="245" w:lineRule="auto"/>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6">
    <w:name w:val="Table Columns 1"/>
    <w:basedOn w:val="88"/>
    <w:semiHidden/>
    <w:unhideWhenUsed/>
    <w:uiPriority w:val="0"/>
    <w:pPr>
      <w:spacing w:line="245" w:lineRule="auto"/>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7">
    <w:name w:val="Table Columns 2"/>
    <w:basedOn w:val="88"/>
    <w:semiHidden/>
    <w:unhideWhenUsed/>
    <w:uiPriority w:val="0"/>
    <w:pPr>
      <w:spacing w:line="245" w:lineRule="auto"/>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8">
    <w:name w:val="Table Columns 3"/>
    <w:basedOn w:val="88"/>
    <w:semiHidden/>
    <w:unhideWhenUsed/>
    <w:uiPriority w:val="0"/>
    <w:pPr>
      <w:spacing w:line="245" w:lineRule="auto"/>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19">
    <w:name w:val="Table Columns 4"/>
    <w:basedOn w:val="88"/>
    <w:semiHidden/>
    <w:unhideWhenUsed/>
    <w:uiPriority w:val="0"/>
    <w:pPr>
      <w:spacing w:line="245" w:lineRule="auto"/>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88"/>
    <w:semiHidden/>
    <w:unhideWhenUsed/>
    <w:uiPriority w:val="0"/>
    <w:pPr>
      <w:spacing w:line="245" w:lineRule="auto"/>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Grid 1"/>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2">
    <w:name w:val="Table Grid 2"/>
    <w:basedOn w:val="88"/>
    <w:semiHidden/>
    <w:unhideWhenUsed/>
    <w:uiPriority w:val="0"/>
    <w:pPr>
      <w:spacing w:line="245" w:lineRule="auto"/>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3">
    <w:name w:val="Table Grid 3"/>
    <w:basedOn w:val="88"/>
    <w:semiHidden/>
    <w:unhideWhenUsed/>
    <w:uiPriority w:val="0"/>
    <w:pPr>
      <w:spacing w:line="245" w:lineRule="auto"/>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4"/>
    <w:basedOn w:val="88"/>
    <w:semiHidden/>
    <w:unhideWhenUsed/>
    <w:uiPriority w:val="0"/>
    <w:pPr>
      <w:spacing w:line="245" w:lineRule="auto"/>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5">
    <w:name w:val="Table Grid 5"/>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6"/>
    <w:basedOn w:val="88"/>
    <w:semiHidden/>
    <w:unhideWhenUsed/>
    <w:uiPriority w:val="0"/>
    <w:pPr>
      <w:spacing w:line="245" w:lineRule="auto"/>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7">
    <w:name w:val="Table Grid 7"/>
    <w:basedOn w:val="88"/>
    <w:semiHidden/>
    <w:unhideWhenUsed/>
    <w:uiPriority w:val="0"/>
    <w:pPr>
      <w:spacing w:line="245" w:lineRule="auto"/>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8"/>
    <w:basedOn w:val="88"/>
    <w:semiHidden/>
    <w:unhideWhenUsed/>
    <w:uiPriority w:val="0"/>
    <w:pPr>
      <w:spacing w:line="245" w:lineRule="auto"/>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9">
    <w:name w:val="Table Web 1"/>
    <w:basedOn w:val="88"/>
    <w:semiHidden/>
    <w:unhideWhenUsed/>
    <w:uiPriority w:val="0"/>
    <w:pPr>
      <w:spacing w:line="245" w:lineRule="auto"/>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0">
    <w:name w:val="Table Web 2"/>
    <w:basedOn w:val="88"/>
    <w:semiHidden/>
    <w:unhideWhenUsed/>
    <w:uiPriority w:val="0"/>
    <w:pPr>
      <w:spacing w:line="245" w:lineRule="auto"/>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1">
    <w:name w:val="Table Web 3"/>
    <w:basedOn w:val="88"/>
    <w:semiHidden/>
    <w:unhideWhenUsed/>
    <w:uiPriority w:val="0"/>
    <w:pPr>
      <w:spacing w:line="245" w:lineRule="auto"/>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Professional"/>
    <w:basedOn w:val="88"/>
    <w:semiHidden/>
    <w:unhideWhenUsed/>
    <w:uiPriority w:val="0"/>
    <w:pPr>
      <w:spacing w:line="245" w:lineRule="auto"/>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3">
    <w:name w:val="Light Shading"/>
    <w:basedOn w:val="88"/>
    <w:semiHidden/>
    <w:unhideWhenUsed/>
    <w:uiPriority w:val="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34">
    <w:name w:val="Light Shading Accent 1"/>
    <w:basedOn w:val="88"/>
    <w:semiHidden/>
    <w:unhideWhenUsed/>
    <w:qFormat/>
    <w:uiPriority w:val="0"/>
    <w:pPr>
      <w:spacing w:after="0" w:line="240" w:lineRule="auto"/>
    </w:pPr>
    <w:rPr>
      <w:color w:val="6B0233" w:themeColor="accent1" w:themeShade="BF"/>
    </w:rPr>
    <w:tblPr>
      <w:tblBorders>
        <w:top w:val="single" w:color="8E0344" w:themeColor="accent1" w:sz="8" w:space="0"/>
        <w:bottom w:val="single" w:color="8E0344" w:themeColor="accent1" w:sz="8" w:space="0"/>
      </w:tblBorders>
    </w:tblPr>
    <w:tblStylePr w:type="firstRow">
      <w:pPr>
        <w:spacing w:before="0" w:after="0" w:line="240" w:lineRule="auto"/>
      </w:pPr>
      <w:rPr>
        <w:b/>
        <w:bCs/>
      </w:rPr>
      <w:tblPr/>
      <w:tcPr>
        <w:tcBorders>
          <w:top w:val="single" w:color="8E0344" w:themeColor="accent1" w:sz="8" w:space="0"/>
          <w:left w:val="nil"/>
          <w:bottom w:val="single" w:color="8E0344" w:themeColor="accent1" w:sz="8" w:space="0"/>
          <w:right w:val="nil"/>
          <w:insideH w:val="nil"/>
          <w:insideV w:val="nil"/>
        </w:tcBorders>
      </w:tcPr>
    </w:tblStylePr>
    <w:tblStylePr w:type="lastRow">
      <w:pPr>
        <w:spacing w:before="0" w:after="0" w:line="240" w:lineRule="auto"/>
      </w:pPr>
      <w:rPr>
        <w:b/>
        <w:bCs/>
      </w:rPr>
      <w:tblPr/>
      <w:tcPr>
        <w:tcBorders>
          <w:top w:val="single" w:color="8E0344" w:themeColor="accent1" w:sz="8" w:space="0"/>
          <w:left w:val="nil"/>
          <w:bottom w:val="single" w:color="8E034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A6CF" w:themeFill="accent1" w:themeFillTint="3F"/>
      </w:tcPr>
    </w:tblStylePr>
    <w:tblStylePr w:type="band1Horz">
      <w:tblPr/>
      <w:tcPr>
        <w:tcBorders>
          <w:left w:val="nil"/>
          <w:right w:val="nil"/>
          <w:insideH w:val="nil"/>
          <w:insideV w:val="nil"/>
        </w:tcBorders>
        <w:shd w:val="clear" w:color="auto" w:fill="FDA6CF" w:themeFill="accent1" w:themeFillTint="3F"/>
      </w:tcPr>
    </w:tblStylePr>
  </w:style>
  <w:style w:type="table" w:styleId="135">
    <w:name w:val="Light Shading Accent 2"/>
    <w:basedOn w:val="88"/>
    <w:semiHidden/>
    <w:unhideWhenUsed/>
    <w:uiPriority w:val="0"/>
    <w:pPr>
      <w:spacing w:after="0" w:line="240" w:lineRule="auto"/>
    </w:pPr>
    <w:rPr>
      <w:color w:val="1382A1" w:themeColor="accent2" w:themeShade="BF"/>
    </w:rPr>
    <w:tblPr>
      <w:tblBorders>
        <w:top w:val="single" w:color="19AED7" w:themeColor="accent2" w:sz="8" w:space="0"/>
        <w:bottom w:val="single" w:color="19AED7" w:themeColor="accent2" w:sz="8" w:space="0"/>
      </w:tblBorders>
    </w:tblPr>
    <w:tblStylePr w:type="firstRow">
      <w:pPr>
        <w:spacing w:before="0" w:after="0" w:line="240" w:lineRule="auto"/>
      </w:pPr>
      <w:rPr>
        <w:b/>
        <w:bCs/>
      </w:rPr>
      <w:tblPr/>
      <w:tcPr>
        <w:tcBorders>
          <w:top w:val="single" w:color="19AED7" w:themeColor="accent2" w:sz="8" w:space="0"/>
          <w:left w:val="nil"/>
          <w:bottom w:val="single" w:color="19AED7" w:themeColor="accent2" w:sz="8" w:space="0"/>
          <w:right w:val="nil"/>
          <w:insideH w:val="nil"/>
          <w:insideV w:val="nil"/>
        </w:tcBorders>
      </w:tcPr>
    </w:tblStylePr>
    <w:tblStylePr w:type="lastRow">
      <w:pPr>
        <w:spacing w:before="0" w:after="0" w:line="240" w:lineRule="auto"/>
      </w:pPr>
      <w:rPr>
        <w:b/>
        <w:bCs/>
      </w:rPr>
      <w:tblPr/>
      <w:tcPr>
        <w:tcBorders>
          <w:top w:val="single" w:color="19AED7" w:themeColor="accent2" w:sz="8" w:space="0"/>
          <w:left w:val="nil"/>
          <w:bottom w:val="single" w:color="19AED7"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ECF8" w:themeFill="accent2" w:themeFillTint="3F"/>
      </w:tcPr>
    </w:tblStylePr>
    <w:tblStylePr w:type="band1Horz">
      <w:tblPr/>
      <w:tcPr>
        <w:tcBorders>
          <w:left w:val="nil"/>
          <w:right w:val="nil"/>
          <w:insideH w:val="nil"/>
          <w:insideV w:val="nil"/>
        </w:tcBorders>
        <w:shd w:val="clear" w:color="auto" w:fill="C3ECF8" w:themeFill="accent2" w:themeFillTint="3F"/>
      </w:tcPr>
    </w:tblStylePr>
  </w:style>
  <w:style w:type="table" w:styleId="136">
    <w:name w:val="Light Shading Accent 3"/>
    <w:basedOn w:val="88"/>
    <w:semiHidden/>
    <w:unhideWhenUsed/>
    <w:qFormat/>
    <w:uiPriority w:val="0"/>
    <w:pPr>
      <w:spacing w:after="0" w:line="240" w:lineRule="auto"/>
    </w:pPr>
    <w:rPr>
      <w:color w:val="60873B" w:themeColor="accent3" w:themeShade="BF"/>
    </w:rPr>
    <w:tblPr>
      <w:tblBorders>
        <w:top w:val="single" w:color="80B350" w:themeColor="accent3" w:sz="8" w:space="0"/>
        <w:bottom w:val="single" w:color="80B350" w:themeColor="accent3" w:sz="8" w:space="0"/>
      </w:tblBorders>
    </w:tblPr>
    <w:tblStylePr w:type="firstRow">
      <w:pPr>
        <w:spacing w:before="0" w:after="0" w:line="240" w:lineRule="auto"/>
      </w:pPr>
      <w:rPr>
        <w:b/>
        <w:bCs/>
      </w:rPr>
      <w:tblPr/>
      <w:tcPr>
        <w:tcBorders>
          <w:top w:val="single" w:color="80B350" w:themeColor="accent3" w:sz="8" w:space="0"/>
          <w:left w:val="nil"/>
          <w:bottom w:val="single" w:color="80B350" w:themeColor="accent3" w:sz="8" w:space="0"/>
          <w:right w:val="nil"/>
          <w:insideH w:val="nil"/>
          <w:insideV w:val="nil"/>
        </w:tcBorders>
      </w:tcPr>
    </w:tblStylePr>
    <w:tblStylePr w:type="lastRow">
      <w:pPr>
        <w:spacing w:before="0" w:after="0" w:line="240" w:lineRule="auto"/>
      </w:pPr>
      <w:rPr>
        <w:b/>
        <w:bCs/>
      </w:rPr>
      <w:tblPr/>
      <w:tcPr>
        <w:tcBorders>
          <w:top w:val="single" w:color="80B350" w:themeColor="accent3" w:sz="8" w:space="0"/>
          <w:left w:val="nil"/>
          <w:bottom w:val="single" w:color="80B350"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CD3" w:themeFill="accent3" w:themeFillTint="3F"/>
      </w:tcPr>
    </w:tblStylePr>
    <w:tblStylePr w:type="band1Horz">
      <w:tblPr/>
      <w:tcPr>
        <w:tcBorders>
          <w:left w:val="nil"/>
          <w:right w:val="nil"/>
          <w:insideH w:val="nil"/>
          <w:insideV w:val="nil"/>
        </w:tcBorders>
        <w:shd w:val="clear" w:color="auto" w:fill="DFECD3" w:themeFill="accent3" w:themeFillTint="3F"/>
      </w:tcPr>
    </w:tblStylePr>
  </w:style>
  <w:style w:type="table" w:styleId="137">
    <w:name w:val="Light Shading Accent 4"/>
    <w:basedOn w:val="88"/>
    <w:semiHidden/>
    <w:unhideWhenUsed/>
    <w:qFormat/>
    <w:uiPriority w:val="0"/>
    <w:pPr>
      <w:spacing w:after="0" w:line="240" w:lineRule="auto"/>
    </w:pPr>
    <w:rPr>
      <w:color w:val="552C77" w:themeColor="accent4" w:themeShade="BF"/>
    </w:rPr>
    <w:tblPr>
      <w:tblBorders>
        <w:top w:val="single" w:color="713B9E" w:themeColor="accent4" w:sz="8" w:space="0"/>
        <w:bottom w:val="single" w:color="713B9E" w:themeColor="accent4" w:sz="8" w:space="0"/>
      </w:tblBorders>
    </w:tblPr>
    <w:tblStylePr w:type="firstRow">
      <w:pPr>
        <w:spacing w:before="0" w:after="0" w:line="240" w:lineRule="auto"/>
      </w:pPr>
      <w:rPr>
        <w:b/>
        <w:bCs/>
      </w:rPr>
      <w:tblPr/>
      <w:tcPr>
        <w:tcBorders>
          <w:top w:val="single" w:color="713B9E" w:themeColor="accent4" w:sz="8" w:space="0"/>
          <w:left w:val="nil"/>
          <w:bottom w:val="single" w:color="713B9E" w:themeColor="accent4" w:sz="8" w:space="0"/>
          <w:right w:val="nil"/>
          <w:insideH w:val="nil"/>
          <w:insideV w:val="nil"/>
        </w:tcBorders>
      </w:tcPr>
    </w:tblStylePr>
    <w:tblStylePr w:type="lastRow">
      <w:pPr>
        <w:spacing w:before="0" w:after="0" w:line="240" w:lineRule="auto"/>
      </w:pPr>
      <w:rPr>
        <w:b/>
        <w:bCs/>
      </w:rPr>
      <w:tblPr/>
      <w:tcPr>
        <w:tcBorders>
          <w:top w:val="single" w:color="713B9E" w:themeColor="accent4" w:sz="8" w:space="0"/>
          <w:left w:val="nil"/>
          <w:bottom w:val="single" w:color="713B9E"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CAEB" w:themeFill="accent4" w:themeFillTint="3F"/>
      </w:tcPr>
    </w:tblStylePr>
    <w:tblStylePr w:type="band1Horz">
      <w:tblPr/>
      <w:tcPr>
        <w:tcBorders>
          <w:left w:val="nil"/>
          <w:right w:val="nil"/>
          <w:insideH w:val="nil"/>
          <w:insideV w:val="nil"/>
        </w:tcBorders>
        <w:shd w:val="clear" w:color="auto" w:fill="DCCAEB" w:themeFill="accent4" w:themeFillTint="3F"/>
      </w:tcPr>
    </w:tblStylePr>
  </w:style>
  <w:style w:type="table" w:styleId="138">
    <w:name w:val="Light Shading Accent 5"/>
    <w:basedOn w:val="88"/>
    <w:semiHidden/>
    <w:unhideWhenUsed/>
    <w:qFormat/>
    <w:uiPriority w:val="0"/>
    <w:pPr>
      <w:spacing w:after="0" w:line="240" w:lineRule="auto"/>
    </w:pPr>
    <w:rPr>
      <w:color w:val="000060" w:themeColor="accent5" w:themeShade="BF"/>
    </w:rPr>
    <w:tblPr>
      <w:tblBorders>
        <w:top w:val="single" w:color="000080" w:themeColor="accent5" w:sz="8" w:space="0"/>
        <w:bottom w:val="single" w:color="000080" w:themeColor="accent5" w:sz="8" w:space="0"/>
      </w:tblBorders>
    </w:tblPr>
    <w:tblStylePr w:type="firstRow">
      <w:pPr>
        <w:spacing w:before="0" w:after="0" w:line="240" w:lineRule="auto"/>
      </w:pPr>
      <w:rPr>
        <w:b/>
        <w:bCs/>
      </w:rPr>
      <w:tblPr/>
      <w:tcPr>
        <w:tcBorders>
          <w:top w:val="single" w:color="000080" w:themeColor="accent5" w:sz="8" w:space="0"/>
          <w:left w:val="nil"/>
          <w:bottom w:val="single" w:color="000080" w:themeColor="accent5" w:sz="8" w:space="0"/>
          <w:right w:val="nil"/>
          <w:insideH w:val="nil"/>
          <w:insideV w:val="nil"/>
        </w:tcBorders>
      </w:tcPr>
    </w:tblStylePr>
    <w:tblStylePr w:type="lastRow">
      <w:pPr>
        <w:spacing w:before="0" w:after="0" w:line="240" w:lineRule="auto"/>
      </w:pPr>
      <w:rPr>
        <w:b/>
        <w:bCs/>
      </w:rPr>
      <w:tblPr/>
      <w:tcPr>
        <w:tcBorders>
          <w:top w:val="single" w:color="000080" w:themeColor="accent5" w:sz="8" w:space="0"/>
          <w:left w:val="nil"/>
          <w:bottom w:val="single" w:color="00008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0A0FF" w:themeFill="accent5" w:themeFillTint="3F"/>
      </w:tcPr>
    </w:tblStylePr>
    <w:tblStylePr w:type="band1Horz">
      <w:tblPr/>
      <w:tcPr>
        <w:tcBorders>
          <w:left w:val="nil"/>
          <w:right w:val="nil"/>
          <w:insideH w:val="nil"/>
          <w:insideV w:val="nil"/>
        </w:tcBorders>
        <w:shd w:val="clear" w:color="auto" w:fill="A0A0FF" w:themeFill="accent5" w:themeFillTint="3F"/>
      </w:tcPr>
    </w:tblStylePr>
  </w:style>
  <w:style w:type="table" w:styleId="139">
    <w:name w:val="Light Shading Accent 6"/>
    <w:basedOn w:val="88"/>
    <w:semiHidden/>
    <w:unhideWhenUsed/>
    <w:qFormat/>
    <w:uiPriority w:val="0"/>
    <w:pPr>
      <w:spacing w:after="0" w:line="240" w:lineRule="auto"/>
    </w:pPr>
    <w:rPr>
      <w:color w:val="D04A08" w:themeColor="accent6" w:themeShade="BF"/>
    </w:rPr>
    <w:tblPr>
      <w:tblBorders>
        <w:top w:val="single" w:color="F76D28" w:themeColor="accent6" w:sz="8" w:space="0"/>
        <w:bottom w:val="single" w:color="F76D28" w:themeColor="accent6" w:sz="8" w:space="0"/>
      </w:tblBorders>
    </w:tblPr>
    <w:tblStylePr w:type="firstRow">
      <w:pPr>
        <w:spacing w:before="0" w:after="0" w:line="240" w:lineRule="auto"/>
      </w:pPr>
      <w:rPr>
        <w:b/>
        <w:bCs/>
      </w:rPr>
      <w:tblPr/>
      <w:tcPr>
        <w:tcBorders>
          <w:top w:val="single" w:color="F76D28" w:themeColor="accent6" w:sz="8" w:space="0"/>
          <w:left w:val="nil"/>
          <w:bottom w:val="single" w:color="F76D28" w:themeColor="accent6" w:sz="8" w:space="0"/>
          <w:right w:val="nil"/>
          <w:insideH w:val="nil"/>
          <w:insideV w:val="nil"/>
        </w:tcBorders>
      </w:tcPr>
    </w:tblStylePr>
    <w:tblStylePr w:type="lastRow">
      <w:pPr>
        <w:spacing w:before="0" w:after="0" w:line="240" w:lineRule="auto"/>
      </w:pPr>
      <w:rPr>
        <w:b/>
        <w:bCs/>
      </w:rPr>
      <w:tblPr/>
      <w:tcPr>
        <w:tcBorders>
          <w:top w:val="single" w:color="F76D28" w:themeColor="accent6" w:sz="8" w:space="0"/>
          <w:left w:val="nil"/>
          <w:bottom w:val="single" w:color="F76D28"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DAC9" w:themeFill="accent6" w:themeFillTint="3F"/>
      </w:tcPr>
    </w:tblStylePr>
    <w:tblStylePr w:type="band1Horz">
      <w:tblPr/>
      <w:tcPr>
        <w:tcBorders>
          <w:left w:val="nil"/>
          <w:right w:val="nil"/>
          <w:insideH w:val="nil"/>
          <w:insideV w:val="nil"/>
        </w:tcBorders>
        <w:shd w:val="clear" w:color="auto" w:fill="FDDAC9" w:themeFill="accent6" w:themeFillTint="3F"/>
      </w:tcPr>
    </w:tblStylePr>
  </w:style>
  <w:style w:type="table" w:styleId="140">
    <w:name w:val="Light List"/>
    <w:basedOn w:val="88"/>
    <w:semiHidden/>
    <w:unhideWhenUsed/>
    <w:qFormat/>
    <w:uiPriority w:val="0"/>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1">
    <w:name w:val="Light List Accent 1"/>
    <w:basedOn w:val="88"/>
    <w:semiHidden/>
    <w:unhideWhenUsed/>
    <w:uiPriority w:val="0"/>
    <w:pPr>
      <w:spacing w:after="0" w:line="240" w:lineRule="auto"/>
    </w:pPr>
    <w:tblPr>
      <w:tblBorders>
        <w:top w:val="single" w:color="8E0344" w:themeColor="accent1" w:sz="8" w:space="0"/>
        <w:left w:val="single" w:color="8E0344" w:themeColor="accent1" w:sz="8" w:space="0"/>
        <w:bottom w:val="single" w:color="8E0344" w:themeColor="accent1" w:sz="8" w:space="0"/>
        <w:right w:val="single" w:color="8E0344"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E0344" w:themeFill="accent1"/>
      </w:tcPr>
    </w:tblStylePr>
    <w:tblStylePr w:type="lastRow">
      <w:pPr>
        <w:spacing w:before="0" w:after="0" w:line="240" w:lineRule="auto"/>
      </w:pPr>
      <w:rPr>
        <w:b/>
        <w:bCs/>
      </w:rPr>
      <w:tblPr/>
      <w:tcPr>
        <w:tcBorders>
          <w:top w:val="double" w:color="8E0344" w:themeColor="accent1" w:sz="6" w:space="0"/>
          <w:left w:val="single" w:color="8E0344" w:themeColor="accent1" w:sz="8" w:space="0"/>
          <w:bottom w:val="single" w:color="8E0344" w:themeColor="accent1" w:sz="8" w:space="0"/>
          <w:right w:val="single" w:color="8E0344" w:themeColor="accent1" w:sz="8" w:space="0"/>
        </w:tcBorders>
      </w:tcPr>
    </w:tblStylePr>
    <w:tblStylePr w:type="firstCol">
      <w:rPr>
        <w:b/>
        <w:bCs/>
      </w:rPr>
    </w:tblStylePr>
    <w:tblStylePr w:type="lastCol">
      <w:rPr>
        <w:b/>
        <w:bCs/>
      </w:rPr>
    </w:tblStylePr>
    <w:tblStylePr w:type="band1Vert">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tblStylePr w:type="band1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style>
  <w:style w:type="table" w:styleId="142">
    <w:name w:val="Light List Accent 2"/>
    <w:basedOn w:val="88"/>
    <w:semiHidden/>
    <w:unhideWhenUsed/>
    <w:uiPriority w:val="0"/>
    <w:pPr>
      <w:spacing w:after="0" w:line="240" w:lineRule="auto"/>
    </w:pPr>
    <w:tblPr>
      <w:tblBorders>
        <w:top w:val="single" w:color="19AED7" w:themeColor="accent2" w:sz="8" w:space="0"/>
        <w:left w:val="single" w:color="19AED7" w:themeColor="accent2" w:sz="8" w:space="0"/>
        <w:bottom w:val="single" w:color="19AED7" w:themeColor="accent2" w:sz="8" w:space="0"/>
        <w:right w:val="single" w:color="19AED7"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19AED7" w:themeFill="accent2"/>
      </w:tcPr>
    </w:tblStylePr>
    <w:tblStylePr w:type="lastRow">
      <w:pPr>
        <w:spacing w:before="0" w:after="0" w:line="240" w:lineRule="auto"/>
      </w:pPr>
      <w:rPr>
        <w:b/>
        <w:bCs/>
      </w:rPr>
      <w:tblPr/>
      <w:tcPr>
        <w:tcBorders>
          <w:top w:val="double" w:color="19AED7" w:themeColor="accent2" w:sz="6" w:space="0"/>
          <w:left w:val="single" w:color="19AED7" w:themeColor="accent2" w:sz="8" w:space="0"/>
          <w:bottom w:val="single" w:color="19AED7" w:themeColor="accent2" w:sz="8" w:space="0"/>
          <w:right w:val="single" w:color="19AED7" w:themeColor="accent2" w:sz="8" w:space="0"/>
        </w:tcBorders>
      </w:tcPr>
    </w:tblStylePr>
    <w:tblStylePr w:type="firstCol">
      <w:rPr>
        <w:b/>
        <w:bCs/>
      </w:rPr>
    </w:tblStylePr>
    <w:tblStylePr w:type="lastCol">
      <w:rPr>
        <w:b/>
        <w:bCs/>
      </w:rPr>
    </w:tblStylePr>
    <w:tblStylePr w:type="band1Vert">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tblStylePr w:type="band1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style>
  <w:style w:type="table" w:styleId="143">
    <w:name w:val="Light List Accent 3"/>
    <w:basedOn w:val="88"/>
    <w:semiHidden/>
    <w:unhideWhenUsed/>
    <w:qFormat/>
    <w:uiPriority w:val="0"/>
    <w:pPr>
      <w:spacing w:after="0" w:line="240" w:lineRule="auto"/>
    </w:pPr>
    <w:tblPr>
      <w:tblBorders>
        <w:top w:val="single" w:color="80B350" w:themeColor="accent3" w:sz="8" w:space="0"/>
        <w:left w:val="single" w:color="80B350" w:themeColor="accent3" w:sz="8" w:space="0"/>
        <w:bottom w:val="single" w:color="80B350" w:themeColor="accent3" w:sz="8" w:space="0"/>
        <w:right w:val="single" w:color="80B350"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B350" w:themeFill="accent3"/>
      </w:tcPr>
    </w:tblStylePr>
    <w:tblStylePr w:type="lastRow">
      <w:pPr>
        <w:spacing w:before="0" w:after="0" w:line="240" w:lineRule="auto"/>
      </w:pPr>
      <w:rPr>
        <w:b/>
        <w:bCs/>
      </w:rPr>
      <w:tblPr/>
      <w:tcPr>
        <w:tcBorders>
          <w:top w:val="double" w:color="80B350" w:themeColor="accent3" w:sz="6" w:space="0"/>
          <w:left w:val="single" w:color="80B350" w:themeColor="accent3" w:sz="8" w:space="0"/>
          <w:bottom w:val="single" w:color="80B350" w:themeColor="accent3" w:sz="8" w:space="0"/>
          <w:right w:val="single" w:color="80B350" w:themeColor="accent3" w:sz="8" w:space="0"/>
        </w:tcBorders>
      </w:tcPr>
    </w:tblStylePr>
    <w:tblStylePr w:type="firstCol">
      <w:rPr>
        <w:b/>
        <w:bCs/>
      </w:rPr>
    </w:tblStylePr>
    <w:tblStylePr w:type="lastCol">
      <w:rPr>
        <w:b/>
        <w:bCs/>
      </w:rPr>
    </w:tblStylePr>
    <w:tblStylePr w:type="band1Vert">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tblStylePr w:type="band1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style>
  <w:style w:type="table" w:styleId="144">
    <w:name w:val="Light List Accent 4"/>
    <w:basedOn w:val="88"/>
    <w:semiHidden/>
    <w:unhideWhenUsed/>
    <w:uiPriority w:val="0"/>
    <w:pPr>
      <w:spacing w:after="0" w:line="240" w:lineRule="auto"/>
    </w:pPr>
    <w:tblPr>
      <w:tblBorders>
        <w:top w:val="single" w:color="713B9E" w:themeColor="accent4" w:sz="8" w:space="0"/>
        <w:left w:val="single" w:color="713B9E" w:themeColor="accent4" w:sz="8" w:space="0"/>
        <w:bottom w:val="single" w:color="713B9E" w:themeColor="accent4" w:sz="8" w:space="0"/>
        <w:right w:val="single" w:color="713B9E"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13B9E" w:themeFill="accent4"/>
      </w:tcPr>
    </w:tblStylePr>
    <w:tblStylePr w:type="lastRow">
      <w:pPr>
        <w:spacing w:before="0" w:after="0" w:line="240" w:lineRule="auto"/>
      </w:pPr>
      <w:rPr>
        <w:b/>
        <w:bCs/>
      </w:rPr>
      <w:tblPr/>
      <w:tcPr>
        <w:tcBorders>
          <w:top w:val="double" w:color="713B9E" w:themeColor="accent4" w:sz="6" w:space="0"/>
          <w:left w:val="single" w:color="713B9E" w:themeColor="accent4" w:sz="8" w:space="0"/>
          <w:bottom w:val="single" w:color="713B9E" w:themeColor="accent4" w:sz="8" w:space="0"/>
          <w:right w:val="single" w:color="713B9E" w:themeColor="accent4" w:sz="8" w:space="0"/>
        </w:tcBorders>
      </w:tcPr>
    </w:tblStylePr>
    <w:tblStylePr w:type="firstCol">
      <w:rPr>
        <w:b/>
        <w:bCs/>
      </w:rPr>
    </w:tblStylePr>
    <w:tblStylePr w:type="lastCol">
      <w:rPr>
        <w:b/>
        <w:bCs/>
      </w:rPr>
    </w:tblStylePr>
    <w:tblStylePr w:type="band1Vert">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tblStylePr w:type="band1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style>
  <w:style w:type="table" w:styleId="145">
    <w:name w:val="Light List Accent 5"/>
    <w:basedOn w:val="88"/>
    <w:semiHidden/>
    <w:unhideWhenUsed/>
    <w:qFormat/>
    <w:uiPriority w:val="0"/>
    <w:pPr>
      <w:spacing w:after="0" w:line="240" w:lineRule="auto"/>
    </w:pPr>
    <w:tblPr>
      <w:tblBorders>
        <w:top w:val="single" w:color="000080" w:themeColor="accent5" w:sz="8" w:space="0"/>
        <w:left w:val="single" w:color="000080" w:themeColor="accent5" w:sz="8" w:space="0"/>
        <w:bottom w:val="single" w:color="000080" w:themeColor="accent5" w:sz="8" w:space="0"/>
        <w:right w:val="single" w:color="000080"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80" w:themeFill="accent5"/>
      </w:tcPr>
    </w:tblStylePr>
    <w:tblStylePr w:type="lastRow">
      <w:pPr>
        <w:spacing w:before="0" w:after="0" w:line="240" w:lineRule="auto"/>
      </w:pPr>
      <w:rPr>
        <w:b/>
        <w:bCs/>
      </w:rPr>
      <w:tblPr/>
      <w:tcPr>
        <w:tcBorders>
          <w:top w:val="double" w:color="000080" w:themeColor="accent5" w:sz="6" w:space="0"/>
          <w:left w:val="single" w:color="000080" w:themeColor="accent5" w:sz="8" w:space="0"/>
          <w:bottom w:val="single" w:color="000080" w:themeColor="accent5" w:sz="8" w:space="0"/>
          <w:right w:val="single" w:color="000080" w:themeColor="accent5" w:sz="8" w:space="0"/>
        </w:tcBorders>
      </w:tcPr>
    </w:tblStylePr>
    <w:tblStylePr w:type="firstCol">
      <w:rPr>
        <w:b/>
        <w:bCs/>
      </w:rPr>
    </w:tblStylePr>
    <w:tblStylePr w:type="lastCol">
      <w:rPr>
        <w:b/>
        <w:bCs/>
      </w:rPr>
    </w:tblStylePr>
    <w:tblStylePr w:type="band1Vert">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tblStylePr w:type="band1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style>
  <w:style w:type="table" w:styleId="146">
    <w:name w:val="Light List Accent 6"/>
    <w:basedOn w:val="88"/>
    <w:semiHidden/>
    <w:unhideWhenUsed/>
    <w:uiPriority w:val="0"/>
    <w:pPr>
      <w:spacing w:after="0" w:line="240" w:lineRule="auto"/>
    </w:pPr>
    <w:tblPr>
      <w:tblBorders>
        <w:top w:val="single" w:color="F76D28" w:themeColor="accent6" w:sz="8" w:space="0"/>
        <w:left w:val="single" w:color="F76D28" w:themeColor="accent6" w:sz="8" w:space="0"/>
        <w:bottom w:val="single" w:color="F76D28" w:themeColor="accent6" w:sz="8" w:space="0"/>
        <w:right w:val="single" w:color="F76D28"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6D28" w:themeFill="accent6"/>
      </w:tcPr>
    </w:tblStylePr>
    <w:tblStylePr w:type="lastRow">
      <w:pPr>
        <w:spacing w:before="0" w:after="0" w:line="240" w:lineRule="auto"/>
      </w:pPr>
      <w:rPr>
        <w:b/>
        <w:bCs/>
      </w:rPr>
      <w:tblPr/>
      <w:tcPr>
        <w:tcBorders>
          <w:top w:val="double" w:color="F76D28" w:themeColor="accent6" w:sz="6" w:space="0"/>
          <w:left w:val="single" w:color="F76D28" w:themeColor="accent6" w:sz="8" w:space="0"/>
          <w:bottom w:val="single" w:color="F76D28" w:themeColor="accent6" w:sz="8" w:space="0"/>
          <w:right w:val="single" w:color="F76D28" w:themeColor="accent6" w:sz="8" w:space="0"/>
        </w:tcBorders>
      </w:tcPr>
    </w:tblStylePr>
    <w:tblStylePr w:type="firstCol">
      <w:rPr>
        <w:b/>
        <w:bCs/>
      </w:rPr>
    </w:tblStylePr>
    <w:tblStylePr w:type="lastCol">
      <w:rPr>
        <w:b/>
        <w:bCs/>
      </w:rPr>
    </w:tblStylePr>
    <w:tblStylePr w:type="band1Vert">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tblStylePr w:type="band1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style>
  <w:style w:type="table" w:styleId="147">
    <w:name w:val="Light Grid"/>
    <w:basedOn w:val="88"/>
    <w:semiHidden/>
    <w:unhideWhenUsed/>
    <w:qFormat/>
    <w:uiPriority w:val="0"/>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48">
    <w:name w:val="Light Grid Accent 1"/>
    <w:basedOn w:val="88"/>
    <w:semiHidden/>
    <w:unhideWhenUsed/>
    <w:qFormat/>
    <w:uiPriority w:val="0"/>
    <w:pPr>
      <w:spacing w:after="0" w:line="240" w:lineRule="auto"/>
    </w:pPr>
    <w:tblPr>
      <w:tblBorders>
        <w:top w:val="single" w:color="8E0344" w:themeColor="accent1" w:sz="8" w:space="0"/>
        <w:left w:val="single" w:color="8E0344" w:themeColor="accent1" w:sz="8" w:space="0"/>
        <w:bottom w:val="single" w:color="8E0344" w:themeColor="accent1" w:sz="8" w:space="0"/>
        <w:right w:val="single" w:color="8E0344" w:themeColor="accent1" w:sz="8" w:space="0"/>
        <w:insideH w:val="single" w:color="8E0344" w:themeColor="accent1" w:sz="8" w:space="0"/>
        <w:insideV w:val="single" w:color="8E034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E0344" w:themeColor="accent1" w:sz="8" w:space="0"/>
          <w:left w:val="single" w:color="8E0344" w:themeColor="accent1" w:sz="8" w:space="0"/>
          <w:bottom w:val="single" w:color="8E0344" w:themeColor="accent1" w:sz="18" w:space="0"/>
          <w:right w:val="single" w:color="8E0344"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E0344" w:themeColor="accent1" w:sz="6" w:space="0"/>
          <w:left w:val="single" w:color="8E0344" w:themeColor="accent1" w:sz="8" w:space="0"/>
          <w:bottom w:val="single" w:color="8E0344" w:themeColor="accent1" w:sz="8" w:space="0"/>
          <w:right w:val="single" w:color="8E0344"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tcPr>
    </w:tblStylePr>
    <w:tblStylePr w:type="band1Vert">
      <w:tblPr/>
      <w:tcPr>
        <w:tcBorders>
          <w:top w:val="single" w:color="8E0344" w:themeColor="accent1" w:sz="8" w:space="0"/>
          <w:left w:val="single" w:color="8E0344" w:themeColor="accent1" w:sz="8" w:space="0"/>
          <w:bottom w:val="single" w:color="8E0344" w:themeColor="accent1" w:sz="8" w:space="0"/>
          <w:right w:val="single" w:color="8E0344" w:themeColor="accent1" w:sz="8" w:space="0"/>
        </w:tcBorders>
        <w:shd w:val="clear" w:color="auto" w:fill="FDA6CF" w:themeFill="accent1" w:themeFillTint="3F"/>
      </w:tcPr>
    </w:tblStylePr>
    <w:tblStylePr w:type="band1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insideV w:val="single" w:sz="8" w:space="0"/>
        </w:tcBorders>
        <w:shd w:val="clear" w:color="auto" w:fill="FDA6CF" w:themeFill="accent1" w:themeFillTint="3F"/>
      </w:tcPr>
    </w:tblStylePr>
    <w:tblStylePr w:type="band2Horz">
      <w:tblPr/>
      <w:tcPr>
        <w:tcBorders>
          <w:top w:val="single" w:color="8E0344" w:themeColor="accent1" w:sz="8" w:space="0"/>
          <w:left w:val="single" w:color="8E0344" w:themeColor="accent1" w:sz="8" w:space="0"/>
          <w:bottom w:val="single" w:color="8E0344" w:themeColor="accent1" w:sz="8" w:space="0"/>
          <w:right w:val="single" w:color="8E0344" w:themeColor="accent1" w:sz="8" w:space="0"/>
          <w:insideV w:val="single" w:sz="8" w:space="0"/>
        </w:tcBorders>
      </w:tcPr>
    </w:tblStylePr>
  </w:style>
  <w:style w:type="table" w:styleId="149">
    <w:name w:val="Light Grid Accent 2"/>
    <w:basedOn w:val="88"/>
    <w:semiHidden/>
    <w:unhideWhenUsed/>
    <w:uiPriority w:val="0"/>
    <w:pPr>
      <w:spacing w:after="0" w:line="240" w:lineRule="auto"/>
    </w:pPr>
    <w:tblPr>
      <w:tblBorders>
        <w:top w:val="single" w:color="19AED7" w:themeColor="accent2" w:sz="8" w:space="0"/>
        <w:left w:val="single" w:color="19AED7" w:themeColor="accent2" w:sz="8" w:space="0"/>
        <w:bottom w:val="single" w:color="19AED7" w:themeColor="accent2" w:sz="8" w:space="0"/>
        <w:right w:val="single" w:color="19AED7" w:themeColor="accent2" w:sz="8" w:space="0"/>
        <w:insideH w:val="single" w:color="19AED7" w:themeColor="accent2" w:sz="8" w:space="0"/>
        <w:insideV w:val="single" w:color="19AED7"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9AED7" w:themeColor="accent2" w:sz="8" w:space="0"/>
          <w:left w:val="single" w:color="19AED7" w:themeColor="accent2" w:sz="8" w:space="0"/>
          <w:bottom w:val="single" w:color="19AED7" w:themeColor="accent2" w:sz="18" w:space="0"/>
          <w:right w:val="single" w:color="19AED7"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9AED7" w:themeColor="accent2" w:sz="6" w:space="0"/>
          <w:left w:val="single" w:color="19AED7" w:themeColor="accent2" w:sz="8" w:space="0"/>
          <w:bottom w:val="single" w:color="19AED7" w:themeColor="accent2" w:sz="8" w:space="0"/>
          <w:right w:val="single" w:color="19AED7"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tcPr>
    </w:tblStylePr>
    <w:tblStylePr w:type="band1Vert">
      <w:tblPr/>
      <w:tcPr>
        <w:tcBorders>
          <w:top w:val="single" w:color="19AED7" w:themeColor="accent2" w:sz="8" w:space="0"/>
          <w:left w:val="single" w:color="19AED7" w:themeColor="accent2" w:sz="8" w:space="0"/>
          <w:bottom w:val="single" w:color="19AED7" w:themeColor="accent2" w:sz="8" w:space="0"/>
          <w:right w:val="single" w:color="19AED7" w:themeColor="accent2" w:sz="8" w:space="0"/>
        </w:tcBorders>
        <w:shd w:val="clear" w:color="auto" w:fill="C3ECF8" w:themeFill="accent2" w:themeFillTint="3F"/>
      </w:tcPr>
    </w:tblStylePr>
    <w:tblStylePr w:type="band1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insideV w:val="single" w:sz="8" w:space="0"/>
        </w:tcBorders>
        <w:shd w:val="clear" w:color="auto" w:fill="C3ECF8" w:themeFill="accent2" w:themeFillTint="3F"/>
      </w:tcPr>
    </w:tblStylePr>
    <w:tblStylePr w:type="band2Horz">
      <w:tblPr/>
      <w:tcPr>
        <w:tcBorders>
          <w:top w:val="single" w:color="19AED7" w:themeColor="accent2" w:sz="8" w:space="0"/>
          <w:left w:val="single" w:color="19AED7" w:themeColor="accent2" w:sz="8" w:space="0"/>
          <w:bottom w:val="single" w:color="19AED7" w:themeColor="accent2" w:sz="8" w:space="0"/>
          <w:right w:val="single" w:color="19AED7" w:themeColor="accent2" w:sz="8" w:space="0"/>
          <w:insideV w:val="single" w:sz="8" w:space="0"/>
        </w:tcBorders>
      </w:tcPr>
    </w:tblStylePr>
  </w:style>
  <w:style w:type="table" w:styleId="150">
    <w:name w:val="Light Grid Accent 3"/>
    <w:basedOn w:val="88"/>
    <w:semiHidden/>
    <w:unhideWhenUsed/>
    <w:uiPriority w:val="0"/>
    <w:pPr>
      <w:spacing w:after="0" w:line="240" w:lineRule="auto"/>
    </w:pPr>
    <w:tblPr>
      <w:tblBorders>
        <w:top w:val="single" w:color="80B350" w:themeColor="accent3" w:sz="8" w:space="0"/>
        <w:left w:val="single" w:color="80B350" w:themeColor="accent3" w:sz="8" w:space="0"/>
        <w:bottom w:val="single" w:color="80B350" w:themeColor="accent3" w:sz="8" w:space="0"/>
        <w:right w:val="single" w:color="80B350" w:themeColor="accent3" w:sz="8" w:space="0"/>
        <w:insideH w:val="single" w:color="80B350" w:themeColor="accent3" w:sz="8" w:space="0"/>
        <w:insideV w:val="single" w:color="80B35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B350" w:themeColor="accent3" w:sz="8" w:space="0"/>
          <w:left w:val="single" w:color="80B350" w:themeColor="accent3" w:sz="8" w:space="0"/>
          <w:bottom w:val="single" w:color="80B350" w:themeColor="accent3" w:sz="18" w:space="0"/>
          <w:right w:val="single" w:color="80B350"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B350" w:themeColor="accent3" w:sz="6" w:space="0"/>
          <w:left w:val="single" w:color="80B350" w:themeColor="accent3" w:sz="8" w:space="0"/>
          <w:bottom w:val="single" w:color="80B350" w:themeColor="accent3" w:sz="8" w:space="0"/>
          <w:right w:val="single" w:color="80B350"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tcPr>
    </w:tblStylePr>
    <w:tblStylePr w:type="band1Vert">
      <w:tblPr/>
      <w:tcPr>
        <w:tcBorders>
          <w:top w:val="single" w:color="80B350" w:themeColor="accent3" w:sz="8" w:space="0"/>
          <w:left w:val="single" w:color="80B350" w:themeColor="accent3" w:sz="8" w:space="0"/>
          <w:bottom w:val="single" w:color="80B350" w:themeColor="accent3" w:sz="8" w:space="0"/>
          <w:right w:val="single" w:color="80B350" w:themeColor="accent3" w:sz="8" w:space="0"/>
        </w:tcBorders>
        <w:shd w:val="clear" w:color="auto" w:fill="DFECD3" w:themeFill="accent3" w:themeFillTint="3F"/>
      </w:tcPr>
    </w:tblStylePr>
    <w:tblStylePr w:type="band1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insideV w:val="single" w:sz="8" w:space="0"/>
        </w:tcBorders>
        <w:shd w:val="clear" w:color="auto" w:fill="DFECD3" w:themeFill="accent3" w:themeFillTint="3F"/>
      </w:tcPr>
    </w:tblStylePr>
    <w:tblStylePr w:type="band2Horz">
      <w:tblPr/>
      <w:tcPr>
        <w:tcBorders>
          <w:top w:val="single" w:color="80B350" w:themeColor="accent3" w:sz="8" w:space="0"/>
          <w:left w:val="single" w:color="80B350" w:themeColor="accent3" w:sz="8" w:space="0"/>
          <w:bottom w:val="single" w:color="80B350" w:themeColor="accent3" w:sz="8" w:space="0"/>
          <w:right w:val="single" w:color="80B350" w:themeColor="accent3" w:sz="8" w:space="0"/>
          <w:insideV w:val="single" w:sz="8" w:space="0"/>
        </w:tcBorders>
      </w:tcPr>
    </w:tblStylePr>
  </w:style>
  <w:style w:type="table" w:styleId="151">
    <w:name w:val="Light Grid Accent 4"/>
    <w:basedOn w:val="88"/>
    <w:semiHidden/>
    <w:unhideWhenUsed/>
    <w:uiPriority w:val="0"/>
    <w:pPr>
      <w:spacing w:after="0" w:line="240" w:lineRule="auto"/>
    </w:pPr>
    <w:tblPr>
      <w:tblBorders>
        <w:top w:val="single" w:color="713B9E" w:themeColor="accent4" w:sz="8" w:space="0"/>
        <w:left w:val="single" w:color="713B9E" w:themeColor="accent4" w:sz="8" w:space="0"/>
        <w:bottom w:val="single" w:color="713B9E" w:themeColor="accent4" w:sz="8" w:space="0"/>
        <w:right w:val="single" w:color="713B9E" w:themeColor="accent4" w:sz="8" w:space="0"/>
        <w:insideH w:val="single" w:color="713B9E" w:themeColor="accent4" w:sz="8" w:space="0"/>
        <w:insideV w:val="single" w:color="713B9E"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13B9E" w:themeColor="accent4" w:sz="8" w:space="0"/>
          <w:left w:val="single" w:color="713B9E" w:themeColor="accent4" w:sz="8" w:space="0"/>
          <w:bottom w:val="single" w:color="713B9E" w:themeColor="accent4" w:sz="18" w:space="0"/>
          <w:right w:val="single" w:color="713B9E"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13B9E" w:themeColor="accent4" w:sz="6" w:space="0"/>
          <w:left w:val="single" w:color="713B9E" w:themeColor="accent4" w:sz="8" w:space="0"/>
          <w:bottom w:val="single" w:color="713B9E" w:themeColor="accent4" w:sz="8" w:space="0"/>
          <w:right w:val="single" w:color="713B9E"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tcPr>
    </w:tblStylePr>
    <w:tblStylePr w:type="band1Vert">
      <w:tblPr/>
      <w:tcPr>
        <w:tcBorders>
          <w:top w:val="single" w:color="713B9E" w:themeColor="accent4" w:sz="8" w:space="0"/>
          <w:left w:val="single" w:color="713B9E" w:themeColor="accent4" w:sz="8" w:space="0"/>
          <w:bottom w:val="single" w:color="713B9E" w:themeColor="accent4" w:sz="8" w:space="0"/>
          <w:right w:val="single" w:color="713B9E" w:themeColor="accent4" w:sz="8" w:space="0"/>
        </w:tcBorders>
        <w:shd w:val="clear" w:color="auto" w:fill="DCCAEB" w:themeFill="accent4" w:themeFillTint="3F"/>
      </w:tcPr>
    </w:tblStylePr>
    <w:tblStylePr w:type="band1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insideV w:val="single" w:sz="8" w:space="0"/>
        </w:tcBorders>
        <w:shd w:val="clear" w:color="auto" w:fill="DCCAEB" w:themeFill="accent4" w:themeFillTint="3F"/>
      </w:tcPr>
    </w:tblStylePr>
    <w:tblStylePr w:type="band2Horz">
      <w:tblPr/>
      <w:tcPr>
        <w:tcBorders>
          <w:top w:val="single" w:color="713B9E" w:themeColor="accent4" w:sz="8" w:space="0"/>
          <w:left w:val="single" w:color="713B9E" w:themeColor="accent4" w:sz="8" w:space="0"/>
          <w:bottom w:val="single" w:color="713B9E" w:themeColor="accent4" w:sz="8" w:space="0"/>
          <w:right w:val="single" w:color="713B9E" w:themeColor="accent4" w:sz="8" w:space="0"/>
          <w:insideV w:val="single" w:sz="8" w:space="0"/>
        </w:tcBorders>
      </w:tcPr>
    </w:tblStylePr>
  </w:style>
  <w:style w:type="table" w:styleId="152">
    <w:name w:val="Light Grid Accent 5"/>
    <w:basedOn w:val="88"/>
    <w:semiHidden/>
    <w:unhideWhenUsed/>
    <w:qFormat/>
    <w:uiPriority w:val="0"/>
    <w:pPr>
      <w:spacing w:after="0" w:line="240" w:lineRule="auto"/>
    </w:pPr>
    <w:tblPr>
      <w:tblBorders>
        <w:top w:val="single" w:color="000080" w:themeColor="accent5" w:sz="8" w:space="0"/>
        <w:left w:val="single" w:color="000080" w:themeColor="accent5" w:sz="8" w:space="0"/>
        <w:bottom w:val="single" w:color="000080" w:themeColor="accent5" w:sz="8" w:space="0"/>
        <w:right w:val="single" w:color="000080" w:themeColor="accent5" w:sz="8" w:space="0"/>
        <w:insideH w:val="single" w:color="000080" w:themeColor="accent5" w:sz="8" w:space="0"/>
        <w:insideV w:val="single" w:color="00008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80" w:themeColor="accent5" w:sz="8" w:space="0"/>
          <w:left w:val="single" w:color="000080" w:themeColor="accent5" w:sz="8" w:space="0"/>
          <w:bottom w:val="single" w:color="000080" w:themeColor="accent5" w:sz="18" w:space="0"/>
          <w:right w:val="single" w:color="000080"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80" w:themeColor="accent5" w:sz="6" w:space="0"/>
          <w:left w:val="single" w:color="000080" w:themeColor="accent5" w:sz="8" w:space="0"/>
          <w:bottom w:val="single" w:color="000080" w:themeColor="accent5" w:sz="8" w:space="0"/>
          <w:right w:val="single" w:color="000080"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tcPr>
    </w:tblStylePr>
    <w:tblStylePr w:type="band1Vert">
      <w:tblPr/>
      <w:tcPr>
        <w:tcBorders>
          <w:top w:val="single" w:color="000080" w:themeColor="accent5" w:sz="8" w:space="0"/>
          <w:left w:val="single" w:color="000080" w:themeColor="accent5" w:sz="8" w:space="0"/>
          <w:bottom w:val="single" w:color="000080" w:themeColor="accent5" w:sz="8" w:space="0"/>
          <w:right w:val="single" w:color="000080" w:themeColor="accent5" w:sz="8" w:space="0"/>
        </w:tcBorders>
        <w:shd w:val="clear" w:color="auto" w:fill="A0A0FF" w:themeFill="accent5" w:themeFillTint="3F"/>
      </w:tcPr>
    </w:tblStylePr>
    <w:tblStylePr w:type="band1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insideV w:val="single" w:sz="8" w:space="0"/>
        </w:tcBorders>
        <w:shd w:val="clear" w:color="auto" w:fill="A0A0FF" w:themeFill="accent5" w:themeFillTint="3F"/>
      </w:tcPr>
    </w:tblStylePr>
    <w:tblStylePr w:type="band2Horz">
      <w:tblPr/>
      <w:tcPr>
        <w:tcBorders>
          <w:top w:val="single" w:color="000080" w:themeColor="accent5" w:sz="8" w:space="0"/>
          <w:left w:val="single" w:color="000080" w:themeColor="accent5" w:sz="8" w:space="0"/>
          <w:bottom w:val="single" w:color="000080" w:themeColor="accent5" w:sz="8" w:space="0"/>
          <w:right w:val="single" w:color="000080" w:themeColor="accent5" w:sz="8" w:space="0"/>
          <w:insideV w:val="single" w:sz="8" w:space="0"/>
        </w:tcBorders>
      </w:tcPr>
    </w:tblStylePr>
  </w:style>
  <w:style w:type="table" w:styleId="153">
    <w:name w:val="Light Grid Accent 6"/>
    <w:basedOn w:val="88"/>
    <w:semiHidden/>
    <w:unhideWhenUsed/>
    <w:uiPriority w:val="0"/>
    <w:pPr>
      <w:spacing w:after="0" w:line="240" w:lineRule="auto"/>
    </w:pPr>
    <w:tblPr>
      <w:tblBorders>
        <w:top w:val="single" w:color="F76D28" w:themeColor="accent6" w:sz="8" w:space="0"/>
        <w:left w:val="single" w:color="F76D28" w:themeColor="accent6" w:sz="8" w:space="0"/>
        <w:bottom w:val="single" w:color="F76D28" w:themeColor="accent6" w:sz="8" w:space="0"/>
        <w:right w:val="single" w:color="F76D28" w:themeColor="accent6" w:sz="8" w:space="0"/>
        <w:insideH w:val="single" w:color="F76D28" w:themeColor="accent6" w:sz="8" w:space="0"/>
        <w:insideV w:val="single" w:color="F76D28"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6D28" w:themeColor="accent6" w:sz="8" w:space="0"/>
          <w:left w:val="single" w:color="F76D28" w:themeColor="accent6" w:sz="8" w:space="0"/>
          <w:bottom w:val="single" w:color="F76D28" w:themeColor="accent6" w:sz="18" w:space="0"/>
          <w:right w:val="single" w:color="F76D28"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6D28" w:themeColor="accent6" w:sz="6" w:space="0"/>
          <w:left w:val="single" w:color="F76D28" w:themeColor="accent6" w:sz="8" w:space="0"/>
          <w:bottom w:val="single" w:color="F76D28" w:themeColor="accent6" w:sz="8" w:space="0"/>
          <w:right w:val="single" w:color="F76D28"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tcPr>
    </w:tblStylePr>
    <w:tblStylePr w:type="band1Vert">
      <w:tblPr/>
      <w:tcPr>
        <w:tcBorders>
          <w:top w:val="single" w:color="F76D28" w:themeColor="accent6" w:sz="8" w:space="0"/>
          <w:left w:val="single" w:color="F76D28" w:themeColor="accent6" w:sz="8" w:space="0"/>
          <w:bottom w:val="single" w:color="F76D28" w:themeColor="accent6" w:sz="8" w:space="0"/>
          <w:right w:val="single" w:color="F76D28" w:themeColor="accent6" w:sz="8" w:space="0"/>
        </w:tcBorders>
        <w:shd w:val="clear" w:color="auto" w:fill="FDDAC9" w:themeFill="accent6" w:themeFillTint="3F"/>
      </w:tcPr>
    </w:tblStylePr>
    <w:tblStylePr w:type="band1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insideV w:val="single" w:sz="8" w:space="0"/>
        </w:tcBorders>
        <w:shd w:val="clear" w:color="auto" w:fill="FDDAC9" w:themeFill="accent6" w:themeFillTint="3F"/>
      </w:tcPr>
    </w:tblStylePr>
    <w:tblStylePr w:type="band2Horz">
      <w:tblPr/>
      <w:tcPr>
        <w:tcBorders>
          <w:top w:val="single" w:color="F76D28" w:themeColor="accent6" w:sz="8" w:space="0"/>
          <w:left w:val="single" w:color="F76D28" w:themeColor="accent6" w:sz="8" w:space="0"/>
          <w:bottom w:val="single" w:color="F76D28" w:themeColor="accent6" w:sz="8" w:space="0"/>
          <w:right w:val="single" w:color="F76D28" w:themeColor="accent6" w:sz="8" w:space="0"/>
          <w:insideV w:val="single" w:sz="8" w:space="0"/>
        </w:tcBorders>
      </w:tcPr>
    </w:tblStylePr>
  </w:style>
  <w:style w:type="table" w:styleId="154">
    <w:name w:val="Medium Shading 1"/>
    <w:basedOn w:val="88"/>
    <w:semiHidden/>
    <w:unhideWhenUsed/>
    <w:uiPriority w:val="0"/>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55">
    <w:name w:val="Medium Shading 1 Accent 1"/>
    <w:basedOn w:val="88"/>
    <w:semiHidden/>
    <w:unhideWhenUsed/>
    <w:uiPriority w:val="0"/>
    <w:pPr>
      <w:spacing w:after="0" w:line="240" w:lineRule="auto"/>
    </w:pPr>
    <w:tblPr>
      <w:tbl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single" w:color="E7046E"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nil"/>
          <w:insideV w:val="nil"/>
        </w:tcBorders>
        <w:shd w:val="clear" w:color="auto" w:fill="8E0344" w:themeFill="accent1"/>
      </w:tcPr>
    </w:tblStylePr>
    <w:tblStylePr w:type="lastRow">
      <w:pPr>
        <w:spacing w:before="0" w:after="0" w:line="240" w:lineRule="auto"/>
      </w:pPr>
      <w:rPr>
        <w:b/>
        <w:bCs/>
      </w:rPr>
      <w:tblPr/>
      <w:tcPr>
        <w:tcBorders>
          <w:top w:val="double" w:color="E7046E" w:themeColor="accent1" w:themeTint="BF" w:sz="6" w:space="0"/>
          <w:left w:val="single" w:color="E7046E" w:themeColor="accent1" w:themeTint="BF" w:sz="8" w:space="0"/>
          <w:bottom w:val="single" w:color="E7046E" w:themeColor="accent1" w:themeTint="BF" w:sz="8" w:space="0"/>
          <w:right w:val="single" w:color="E7046E"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FDA6CF" w:themeFill="accent1" w:themeFillTint="3F"/>
      </w:tcPr>
    </w:tblStylePr>
    <w:tblStylePr w:type="band1Horz">
      <w:tblPr/>
      <w:tcPr>
        <w:tcBorders>
          <w:insideH w:val="nil"/>
          <w:insideV w:val="nil"/>
        </w:tcBorders>
        <w:shd w:val="clear" w:color="auto" w:fill="FDA6CF" w:themeFill="accent1" w:themeFillTint="3F"/>
      </w:tcPr>
    </w:tblStylePr>
    <w:tblStylePr w:type="band2Horz">
      <w:tblPr/>
      <w:tcPr>
        <w:tcBorders>
          <w:insideH w:val="nil"/>
          <w:insideV w:val="nil"/>
        </w:tcBorders>
      </w:tcPr>
    </w:tblStylePr>
  </w:style>
  <w:style w:type="table" w:styleId="156">
    <w:name w:val="Medium Shading 1 Accent 2"/>
    <w:basedOn w:val="88"/>
    <w:semiHidden/>
    <w:unhideWhenUsed/>
    <w:uiPriority w:val="0"/>
    <w:pPr>
      <w:spacing w:after="0" w:line="240" w:lineRule="auto"/>
    </w:pPr>
    <w:tblPr>
      <w:tbl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single" w:color="49C7E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nil"/>
          <w:insideV w:val="nil"/>
        </w:tcBorders>
        <w:shd w:val="clear" w:color="auto" w:fill="19AED7" w:themeFill="accent2"/>
      </w:tcPr>
    </w:tblStylePr>
    <w:tblStylePr w:type="lastRow">
      <w:pPr>
        <w:spacing w:before="0" w:after="0" w:line="240" w:lineRule="auto"/>
      </w:pPr>
      <w:rPr>
        <w:b/>
        <w:bCs/>
      </w:rPr>
      <w:tblPr/>
      <w:tcPr>
        <w:tcBorders>
          <w:top w:val="double" w:color="49C7E9" w:themeColor="accent2" w:themeTint="BF" w:sz="6" w:space="0"/>
          <w:left w:val="single" w:color="49C7E9" w:themeColor="accent2" w:themeTint="BF" w:sz="8" w:space="0"/>
          <w:bottom w:val="single" w:color="49C7E9" w:themeColor="accent2" w:themeTint="BF" w:sz="8" w:space="0"/>
          <w:right w:val="single" w:color="49C7E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C3ECF8" w:themeFill="accent2" w:themeFillTint="3F"/>
      </w:tcPr>
    </w:tblStylePr>
    <w:tblStylePr w:type="band1Horz">
      <w:tblPr/>
      <w:tcPr>
        <w:tcBorders>
          <w:insideH w:val="nil"/>
          <w:insideV w:val="nil"/>
        </w:tcBorders>
        <w:shd w:val="clear" w:color="auto" w:fill="C3ECF8" w:themeFill="accent2" w:themeFillTint="3F"/>
      </w:tcPr>
    </w:tblStylePr>
    <w:tblStylePr w:type="band2Horz">
      <w:tblPr/>
      <w:tcPr>
        <w:tcBorders>
          <w:insideH w:val="nil"/>
          <w:insideV w:val="nil"/>
        </w:tcBorders>
      </w:tcPr>
    </w:tblStylePr>
  </w:style>
  <w:style w:type="table" w:styleId="157">
    <w:name w:val="Medium Shading 1 Accent 3"/>
    <w:basedOn w:val="88"/>
    <w:semiHidden/>
    <w:unhideWhenUsed/>
    <w:uiPriority w:val="0"/>
    <w:pPr>
      <w:spacing w:after="0" w:line="240" w:lineRule="auto"/>
    </w:pPr>
    <w:tblPr>
      <w:tbl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single" w:color="9FC67B"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nil"/>
          <w:insideV w:val="nil"/>
        </w:tcBorders>
        <w:shd w:val="clear" w:color="auto" w:fill="80B350" w:themeFill="accent3"/>
      </w:tcPr>
    </w:tblStylePr>
    <w:tblStylePr w:type="lastRow">
      <w:pPr>
        <w:spacing w:before="0" w:after="0" w:line="240" w:lineRule="auto"/>
      </w:pPr>
      <w:rPr>
        <w:b/>
        <w:bCs/>
      </w:rPr>
      <w:tblPr/>
      <w:tcPr>
        <w:tcBorders>
          <w:top w:val="double" w:color="9FC67B" w:themeColor="accent3" w:themeTint="BF" w:sz="6" w:space="0"/>
          <w:left w:val="single" w:color="9FC67B" w:themeColor="accent3" w:themeTint="BF" w:sz="8" w:space="0"/>
          <w:bottom w:val="single" w:color="9FC67B" w:themeColor="accent3" w:themeTint="BF" w:sz="8" w:space="0"/>
          <w:right w:val="single" w:color="9FC67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FECD3" w:themeFill="accent3" w:themeFillTint="3F"/>
      </w:tcPr>
    </w:tblStylePr>
    <w:tblStylePr w:type="band1Horz">
      <w:tblPr/>
      <w:tcPr>
        <w:tcBorders>
          <w:insideH w:val="nil"/>
          <w:insideV w:val="nil"/>
        </w:tcBorders>
        <w:shd w:val="clear" w:color="auto" w:fill="DFECD3" w:themeFill="accent3" w:themeFillTint="3F"/>
      </w:tcPr>
    </w:tblStylePr>
    <w:tblStylePr w:type="band2Horz">
      <w:tblPr/>
      <w:tcPr>
        <w:tcBorders>
          <w:insideH w:val="nil"/>
          <w:insideV w:val="nil"/>
        </w:tcBorders>
      </w:tcPr>
    </w:tblStylePr>
  </w:style>
  <w:style w:type="table" w:styleId="158">
    <w:name w:val="Medium Shading 1 Accent 4"/>
    <w:basedOn w:val="88"/>
    <w:semiHidden/>
    <w:unhideWhenUsed/>
    <w:uiPriority w:val="0"/>
    <w:pPr>
      <w:spacing w:after="0" w:line="240" w:lineRule="auto"/>
    </w:pPr>
    <w:tblPr>
      <w:tbl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single" w:color="955FC3"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nil"/>
          <w:insideV w:val="nil"/>
        </w:tcBorders>
        <w:shd w:val="clear" w:color="auto" w:fill="713B9E" w:themeFill="accent4"/>
      </w:tcPr>
    </w:tblStylePr>
    <w:tblStylePr w:type="lastRow">
      <w:pPr>
        <w:spacing w:before="0" w:after="0" w:line="240" w:lineRule="auto"/>
      </w:pPr>
      <w:rPr>
        <w:b/>
        <w:bCs/>
      </w:rPr>
      <w:tblPr/>
      <w:tcPr>
        <w:tcBorders>
          <w:top w:val="double" w:color="955FC3" w:themeColor="accent4" w:themeTint="BF" w:sz="6" w:space="0"/>
          <w:left w:val="single" w:color="955FC3" w:themeColor="accent4" w:themeTint="BF" w:sz="8" w:space="0"/>
          <w:bottom w:val="single" w:color="955FC3" w:themeColor="accent4" w:themeTint="BF" w:sz="8" w:space="0"/>
          <w:right w:val="single" w:color="955FC3"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CCAEB" w:themeFill="accent4" w:themeFillTint="3F"/>
      </w:tcPr>
    </w:tblStylePr>
    <w:tblStylePr w:type="band1Horz">
      <w:tblPr/>
      <w:tcPr>
        <w:tcBorders>
          <w:insideH w:val="nil"/>
          <w:insideV w:val="nil"/>
        </w:tcBorders>
        <w:shd w:val="clear" w:color="auto" w:fill="DCCAEB" w:themeFill="accent4" w:themeFillTint="3F"/>
      </w:tcPr>
    </w:tblStylePr>
    <w:tblStylePr w:type="band2Horz">
      <w:tblPr/>
      <w:tcPr>
        <w:tcBorders>
          <w:insideH w:val="nil"/>
          <w:insideV w:val="nil"/>
        </w:tcBorders>
      </w:tcPr>
    </w:tblStylePr>
  </w:style>
  <w:style w:type="table" w:styleId="159">
    <w:name w:val="Medium Shading 1 Accent 5"/>
    <w:basedOn w:val="88"/>
    <w:semiHidden/>
    <w:unhideWhenUsed/>
    <w:uiPriority w:val="0"/>
    <w:pPr>
      <w:spacing w:after="0" w:line="240" w:lineRule="auto"/>
    </w:pPr>
    <w:tblPr>
      <w:tbl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single" w:color="0000DF"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nil"/>
          <w:insideV w:val="nil"/>
        </w:tcBorders>
        <w:shd w:val="clear" w:color="auto" w:fill="000080" w:themeFill="accent5"/>
      </w:tcPr>
    </w:tblStylePr>
    <w:tblStylePr w:type="lastRow">
      <w:pPr>
        <w:spacing w:before="0" w:after="0" w:line="240" w:lineRule="auto"/>
      </w:pPr>
      <w:rPr>
        <w:b/>
        <w:bCs/>
      </w:rPr>
      <w:tblPr/>
      <w:tcPr>
        <w:tcBorders>
          <w:top w:val="double" w:color="0000DF" w:themeColor="accent5" w:themeTint="BF" w:sz="6" w:space="0"/>
          <w:left w:val="single" w:color="0000DF" w:themeColor="accent5" w:themeTint="BF" w:sz="8" w:space="0"/>
          <w:bottom w:val="single" w:color="0000DF" w:themeColor="accent5" w:themeTint="BF" w:sz="8" w:space="0"/>
          <w:right w:val="single" w:color="0000DF"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A0A0FF" w:themeFill="accent5" w:themeFillTint="3F"/>
      </w:tcPr>
    </w:tblStylePr>
    <w:tblStylePr w:type="band1Horz">
      <w:tblPr/>
      <w:tcPr>
        <w:tcBorders>
          <w:insideH w:val="nil"/>
          <w:insideV w:val="nil"/>
        </w:tcBorders>
        <w:shd w:val="clear" w:color="auto" w:fill="A0A0FF" w:themeFill="accent5" w:themeFillTint="3F"/>
      </w:tcPr>
    </w:tblStylePr>
    <w:tblStylePr w:type="band2Horz">
      <w:tblPr/>
      <w:tcPr>
        <w:tcBorders>
          <w:insideH w:val="nil"/>
          <w:insideV w:val="nil"/>
        </w:tcBorders>
      </w:tcPr>
    </w:tblStylePr>
  </w:style>
  <w:style w:type="table" w:styleId="160">
    <w:name w:val="Medium Shading 1 Accent 6"/>
    <w:basedOn w:val="88"/>
    <w:semiHidden/>
    <w:unhideWhenUsed/>
    <w:uiPriority w:val="0"/>
    <w:pPr>
      <w:spacing w:after="0" w:line="240" w:lineRule="auto"/>
    </w:pPr>
    <w:tblPr>
      <w:tbl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single" w:color="F9915D"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nil"/>
          <w:insideV w:val="nil"/>
        </w:tcBorders>
        <w:shd w:val="clear" w:color="auto" w:fill="F76D28" w:themeFill="accent6"/>
      </w:tcPr>
    </w:tblStylePr>
    <w:tblStylePr w:type="lastRow">
      <w:pPr>
        <w:spacing w:before="0" w:after="0" w:line="240" w:lineRule="auto"/>
      </w:pPr>
      <w:rPr>
        <w:b/>
        <w:bCs/>
      </w:rPr>
      <w:tblPr/>
      <w:tcPr>
        <w:tcBorders>
          <w:top w:val="double" w:color="F9915D" w:themeColor="accent6" w:themeTint="BF" w:sz="6" w:space="0"/>
          <w:left w:val="single" w:color="F9915D" w:themeColor="accent6" w:themeTint="BF" w:sz="8" w:space="0"/>
          <w:bottom w:val="single" w:color="F9915D" w:themeColor="accent6" w:themeTint="BF" w:sz="8" w:space="0"/>
          <w:right w:val="single" w:color="F9915D"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DAC9" w:themeFill="accent6" w:themeFillTint="3F"/>
      </w:tcPr>
    </w:tblStylePr>
    <w:tblStylePr w:type="band1Horz">
      <w:tblPr/>
      <w:tcPr>
        <w:tcBorders>
          <w:insideH w:val="nil"/>
          <w:insideV w:val="nil"/>
        </w:tcBorders>
        <w:shd w:val="clear" w:color="auto" w:fill="FDDAC9" w:themeFill="accent6" w:themeFillTint="3F"/>
      </w:tcPr>
    </w:tblStylePr>
    <w:tblStylePr w:type="band2Horz">
      <w:tblPr/>
      <w:tcPr>
        <w:tcBorders>
          <w:insideH w:val="nil"/>
          <w:insideV w:val="nil"/>
        </w:tcBorders>
      </w:tcPr>
    </w:tblStylePr>
  </w:style>
  <w:style w:type="table" w:styleId="161">
    <w:name w:val="Medium Shading 2"/>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2">
    <w:name w:val="Medium Shading 2 Accent 1"/>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E034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8E0344"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E0344"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3">
    <w:name w:val="Medium Shading 2 Accent 2"/>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19AED7"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19AED7"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19AED7"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4">
    <w:name w:val="Medium Shading 2 Accent 3"/>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B35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80B350"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B350"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5">
    <w:name w:val="Medium Shading 2 Accent 4"/>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13B9E"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713B9E"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13B9E"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6">
    <w:name w:val="Medium Shading 2 Accent 5"/>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8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80"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80"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7">
    <w:name w:val="Medium Shading 2 Accent 6"/>
    <w:basedOn w:val="88"/>
    <w:semiHidden/>
    <w:unhideWhenUsed/>
    <w:uiPriority w:val="0"/>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6D28"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F76D28"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6D28"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8">
    <w:name w:val="Medium List 1"/>
    <w:basedOn w:val="88"/>
    <w:semiHidden/>
    <w:unhideWhenUsed/>
    <w:uiPriority w:val="0"/>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56AA4"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69">
    <w:name w:val="Medium List 1 Accent 1"/>
    <w:basedOn w:val="88"/>
    <w:semiHidden/>
    <w:unhideWhenUsed/>
    <w:uiPriority w:val="0"/>
    <w:pPr>
      <w:spacing w:after="0" w:line="240" w:lineRule="auto"/>
    </w:pPr>
    <w:rPr>
      <w:color w:val="000000" w:themeColor="text1"/>
      <w14:textFill>
        <w14:solidFill>
          <w14:schemeClr w14:val="tx1"/>
        </w14:solidFill>
      </w14:textFill>
    </w:rPr>
    <w:tblPr>
      <w:tblBorders>
        <w:top w:val="single" w:color="8E0344" w:themeColor="accent1" w:sz="8" w:space="0"/>
        <w:bottom w:val="single" w:color="8E0344" w:themeColor="accent1" w:sz="8" w:space="0"/>
      </w:tblBorders>
    </w:tblPr>
    <w:tblStylePr w:type="firstRow">
      <w:rPr>
        <w:rFonts w:asciiTheme="majorHAnsi" w:hAnsiTheme="majorHAnsi" w:eastAsiaTheme="majorEastAsia" w:cstheme="majorBidi"/>
      </w:rPr>
      <w:tblPr/>
      <w:tcPr>
        <w:tcBorders>
          <w:top w:val="nil"/>
          <w:bottom w:val="single" w:color="8E0344" w:themeColor="accent1" w:sz="8" w:space="0"/>
        </w:tcBorders>
      </w:tcPr>
    </w:tblStylePr>
    <w:tblStylePr w:type="lastRow">
      <w:rPr>
        <w:b/>
        <w:bCs/>
        <w:color w:val="256AA4" w:themeColor="text2"/>
        <w14:textFill>
          <w14:solidFill>
            <w14:schemeClr w14:val="tx2"/>
          </w14:solidFill>
        </w14:textFill>
      </w:rPr>
      <w:tblPr/>
      <w:tcPr>
        <w:tcBorders>
          <w:top w:val="single" w:color="8E0344" w:themeColor="accent1" w:sz="8" w:space="0"/>
          <w:bottom w:val="single" w:color="8E0344" w:themeColor="accent1" w:sz="8" w:space="0"/>
        </w:tcBorders>
      </w:tcPr>
    </w:tblStylePr>
    <w:tblStylePr w:type="firstCol">
      <w:rPr>
        <w:b/>
        <w:bCs/>
      </w:rPr>
    </w:tblStylePr>
    <w:tblStylePr w:type="lastCol">
      <w:rPr>
        <w:b/>
        <w:bCs/>
      </w:rPr>
      <w:tblPr/>
      <w:tcPr>
        <w:tcBorders>
          <w:top w:val="single" w:color="8E0344" w:themeColor="accent1" w:sz="8" w:space="0"/>
          <w:bottom w:val="single" w:color="8E0344" w:themeColor="accent1" w:sz="8" w:space="0"/>
        </w:tcBorders>
      </w:tcPr>
    </w:tblStylePr>
    <w:tblStylePr w:type="band1Vert">
      <w:tblPr/>
      <w:tcPr>
        <w:shd w:val="clear" w:color="auto" w:fill="FDA6CF" w:themeFill="accent1" w:themeFillTint="3F"/>
      </w:tcPr>
    </w:tblStylePr>
    <w:tblStylePr w:type="band1Horz">
      <w:tblPr/>
      <w:tcPr>
        <w:shd w:val="clear" w:color="auto" w:fill="FDA6CF" w:themeFill="accent1" w:themeFillTint="3F"/>
      </w:tcPr>
    </w:tblStylePr>
  </w:style>
  <w:style w:type="table" w:styleId="170">
    <w:name w:val="Medium List 1 Accent 2"/>
    <w:basedOn w:val="88"/>
    <w:semiHidden/>
    <w:unhideWhenUsed/>
    <w:uiPriority w:val="0"/>
    <w:pPr>
      <w:spacing w:after="0" w:line="240" w:lineRule="auto"/>
    </w:pPr>
    <w:rPr>
      <w:color w:val="000000" w:themeColor="text1"/>
      <w14:textFill>
        <w14:solidFill>
          <w14:schemeClr w14:val="tx1"/>
        </w14:solidFill>
      </w14:textFill>
    </w:rPr>
    <w:tblPr>
      <w:tblBorders>
        <w:top w:val="single" w:color="19AED7" w:themeColor="accent2" w:sz="8" w:space="0"/>
        <w:bottom w:val="single" w:color="19AED7" w:themeColor="accent2" w:sz="8" w:space="0"/>
      </w:tblBorders>
    </w:tblPr>
    <w:tblStylePr w:type="firstRow">
      <w:rPr>
        <w:rFonts w:asciiTheme="majorHAnsi" w:hAnsiTheme="majorHAnsi" w:eastAsiaTheme="majorEastAsia" w:cstheme="majorBidi"/>
      </w:rPr>
      <w:tblPr/>
      <w:tcPr>
        <w:tcBorders>
          <w:top w:val="nil"/>
          <w:bottom w:val="single" w:color="19AED7" w:themeColor="accent2" w:sz="8" w:space="0"/>
        </w:tcBorders>
      </w:tcPr>
    </w:tblStylePr>
    <w:tblStylePr w:type="lastRow">
      <w:rPr>
        <w:b/>
        <w:bCs/>
        <w:color w:val="256AA4" w:themeColor="text2"/>
        <w14:textFill>
          <w14:solidFill>
            <w14:schemeClr w14:val="tx2"/>
          </w14:solidFill>
        </w14:textFill>
      </w:rPr>
      <w:tblPr/>
      <w:tcPr>
        <w:tcBorders>
          <w:top w:val="single" w:color="19AED7" w:themeColor="accent2" w:sz="8" w:space="0"/>
          <w:bottom w:val="single" w:color="19AED7" w:themeColor="accent2" w:sz="8" w:space="0"/>
        </w:tcBorders>
      </w:tcPr>
    </w:tblStylePr>
    <w:tblStylePr w:type="firstCol">
      <w:rPr>
        <w:b/>
        <w:bCs/>
      </w:rPr>
    </w:tblStylePr>
    <w:tblStylePr w:type="lastCol">
      <w:rPr>
        <w:b/>
        <w:bCs/>
      </w:rPr>
      <w:tblPr/>
      <w:tcPr>
        <w:tcBorders>
          <w:top w:val="single" w:color="19AED7" w:themeColor="accent2" w:sz="8" w:space="0"/>
          <w:bottom w:val="single" w:color="19AED7" w:themeColor="accent2" w:sz="8" w:space="0"/>
        </w:tcBorders>
      </w:tcPr>
    </w:tblStylePr>
    <w:tblStylePr w:type="band1Vert">
      <w:tblPr/>
      <w:tcPr>
        <w:shd w:val="clear" w:color="auto" w:fill="C3ECF8" w:themeFill="accent2" w:themeFillTint="3F"/>
      </w:tcPr>
    </w:tblStylePr>
    <w:tblStylePr w:type="band1Horz">
      <w:tblPr/>
      <w:tcPr>
        <w:shd w:val="clear" w:color="auto" w:fill="C3ECF8" w:themeFill="accent2" w:themeFillTint="3F"/>
      </w:tcPr>
    </w:tblStylePr>
  </w:style>
  <w:style w:type="table" w:styleId="171">
    <w:name w:val="Medium List 1 Accent 3"/>
    <w:basedOn w:val="88"/>
    <w:semiHidden/>
    <w:unhideWhenUsed/>
    <w:uiPriority w:val="0"/>
    <w:pPr>
      <w:spacing w:after="0" w:line="240" w:lineRule="auto"/>
    </w:pPr>
    <w:rPr>
      <w:color w:val="000000" w:themeColor="text1"/>
      <w14:textFill>
        <w14:solidFill>
          <w14:schemeClr w14:val="tx1"/>
        </w14:solidFill>
      </w14:textFill>
    </w:rPr>
    <w:tblPr>
      <w:tblBorders>
        <w:top w:val="single" w:color="80B350" w:themeColor="accent3" w:sz="8" w:space="0"/>
        <w:bottom w:val="single" w:color="80B350" w:themeColor="accent3" w:sz="8" w:space="0"/>
      </w:tblBorders>
    </w:tblPr>
    <w:tblStylePr w:type="firstRow">
      <w:rPr>
        <w:rFonts w:asciiTheme="majorHAnsi" w:hAnsiTheme="majorHAnsi" w:eastAsiaTheme="majorEastAsia" w:cstheme="majorBidi"/>
      </w:rPr>
      <w:tblPr/>
      <w:tcPr>
        <w:tcBorders>
          <w:top w:val="nil"/>
          <w:bottom w:val="single" w:color="80B350" w:themeColor="accent3" w:sz="8" w:space="0"/>
        </w:tcBorders>
      </w:tcPr>
    </w:tblStylePr>
    <w:tblStylePr w:type="lastRow">
      <w:rPr>
        <w:b/>
        <w:bCs/>
        <w:color w:val="256AA4" w:themeColor="text2"/>
        <w14:textFill>
          <w14:solidFill>
            <w14:schemeClr w14:val="tx2"/>
          </w14:solidFill>
        </w14:textFill>
      </w:rPr>
      <w:tblPr/>
      <w:tcPr>
        <w:tcBorders>
          <w:top w:val="single" w:color="80B350" w:themeColor="accent3" w:sz="8" w:space="0"/>
          <w:bottom w:val="single" w:color="80B350" w:themeColor="accent3" w:sz="8" w:space="0"/>
        </w:tcBorders>
      </w:tcPr>
    </w:tblStylePr>
    <w:tblStylePr w:type="firstCol">
      <w:rPr>
        <w:b/>
        <w:bCs/>
      </w:rPr>
    </w:tblStylePr>
    <w:tblStylePr w:type="lastCol">
      <w:rPr>
        <w:b/>
        <w:bCs/>
      </w:rPr>
      <w:tblPr/>
      <w:tcPr>
        <w:tcBorders>
          <w:top w:val="single" w:color="80B350" w:themeColor="accent3" w:sz="8" w:space="0"/>
          <w:bottom w:val="single" w:color="80B350" w:themeColor="accent3" w:sz="8" w:space="0"/>
        </w:tcBorders>
      </w:tcPr>
    </w:tblStylePr>
    <w:tblStylePr w:type="band1Vert">
      <w:tblPr/>
      <w:tcPr>
        <w:shd w:val="clear" w:color="auto" w:fill="DFECD3" w:themeFill="accent3" w:themeFillTint="3F"/>
      </w:tcPr>
    </w:tblStylePr>
    <w:tblStylePr w:type="band1Horz">
      <w:tblPr/>
      <w:tcPr>
        <w:shd w:val="clear" w:color="auto" w:fill="DFECD3" w:themeFill="accent3" w:themeFillTint="3F"/>
      </w:tcPr>
    </w:tblStylePr>
  </w:style>
  <w:style w:type="table" w:styleId="172">
    <w:name w:val="Medium List 1 Accent 4"/>
    <w:basedOn w:val="88"/>
    <w:semiHidden/>
    <w:unhideWhenUsed/>
    <w:uiPriority w:val="0"/>
    <w:pPr>
      <w:spacing w:after="0" w:line="240" w:lineRule="auto"/>
    </w:pPr>
    <w:rPr>
      <w:color w:val="000000" w:themeColor="text1"/>
      <w14:textFill>
        <w14:solidFill>
          <w14:schemeClr w14:val="tx1"/>
        </w14:solidFill>
      </w14:textFill>
    </w:rPr>
    <w:tblPr>
      <w:tblBorders>
        <w:top w:val="single" w:color="713B9E" w:themeColor="accent4" w:sz="8" w:space="0"/>
        <w:bottom w:val="single" w:color="713B9E" w:themeColor="accent4" w:sz="8" w:space="0"/>
      </w:tblBorders>
    </w:tblPr>
    <w:tblStylePr w:type="firstRow">
      <w:rPr>
        <w:rFonts w:asciiTheme="majorHAnsi" w:hAnsiTheme="majorHAnsi" w:eastAsiaTheme="majorEastAsia" w:cstheme="majorBidi"/>
      </w:rPr>
      <w:tblPr/>
      <w:tcPr>
        <w:tcBorders>
          <w:top w:val="nil"/>
          <w:bottom w:val="single" w:color="713B9E" w:themeColor="accent4" w:sz="8" w:space="0"/>
        </w:tcBorders>
      </w:tcPr>
    </w:tblStylePr>
    <w:tblStylePr w:type="lastRow">
      <w:rPr>
        <w:b/>
        <w:bCs/>
        <w:color w:val="256AA4" w:themeColor="text2"/>
        <w14:textFill>
          <w14:solidFill>
            <w14:schemeClr w14:val="tx2"/>
          </w14:solidFill>
        </w14:textFill>
      </w:rPr>
      <w:tblPr/>
      <w:tcPr>
        <w:tcBorders>
          <w:top w:val="single" w:color="713B9E" w:themeColor="accent4" w:sz="8" w:space="0"/>
          <w:bottom w:val="single" w:color="713B9E" w:themeColor="accent4" w:sz="8" w:space="0"/>
        </w:tcBorders>
      </w:tcPr>
    </w:tblStylePr>
    <w:tblStylePr w:type="firstCol">
      <w:rPr>
        <w:b/>
        <w:bCs/>
      </w:rPr>
    </w:tblStylePr>
    <w:tblStylePr w:type="lastCol">
      <w:rPr>
        <w:b/>
        <w:bCs/>
      </w:rPr>
      <w:tblPr/>
      <w:tcPr>
        <w:tcBorders>
          <w:top w:val="single" w:color="713B9E" w:themeColor="accent4" w:sz="8" w:space="0"/>
          <w:bottom w:val="single" w:color="713B9E" w:themeColor="accent4" w:sz="8" w:space="0"/>
        </w:tcBorders>
      </w:tcPr>
    </w:tblStylePr>
    <w:tblStylePr w:type="band1Vert">
      <w:tblPr/>
      <w:tcPr>
        <w:shd w:val="clear" w:color="auto" w:fill="DCCAEB" w:themeFill="accent4" w:themeFillTint="3F"/>
      </w:tcPr>
    </w:tblStylePr>
    <w:tblStylePr w:type="band1Horz">
      <w:tblPr/>
      <w:tcPr>
        <w:shd w:val="clear" w:color="auto" w:fill="DCCAEB" w:themeFill="accent4" w:themeFillTint="3F"/>
      </w:tcPr>
    </w:tblStylePr>
  </w:style>
  <w:style w:type="table" w:styleId="173">
    <w:name w:val="Medium List 1 Accent 5"/>
    <w:basedOn w:val="88"/>
    <w:semiHidden/>
    <w:unhideWhenUsed/>
    <w:uiPriority w:val="0"/>
    <w:pPr>
      <w:spacing w:after="0" w:line="240" w:lineRule="auto"/>
    </w:pPr>
    <w:rPr>
      <w:color w:val="000000" w:themeColor="text1"/>
      <w14:textFill>
        <w14:solidFill>
          <w14:schemeClr w14:val="tx1"/>
        </w14:solidFill>
      </w14:textFill>
    </w:rPr>
    <w:tblPr>
      <w:tblBorders>
        <w:top w:val="single" w:color="000080" w:themeColor="accent5" w:sz="8" w:space="0"/>
        <w:bottom w:val="single" w:color="000080" w:themeColor="accent5" w:sz="8" w:space="0"/>
      </w:tblBorders>
    </w:tblPr>
    <w:tblStylePr w:type="firstRow">
      <w:rPr>
        <w:rFonts w:asciiTheme="majorHAnsi" w:hAnsiTheme="majorHAnsi" w:eastAsiaTheme="majorEastAsia" w:cstheme="majorBidi"/>
      </w:rPr>
      <w:tblPr/>
      <w:tcPr>
        <w:tcBorders>
          <w:top w:val="nil"/>
          <w:bottom w:val="single" w:color="000080" w:themeColor="accent5" w:sz="8" w:space="0"/>
        </w:tcBorders>
      </w:tcPr>
    </w:tblStylePr>
    <w:tblStylePr w:type="lastRow">
      <w:rPr>
        <w:b/>
        <w:bCs/>
        <w:color w:val="256AA4" w:themeColor="text2"/>
        <w14:textFill>
          <w14:solidFill>
            <w14:schemeClr w14:val="tx2"/>
          </w14:solidFill>
        </w14:textFill>
      </w:rPr>
      <w:tblPr/>
      <w:tcPr>
        <w:tcBorders>
          <w:top w:val="single" w:color="000080" w:themeColor="accent5" w:sz="8" w:space="0"/>
          <w:bottom w:val="single" w:color="000080" w:themeColor="accent5" w:sz="8" w:space="0"/>
        </w:tcBorders>
      </w:tcPr>
    </w:tblStylePr>
    <w:tblStylePr w:type="firstCol">
      <w:rPr>
        <w:b/>
        <w:bCs/>
      </w:rPr>
    </w:tblStylePr>
    <w:tblStylePr w:type="lastCol">
      <w:rPr>
        <w:b/>
        <w:bCs/>
      </w:rPr>
      <w:tblPr/>
      <w:tcPr>
        <w:tcBorders>
          <w:top w:val="single" w:color="000080" w:themeColor="accent5" w:sz="8" w:space="0"/>
          <w:bottom w:val="single" w:color="000080" w:themeColor="accent5" w:sz="8" w:space="0"/>
        </w:tcBorders>
      </w:tcPr>
    </w:tblStylePr>
    <w:tblStylePr w:type="band1Vert">
      <w:tblPr/>
      <w:tcPr>
        <w:shd w:val="clear" w:color="auto" w:fill="A0A0FF" w:themeFill="accent5" w:themeFillTint="3F"/>
      </w:tcPr>
    </w:tblStylePr>
    <w:tblStylePr w:type="band1Horz">
      <w:tblPr/>
      <w:tcPr>
        <w:shd w:val="clear" w:color="auto" w:fill="A0A0FF" w:themeFill="accent5" w:themeFillTint="3F"/>
      </w:tcPr>
    </w:tblStylePr>
  </w:style>
  <w:style w:type="table" w:styleId="174">
    <w:name w:val="Medium List 1 Accent 6"/>
    <w:basedOn w:val="88"/>
    <w:semiHidden/>
    <w:unhideWhenUsed/>
    <w:uiPriority w:val="0"/>
    <w:pPr>
      <w:spacing w:after="0" w:line="240" w:lineRule="auto"/>
    </w:pPr>
    <w:rPr>
      <w:color w:val="000000" w:themeColor="text1"/>
      <w14:textFill>
        <w14:solidFill>
          <w14:schemeClr w14:val="tx1"/>
        </w14:solidFill>
      </w14:textFill>
    </w:rPr>
    <w:tblPr>
      <w:tblBorders>
        <w:top w:val="single" w:color="F76D28" w:themeColor="accent6" w:sz="8" w:space="0"/>
        <w:bottom w:val="single" w:color="F76D28" w:themeColor="accent6" w:sz="8" w:space="0"/>
      </w:tblBorders>
    </w:tblPr>
    <w:tblStylePr w:type="firstRow">
      <w:rPr>
        <w:rFonts w:asciiTheme="majorHAnsi" w:hAnsiTheme="majorHAnsi" w:eastAsiaTheme="majorEastAsia" w:cstheme="majorBidi"/>
      </w:rPr>
      <w:tblPr/>
      <w:tcPr>
        <w:tcBorders>
          <w:top w:val="nil"/>
          <w:bottom w:val="single" w:color="F76D28" w:themeColor="accent6" w:sz="8" w:space="0"/>
        </w:tcBorders>
      </w:tcPr>
    </w:tblStylePr>
    <w:tblStylePr w:type="lastRow">
      <w:rPr>
        <w:b/>
        <w:bCs/>
        <w:color w:val="256AA4" w:themeColor="text2"/>
        <w14:textFill>
          <w14:solidFill>
            <w14:schemeClr w14:val="tx2"/>
          </w14:solidFill>
        </w14:textFill>
      </w:rPr>
      <w:tblPr/>
      <w:tcPr>
        <w:tcBorders>
          <w:top w:val="single" w:color="F76D28" w:themeColor="accent6" w:sz="8" w:space="0"/>
          <w:bottom w:val="single" w:color="F76D28" w:themeColor="accent6" w:sz="8" w:space="0"/>
        </w:tcBorders>
      </w:tcPr>
    </w:tblStylePr>
    <w:tblStylePr w:type="firstCol">
      <w:rPr>
        <w:b/>
        <w:bCs/>
      </w:rPr>
    </w:tblStylePr>
    <w:tblStylePr w:type="lastCol">
      <w:rPr>
        <w:b/>
        <w:bCs/>
      </w:rPr>
      <w:tblPr/>
      <w:tcPr>
        <w:tcBorders>
          <w:top w:val="single" w:color="F76D28" w:themeColor="accent6" w:sz="8" w:space="0"/>
          <w:bottom w:val="single" w:color="F76D28" w:themeColor="accent6" w:sz="8" w:space="0"/>
        </w:tcBorders>
      </w:tcPr>
    </w:tblStylePr>
    <w:tblStylePr w:type="band1Vert">
      <w:tblPr/>
      <w:tcPr>
        <w:shd w:val="clear" w:color="auto" w:fill="FDDAC9" w:themeFill="accent6" w:themeFillTint="3F"/>
      </w:tcPr>
    </w:tblStylePr>
    <w:tblStylePr w:type="band1Horz">
      <w:tblPr/>
      <w:tcPr>
        <w:shd w:val="clear" w:color="auto" w:fill="FDDAC9" w:themeFill="accent6" w:themeFillTint="3F"/>
      </w:tcPr>
    </w:tblStylePr>
  </w:style>
  <w:style w:type="table" w:styleId="175">
    <w:name w:val="Medium Lis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6">
    <w:name w:val="Medium List 2 Accent 1"/>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E0344" w:themeColor="accent1" w:sz="8" w:space="0"/>
        <w:left w:val="single" w:color="8E0344" w:themeColor="accent1" w:sz="8" w:space="0"/>
        <w:bottom w:val="single" w:color="8E0344" w:themeColor="accent1" w:sz="8" w:space="0"/>
        <w:right w:val="single" w:color="8E0344" w:themeColor="accent1" w:sz="8" w:space="0"/>
      </w:tblBorders>
    </w:tblPr>
    <w:tblStylePr w:type="firstRow">
      <w:rPr>
        <w:sz w:val="24"/>
        <w:szCs w:val="24"/>
      </w:rPr>
      <w:tblPr/>
      <w:tcPr>
        <w:tcBorders>
          <w:top w:val="nil"/>
          <w:left w:val="nil"/>
          <w:bottom w:val="single" w:color="8E0344"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E0344" w:themeColor="accent1" w:sz="8" w:space="0"/>
          <w:insideH w:val="nil"/>
          <w:insideV w:val="nil"/>
        </w:tcBorders>
        <w:shd w:val="clear" w:color="auto" w:fill="FFFFFF" w:themeFill="background1"/>
      </w:tcPr>
    </w:tblStylePr>
    <w:tblStylePr w:type="lastCol">
      <w:tblPr/>
      <w:tcPr>
        <w:tcBorders>
          <w:top w:val="nil"/>
          <w:left w:val="single" w:color="8E034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A6CF" w:themeFill="accent1" w:themeFillTint="3F"/>
      </w:tcPr>
    </w:tblStylePr>
    <w:tblStylePr w:type="band1Horz">
      <w:tblPr/>
      <w:tcPr>
        <w:tcBorders>
          <w:top w:val="nil"/>
          <w:bottom w:val="nil"/>
          <w:insideH w:val="nil"/>
          <w:insideV w:val="nil"/>
        </w:tcBorders>
        <w:shd w:val="clear" w:color="auto" w:fill="FDA6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77">
    <w:name w:val="Medium List 2 Accen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19AED7" w:themeColor="accent2" w:sz="8" w:space="0"/>
        <w:left w:val="single" w:color="19AED7" w:themeColor="accent2" w:sz="8" w:space="0"/>
        <w:bottom w:val="single" w:color="19AED7" w:themeColor="accent2" w:sz="8" w:space="0"/>
        <w:right w:val="single" w:color="19AED7" w:themeColor="accent2" w:sz="8" w:space="0"/>
      </w:tblBorders>
    </w:tblPr>
    <w:tblStylePr w:type="firstRow">
      <w:rPr>
        <w:sz w:val="24"/>
        <w:szCs w:val="24"/>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19AED7" w:themeColor="accent2" w:sz="8" w:space="0"/>
          <w:insideH w:val="nil"/>
          <w:insideV w:val="nil"/>
        </w:tcBorders>
        <w:shd w:val="clear" w:color="auto" w:fill="FFFFFF" w:themeFill="background1"/>
      </w:tcPr>
    </w:tblStylePr>
    <w:tblStylePr w:type="lastCol">
      <w:tblPr/>
      <w:tcPr>
        <w:tcBorders>
          <w:top w:val="nil"/>
          <w:left w:val="single" w:color="19AED7"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3ECF8" w:themeFill="accent2" w:themeFillTint="3F"/>
      </w:tcPr>
    </w:tblStylePr>
    <w:tblStylePr w:type="band1Horz">
      <w:tblPr/>
      <w:tcPr>
        <w:tcBorders>
          <w:top w:val="nil"/>
          <w:bottom w:val="nil"/>
          <w:insideH w:val="nil"/>
          <w:insideV w:val="nil"/>
        </w:tcBorders>
        <w:shd w:val="clear" w:color="auto" w:fill="C3ECF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78">
    <w:name w:val="Medium List 2 Accent 3"/>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0B350" w:themeColor="accent3" w:sz="8" w:space="0"/>
        <w:left w:val="single" w:color="80B350" w:themeColor="accent3" w:sz="8" w:space="0"/>
        <w:bottom w:val="single" w:color="80B350" w:themeColor="accent3" w:sz="8" w:space="0"/>
        <w:right w:val="single" w:color="80B350" w:themeColor="accent3" w:sz="8" w:space="0"/>
      </w:tblBorders>
    </w:tblPr>
    <w:tblStylePr w:type="firstRow">
      <w:rPr>
        <w:sz w:val="24"/>
        <w:szCs w:val="24"/>
      </w:rPr>
      <w:tblPr/>
      <w:tcPr>
        <w:tcBorders>
          <w:top w:val="nil"/>
          <w:left w:val="nil"/>
          <w:bottom w:val="single" w:color="80B35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B350" w:themeColor="accent3" w:sz="8" w:space="0"/>
          <w:insideH w:val="nil"/>
          <w:insideV w:val="nil"/>
        </w:tcBorders>
        <w:shd w:val="clear" w:color="auto" w:fill="FFFFFF" w:themeFill="background1"/>
      </w:tcPr>
    </w:tblStylePr>
    <w:tblStylePr w:type="lastCol">
      <w:tblPr/>
      <w:tcPr>
        <w:tcBorders>
          <w:top w:val="nil"/>
          <w:left w:val="single" w:color="80B35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CD3" w:themeFill="accent3" w:themeFillTint="3F"/>
      </w:tcPr>
    </w:tblStylePr>
    <w:tblStylePr w:type="band1Horz">
      <w:tblPr/>
      <w:tcPr>
        <w:tcBorders>
          <w:top w:val="nil"/>
          <w:bottom w:val="nil"/>
          <w:insideH w:val="nil"/>
          <w:insideV w:val="nil"/>
        </w:tcBorders>
        <w:shd w:val="clear" w:color="auto" w:fill="DFEC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79">
    <w:name w:val="Medium List 2 Accent 4"/>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713B9E" w:themeColor="accent4" w:sz="8" w:space="0"/>
        <w:left w:val="single" w:color="713B9E" w:themeColor="accent4" w:sz="8" w:space="0"/>
        <w:bottom w:val="single" w:color="713B9E" w:themeColor="accent4" w:sz="8" w:space="0"/>
        <w:right w:val="single" w:color="713B9E" w:themeColor="accent4" w:sz="8" w:space="0"/>
      </w:tblBorders>
    </w:tblPr>
    <w:tblStylePr w:type="firstRow">
      <w:rPr>
        <w:sz w:val="24"/>
        <w:szCs w:val="24"/>
      </w:rPr>
      <w:tblPr/>
      <w:tcPr>
        <w:tcBorders>
          <w:top w:val="nil"/>
          <w:left w:val="nil"/>
          <w:bottom w:val="single" w:color="713B9E"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13B9E" w:themeColor="accent4" w:sz="8" w:space="0"/>
          <w:insideH w:val="nil"/>
          <w:insideV w:val="nil"/>
        </w:tcBorders>
        <w:shd w:val="clear" w:color="auto" w:fill="FFFFFF" w:themeFill="background1"/>
      </w:tcPr>
    </w:tblStylePr>
    <w:tblStylePr w:type="lastCol">
      <w:tblPr/>
      <w:tcPr>
        <w:tcBorders>
          <w:top w:val="nil"/>
          <w:left w:val="single" w:color="713B9E"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CAEB" w:themeFill="accent4" w:themeFillTint="3F"/>
      </w:tcPr>
    </w:tblStylePr>
    <w:tblStylePr w:type="band1Horz">
      <w:tblPr/>
      <w:tcPr>
        <w:tcBorders>
          <w:top w:val="nil"/>
          <w:bottom w:val="nil"/>
          <w:insideH w:val="nil"/>
          <w:insideV w:val="nil"/>
        </w:tcBorders>
        <w:shd w:val="clear" w:color="auto" w:fill="DCCAE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80">
    <w:name w:val="Medium List 2 Accent 5"/>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80" w:themeColor="accent5" w:sz="8" w:space="0"/>
        <w:left w:val="single" w:color="000080" w:themeColor="accent5" w:sz="8" w:space="0"/>
        <w:bottom w:val="single" w:color="000080" w:themeColor="accent5" w:sz="8" w:space="0"/>
        <w:right w:val="single" w:color="000080" w:themeColor="accent5" w:sz="8" w:space="0"/>
      </w:tblBorders>
    </w:tblPr>
    <w:tblStylePr w:type="firstRow">
      <w:rPr>
        <w:sz w:val="24"/>
        <w:szCs w:val="24"/>
      </w:rPr>
      <w:tblPr/>
      <w:tcPr>
        <w:tcBorders>
          <w:top w:val="nil"/>
          <w:left w:val="nil"/>
          <w:bottom w:val="single" w:color="00008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80" w:themeColor="accent5" w:sz="8" w:space="0"/>
          <w:insideH w:val="nil"/>
          <w:insideV w:val="nil"/>
        </w:tcBorders>
        <w:shd w:val="clear" w:color="auto" w:fill="FFFFFF" w:themeFill="background1"/>
      </w:tcPr>
    </w:tblStylePr>
    <w:tblStylePr w:type="lastCol">
      <w:tblPr/>
      <w:tcPr>
        <w:tcBorders>
          <w:top w:val="nil"/>
          <w:left w:val="single" w:color="00008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0A0FF" w:themeFill="accent5" w:themeFillTint="3F"/>
      </w:tcPr>
    </w:tblStylePr>
    <w:tblStylePr w:type="band1Horz">
      <w:tblPr/>
      <w:tcPr>
        <w:tcBorders>
          <w:top w:val="nil"/>
          <w:bottom w:val="nil"/>
          <w:insideH w:val="nil"/>
          <w:insideV w:val="nil"/>
        </w:tcBorders>
        <w:shd w:val="clear" w:color="auto" w:fill="A0A0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81">
    <w:name w:val="Medium List 2 Accent 6"/>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F76D28" w:themeColor="accent6" w:sz="8" w:space="0"/>
        <w:left w:val="single" w:color="F76D28" w:themeColor="accent6" w:sz="8" w:space="0"/>
        <w:bottom w:val="single" w:color="F76D28" w:themeColor="accent6" w:sz="8" w:space="0"/>
        <w:right w:val="single" w:color="F76D28" w:themeColor="accent6" w:sz="8" w:space="0"/>
      </w:tblBorders>
    </w:tblPr>
    <w:tblStylePr w:type="firstRow">
      <w:rPr>
        <w:sz w:val="24"/>
        <w:szCs w:val="24"/>
      </w:rPr>
      <w:tblPr/>
      <w:tcPr>
        <w:tcBorders>
          <w:top w:val="nil"/>
          <w:left w:val="nil"/>
          <w:bottom w:val="single" w:color="F76D28"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6D28" w:themeColor="accent6" w:sz="8" w:space="0"/>
          <w:insideH w:val="nil"/>
          <w:insideV w:val="nil"/>
        </w:tcBorders>
        <w:shd w:val="clear" w:color="auto" w:fill="FFFFFF" w:themeFill="background1"/>
      </w:tcPr>
    </w:tblStylePr>
    <w:tblStylePr w:type="lastCol">
      <w:tblPr/>
      <w:tcPr>
        <w:tcBorders>
          <w:top w:val="nil"/>
          <w:left w:val="single" w:color="F76D28"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DAC9" w:themeFill="accent6" w:themeFillTint="3F"/>
      </w:tcPr>
    </w:tblStylePr>
    <w:tblStylePr w:type="band1Horz">
      <w:tblPr/>
      <w:tcPr>
        <w:tcBorders>
          <w:top w:val="nil"/>
          <w:bottom w:val="nil"/>
          <w:insideH w:val="nil"/>
          <w:insideV w:val="nil"/>
        </w:tcBorders>
        <w:shd w:val="clear" w:color="auto" w:fill="FDDAC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2">
    <w:name w:val="Medium Grid 1"/>
    <w:basedOn w:val="88"/>
    <w:semiHidden/>
    <w:unhideWhenUsed/>
    <w:uiPriority w:val="0"/>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83">
    <w:name w:val="Medium Grid 1 Accent 1"/>
    <w:basedOn w:val="88"/>
    <w:semiHidden/>
    <w:unhideWhenUsed/>
    <w:uiPriority w:val="0"/>
    <w:pPr>
      <w:spacing w:after="0" w:line="240" w:lineRule="auto"/>
    </w:pPr>
    <w:tblPr>
      <w:tblBorders>
        <w:top w:val="single" w:color="E7046E" w:themeColor="accent1" w:themeTint="BF" w:sz="8" w:space="0"/>
        <w:left w:val="single" w:color="E7046E" w:themeColor="accent1" w:themeTint="BF" w:sz="8" w:space="0"/>
        <w:bottom w:val="single" w:color="E7046E" w:themeColor="accent1" w:themeTint="BF" w:sz="8" w:space="0"/>
        <w:right w:val="single" w:color="E7046E" w:themeColor="accent1" w:themeTint="BF" w:sz="8" w:space="0"/>
        <w:insideH w:val="single" w:color="E7046E" w:themeColor="accent1" w:themeTint="BF" w:sz="8" w:space="0"/>
        <w:insideV w:val="single" w:color="E7046E" w:themeColor="accent1" w:themeTint="BF" w:sz="8" w:space="0"/>
      </w:tblBorders>
    </w:tblPr>
    <w:tcPr>
      <w:shd w:val="clear" w:color="auto" w:fill="FDA6CF" w:themeFill="accent1" w:themeFillTint="3F"/>
    </w:tcPr>
    <w:tblStylePr w:type="firstRow">
      <w:rPr>
        <w:b/>
        <w:bCs/>
      </w:rPr>
    </w:tblStylePr>
    <w:tblStylePr w:type="lastRow">
      <w:rPr>
        <w:b/>
        <w:bCs/>
      </w:rPr>
      <w:tblPr/>
      <w:tcPr>
        <w:tcBorders>
          <w:top w:val="single" w:color="E7046E" w:themeColor="accent1" w:themeTint="BF" w:sz="18" w:space="0"/>
        </w:tcBorders>
      </w:tcPr>
    </w:tblStylePr>
    <w:tblStylePr w:type="firstCol">
      <w:rPr>
        <w:b/>
        <w:bCs/>
      </w:rPr>
    </w:tblStylePr>
    <w:tblStylePr w:type="lastCol">
      <w:rPr>
        <w:b/>
        <w:bCs/>
      </w:rPr>
    </w:tblStylePr>
    <w:tblStylePr w:type="band1Vert">
      <w:tblPr/>
      <w:tcPr>
        <w:shd w:val="clear" w:color="auto" w:fill="FB4C9E" w:themeFill="accent1" w:themeFillTint="7F"/>
      </w:tcPr>
    </w:tblStylePr>
    <w:tblStylePr w:type="band1Horz">
      <w:tblPr/>
      <w:tcPr>
        <w:shd w:val="clear" w:color="auto" w:fill="FB4C9E" w:themeFill="accent1" w:themeFillTint="7F"/>
      </w:tcPr>
    </w:tblStylePr>
  </w:style>
  <w:style w:type="table" w:styleId="184">
    <w:name w:val="Medium Grid 1 Accent 2"/>
    <w:basedOn w:val="88"/>
    <w:semiHidden/>
    <w:unhideWhenUsed/>
    <w:uiPriority w:val="0"/>
    <w:pPr>
      <w:spacing w:after="0" w:line="240" w:lineRule="auto"/>
    </w:pPr>
    <w:tblPr>
      <w:tblBorders>
        <w:top w:val="single" w:color="49C7E9" w:themeColor="accent2" w:themeTint="BF" w:sz="8" w:space="0"/>
        <w:left w:val="single" w:color="49C7E9" w:themeColor="accent2" w:themeTint="BF" w:sz="8" w:space="0"/>
        <w:bottom w:val="single" w:color="49C7E9" w:themeColor="accent2" w:themeTint="BF" w:sz="8" w:space="0"/>
        <w:right w:val="single" w:color="49C7E9" w:themeColor="accent2" w:themeTint="BF" w:sz="8" w:space="0"/>
        <w:insideH w:val="single" w:color="49C7E9" w:themeColor="accent2" w:themeTint="BF" w:sz="8" w:space="0"/>
        <w:insideV w:val="single" w:color="49C7E9" w:themeColor="accent2" w:themeTint="BF" w:sz="8" w:space="0"/>
      </w:tblBorders>
    </w:tblPr>
    <w:tcPr>
      <w:shd w:val="clear" w:color="auto" w:fill="C3ECF8" w:themeFill="accent2" w:themeFillTint="3F"/>
    </w:tcPr>
    <w:tblStylePr w:type="firstRow">
      <w:rPr>
        <w:b/>
        <w:bCs/>
      </w:rPr>
    </w:tblStylePr>
    <w:tblStylePr w:type="lastRow">
      <w:rPr>
        <w:b/>
        <w:bCs/>
      </w:rPr>
      <w:tblPr/>
      <w:tcPr>
        <w:tcBorders>
          <w:top w:val="single" w:color="49C7E9" w:themeColor="accent2" w:themeTint="BF" w:sz="18" w:space="0"/>
        </w:tcBorders>
      </w:tcPr>
    </w:tblStylePr>
    <w:tblStylePr w:type="firstCol">
      <w:rPr>
        <w:b/>
        <w:bCs/>
      </w:rPr>
    </w:tblStylePr>
    <w:tblStylePr w:type="lastCol">
      <w:rPr>
        <w:b/>
        <w:bCs/>
      </w:rPr>
    </w:tblStylePr>
    <w:tblStylePr w:type="band1Vert">
      <w:tblPr/>
      <w:tcPr>
        <w:shd w:val="clear" w:color="auto" w:fill="86DAF0" w:themeFill="accent2" w:themeFillTint="7F"/>
      </w:tcPr>
    </w:tblStylePr>
    <w:tblStylePr w:type="band1Horz">
      <w:tblPr/>
      <w:tcPr>
        <w:shd w:val="clear" w:color="auto" w:fill="86DAF0" w:themeFill="accent2" w:themeFillTint="7F"/>
      </w:tcPr>
    </w:tblStylePr>
  </w:style>
  <w:style w:type="table" w:styleId="185">
    <w:name w:val="Medium Grid 1 Accent 3"/>
    <w:basedOn w:val="88"/>
    <w:semiHidden/>
    <w:unhideWhenUsed/>
    <w:uiPriority w:val="0"/>
    <w:pPr>
      <w:spacing w:after="0" w:line="240" w:lineRule="auto"/>
    </w:pPr>
    <w:tblPr>
      <w:tblBorders>
        <w:top w:val="single" w:color="9FC67B" w:themeColor="accent3" w:themeTint="BF" w:sz="8" w:space="0"/>
        <w:left w:val="single" w:color="9FC67B" w:themeColor="accent3" w:themeTint="BF" w:sz="8" w:space="0"/>
        <w:bottom w:val="single" w:color="9FC67B" w:themeColor="accent3" w:themeTint="BF" w:sz="8" w:space="0"/>
        <w:right w:val="single" w:color="9FC67B" w:themeColor="accent3" w:themeTint="BF" w:sz="8" w:space="0"/>
        <w:insideH w:val="single" w:color="9FC67B" w:themeColor="accent3" w:themeTint="BF" w:sz="8" w:space="0"/>
        <w:insideV w:val="single" w:color="9FC67B" w:themeColor="accent3" w:themeTint="BF" w:sz="8" w:space="0"/>
      </w:tblBorders>
    </w:tblPr>
    <w:tcPr>
      <w:shd w:val="clear" w:color="auto" w:fill="DFECD3" w:themeFill="accent3" w:themeFillTint="3F"/>
    </w:tcPr>
    <w:tblStylePr w:type="firstRow">
      <w:rPr>
        <w:b/>
        <w:bCs/>
      </w:rPr>
    </w:tblStylePr>
    <w:tblStylePr w:type="lastRow">
      <w:rPr>
        <w:b/>
        <w:bCs/>
      </w:rPr>
      <w:tblPr/>
      <w:tcPr>
        <w:tcBorders>
          <w:top w:val="single" w:color="9FC67B" w:themeColor="accent3" w:themeTint="BF" w:sz="18" w:space="0"/>
        </w:tcBorders>
      </w:tcPr>
    </w:tblStylePr>
    <w:tblStylePr w:type="firstCol">
      <w:rPr>
        <w:b/>
        <w:bCs/>
      </w:rPr>
    </w:tblStylePr>
    <w:tblStylePr w:type="lastCol">
      <w:rPr>
        <w:b/>
        <w:bCs/>
      </w:rPr>
    </w:tblStylePr>
    <w:tblStylePr w:type="band1Vert">
      <w:tblPr/>
      <w:tcPr>
        <w:shd w:val="clear" w:color="auto" w:fill="BFD9A7" w:themeFill="accent3" w:themeFillTint="7F"/>
      </w:tcPr>
    </w:tblStylePr>
    <w:tblStylePr w:type="band1Horz">
      <w:tblPr/>
      <w:tcPr>
        <w:shd w:val="clear" w:color="auto" w:fill="BFD9A7" w:themeFill="accent3" w:themeFillTint="7F"/>
      </w:tcPr>
    </w:tblStylePr>
  </w:style>
  <w:style w:type="table" w:styleId="186">
    <w:name w:val="Medium Grid 1 Accent 4"/>
    <w:basedOn w:val="88"/>
    <w:semiHidden/>
    <w:unhideWhenUsed/>
    <w:uiPriority w:val="0"/>
    <w:pPr>
      <w:spacing w:after="0" w:line="240" w:lineRule="auto"/>
    </w:pPr>
    <w:tblPr>
      <w:tblBorders>
        <w:top w:val="single" w:color="955FC3" w:themeColor="accent4" w:themeTint="BF" w:sz="8" w:space="0"/>
        <w:left w:val="single" w:color="955FC3" w:themeColor="accent4" w:themeTint="BF" w:sz="8" w:space="0"/>
        <w:bottom w:val="single" w:color="955FC3" w:themeColor="accent4" w:themeTint="BF" w:sz="8" w:space="0"/>
        <w:right w:val="single" w:color="955FC3" w:themeColor="accent4" w:themeTint="BF" w:sz="8" w:space="0"/>
        <w:insideH w:val="single" w:color="955FC3" w:themeColor="accent4" w:themeTint="BF" w:sz="8" w:space="0"/>
        <w:insideV w:val="single" w:color="955FC3" w:themeColor="accent4" w:themeTint="BF" w:sz="8" w:space="0"/>
      </w:tblBorders>
    </w:tblPr>
    <w:tcPr>
      <w:shd w:val="clear" w:color="auto" w:fill="DCCAEB" w:themeFill="accent4" w:themeFillTint="3F"/>
    </w:tcPr>
    <w:tblStylePr w:type="firstRow">
      <w:rPr>
        <w:b/>
        <w:bCs/>
      </w:rPr>
    </w:tblStylePr>
    <w:tblStylePr w:type="lastRow">
      <w:rPr>
        <w:b/>
        <w:bCs/>
      </w:rPr>
      <w:tblPr/>
      <w:tcPr>
        <w:tcBorders>
          <w:top w:val="single" w:color="955FC3" w:themeColor="accent4" w:themeTint="BF" w:sz="18" w:space="0"/>
        </w:tcBorders>
      </w:tcPr>
    </w:tblStylePr>
    <w:tblStylePr w:type="firstCol">
      <w:rPr>
        <w:b/>
        <w:bCs/>
      </w:rPr>
    </w:tblStylePr>
    <w:tblStylePr w:type="lastCol">
      <w:rPr>
        <w:b/>
        <w:bCs/>
      </w:rPr>
    </w:tblStylePr>
    <w:tblStylePr w:type="band1Vert">
      <w:tblPr/>
      <w:tcPr>
        <w:shd w:val="clear" w:color="auto" w:fill="B994D7" w:themeFill="accent4" w:themeFillTint="7F"/>
      </w:tcPr>
    </w:tblStylePr>
    <w:tblStylePr w:type="band1Horz">
      <w:tblPr/>
      <w:tcPr>
        <w:shd w:val="clear" w:color="auto" w:fill="B994D7" w:themeFill="accent4" w:themeFillTint="7F"/>
      </w:tcPr>
    </w:tblStylePr>
  </w:style>
  <w:style w:type="table" w:styleId="187">
    <w:name w:val="Medium Grid 1 Accent 5"/>
    <w:basedOn w:val="88"/>
    <w:semiHidden/>
    <w:unhideWhenUsed/>
    <w:uiPriority w:val="0"/>
    <w:pPr>
      <w:spacing w:after="0" w:line="240" w:lineRule="auto"/>
    </w:pPr>
    <w:tblPr>
      <w:tblBorders>
        <w:top w:val="single" w:color="0000DF" w:themeColor="accent5" w:themeTint="BF" w:sz="8" w:space="0"/>
        <w:left w:val="single" w:color="0000DF" w:themeColor="accent5" w:themeTint="BF" w:sz="8" w:space="0"/>
        <w:bottom w:val="single" w:color="0000DF" w:themeColor="accent5" w:themeTint="BF" w:sz="8" w:space="0"/>
        <w:right w:val="single" w:color="0000DF" w:themeColor="accent5" w:themeTint="BF" w:sz="8" w:space="0"/>
        <w:insideH w:val="single" w:color="0000DF" w:themeColor="accent5" w:themeTint="BF" w:sz="8" w:space="0"/>
        <w:insideV w:val="single" w:color="0000DF" w:themeColor="accent5" w:themeTint="BF" w:sz="8" w:space="0"/>
      </w:tblBorders>
    </w:tblPr>
    <w:tcPr>
      <w:shd w:val="clear" w:color="auto" w:fill="A0A0FF" w:themeFill="accent5" w:themeFillTint="3F"/>
    </w:tcPr>
    <w:tblStylePr w:type="firstRow">
      <w:rPr>
        <w:b/>
        <w:bCs/>
      </w:rPr>
    </w:tblStylePr>
    <w:tblStylePr w:type="lastRow">
      <w:rPr>
        <w:b/>
        <w:bCs/>
      </w:rPr>
      <w:tblPr/>
      <w:tcPr>
        <w:tcBorders>
          <w:top w:val="single" w:color="0000DF" w:themeColor="accent5" w:themeTint="BF" w:sz="18" w:space="0"/>
        </w:tcBorders>
      </w:tcPr>
    </w:tblStylePr>
    <w:tblStylePr w:type="firstCol">
      <w:rPr>
        <w:b/>
        <w:bCs/>
      </w:rPr>
    </w:tblStylePr>
    <w:tblStylePr w:type="lastCol">
      <w:rPr>
        <w:b/>
        <w:bCs/>
      </w:rPr>
    </w:tblStylePr>
    <w:tblStylePr w:type="band1Vert">
      <w:tblPr/>
      <w:tcPr>
        <w:shd w:val="clear" w:color="auto" w:fill="4040FF" w:themeFill="accent5" w:themeFillTint="7F"/>
      </w:tcPr>
    </w:tblStylePr>
    <w:tblStylePr w:type="band1Horz">
      <w:tblPr/>
      <w:tcPr>
        <w:shd w:val="clear" w:color="auto" w:fill="4040FF" w:themeFill="accent5" w:themeFillTint="7F"/>
      </w:tcPr>
    </w:tblStylePr>
  </w:style>
  <w:style w:type="table" w:styleId="188">
    <w:name w:val="Medium Grid 1 Accent 6"/>
    <w:basedOn w:val="88"/>
    <w:semiHidden/>
    <w:unhideWhenUsed/>
    <w:uiPriority w:val="0"/>
    <w:pPr>
      <w:spacing w:after="0" w:line="240" w:lineRule="auto"/>
    </w:pPr>
    <w:tblPr>
      <w:tblBorders>
        <w:top w:val="single" w:color="F9915D" w:themeColor="accent6" w:themeTint="BF" w:sz="8" w:space="0"/>
        <w:left w:val="single" w:color="F9915D" w:themeColor="accent6" w:themeTint="BF" w:sz="8" w:space="0"/>
        <w:bottom w:val="single" w:color="F9915D" w:themeColor="accent6" w:themeTint="BF" w:sz="8" w:space="0"/>
        <w:right w:val="single" w:color="F9915D" w:themeColor="accent6" w:themeTint="BF" w:sz="8" w:space="0"/>
        <w:insideH w:val="single" w:color="F9915D" w:themeColor="accent6" w:themeTint="BF" w:sz="8" w:space="0"/>
        <w:insideV w:val="single" w:color="F9915D" w:themeColor="accent6" w:themeTint="BF" w:sz="8" w:space="0"/>
      </w:tblBorders>
    </w:tblPr>
    <w:tcPr>
      <w:shd w:val="clear" w:color="auto" w:fill="FDDAC9" w:themeFill="accent6" w:themeFillTint="3F"/>
    </w:tcPr>
    <w:tblStylePr w:type="firstRow">
      <w:rPr>
        <w:b/>
        <w:bCs/>
      </w:rPr>
    </w:tblStylePr>
    <w:tblStylePr w:type="lastRow">
      <w:rPr>
        <w:b/>
        <w:bCs/>
      </w:rPr>
      <w:tblPr/>
      <w:tcPr>
        <w:tcBorders>
          <w:top w:val="single" w:color="F9915D" w:themeColor="accent6" w:themeTint="BF" w:sz="18" w:space="0"/>
        </w:tcBorders>
      </w:tcPr>
    </w:tblStylePr>
    <w:tblStylePr w:type="firstCol">
      <w:rPr>
        <w:b/>
        <w:bCs/>
      </w:rPr>
    </w:tblStylePr>
    <w:tblStylePr w:type="lastCol">
      <w:rPr>
        <w:b/>
        <w:bCs/>
      </w:rPr>
    </w:tblStylePr>
    <w:tblStylePr w:type="band1Vert">
      <w:tblPr/>
      <w:tcPr>
        <w:shd w:val="clear" w:color="auto" w:fill="FBB693" w:themeFill="accent6" w:themeFillTint="7F"/>
      </w:tcPr>
    </w:tblStylePr>
    <w:tblStylePr w:type="band1Horz">
      <w:tblPr/>
      <w:tcPr>
        <w:shd w:val="clear" w:color="auto" w:fill="FBB693" w:themeFill="accent6" w:themeFillTint="7F"/>
      </w:tcPr>
    </w:tblStylePr>
  </w:style>
  <w:style w:type="table" w:styleId="189">
    <w:name w:val="Medium Grid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90">
    <w:name w:val="Medium Grid 2 Accent 1"/>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E0344" w:themeColor="accent1" w:sz="8" w:space="0"/>
        <w:left w:val="single" w:color="8E0344" w:themeColor="accent1" w:sz="8" w:space="0"/>
        <w:bottom w:val="single" w:color="8E0344" w:themeColor="accent1" w:sz="8" w:space="0"/>
        <w:right w:val="single" w:color="8E0344" w:themeColor="accent1" w:sz="8" w:space="0"/>
        <w:insideH w:val="single" w:color="8E0344" w:themeColor="accent1" w:sz="8" w:space="0"/>
        <w:insideV w:val="single" w:color="8E0344" w:themeColor="accent1" w:sz="8" w:space="0"/>
      </w:tblBorders>
    </w:tblPr>
    <w:tcPr>
      <w:shd w:val="clear" w:color="auto" w:fill="FDA6CF" w:themeFill="accent1" w:themeFillTint="3F"/>
    </w:tcPr>
    <w:tblStylePr w:type="firstRow">
      <w:rPr>
        <w:b/>
        <w:bCs/>
        <w:color w:val="000000" w:themeColor="text1"/>
        <w14:textFill>
          <w14:solidFill>
            <w14:schemeClr w14:val="tx1"/>
          </w14:solidFill>
        </w14:textFill>
      </w:rPr>
      <w:tblPr/>
      <w:tcPr>
        <w:shd w:val="clear" w:color="auto" w:fill="FEDBEB"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B7D8" w:themeFill="accent1" w:themeFillTint="33"/>
      </w:tcPr>
    </w:tblStylePr>
    <w:tblStylePr w:type="band1Vert">
      <w:tblPr/>
      <w:tcPr>
        <w:shd w:val="clear" w:color="auto" w:fill="FB4C9E" w:themeFill="accent1" w:themeFillTint="7F"/>
      </w:tcPr>
    </w:tblStylePr>
    <w:tblStylePr w:type="band1Horz">
      <w:tblPr/>
      <w:tcPr>
        <w:tcBorders>
          <w:insideH w:val="single" w:sz="6" w:space="0"/>
          <w:insideV w:val="single" w:sz="6" w:space="0"/>
        </w:tcBorders>
        <w:shd w:val="clear" w:color="auto" w:fill="FB4C9E" w:themeFill="accent1" w:themeFillTint="7F"/>
      </w:tcPr>
    </w:tblStylePr>
    <w:tblStylePr w:type="nwCell">
      <w:tblPr/>
      <w:tcPr>
        <w:shd w:val="clear" w:color="auto" w:fill="FFFFFF" w:themeFill="background1"/>
      </w:tcPr>
    </w:tblStylePr>
  </w:style>
  <w:style w:type="table" w:styleId="191">
    <w:name w:val="Medium Grid 2 Accent 2"/>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19AED7" w:themeColor="accent2" w:sz="8" w:space="0"/>
        <w:left w:val="single" w:color="19AED7" w:themeColor="accent2" w:sz="8" w:space="0"/>
        <w:bottom w:val="single" w:color="19AED7" w:themeColor="accent2" w:sz="8" w:space="0"/>
        <w:right w:val="single" w:color="19AED7" w:themeColor="accent2" w:sz="8" w:space="0"/>
        <w:insideH w:val="single" w:color="19AED7" w:themeColor="accent2" w:sz="8" w:space="0"/>
        <w:insideV w:val="single" w:color="19AED7" w:themeColor="accent2" w:sz="8" w:space="0"/>
      </w:tblBorders>
    </w:tblPr>
    <w:tcPr>
      <w:shd w:val="clear" w:color="auto" w:fill="C3ECF8" w:themeFill="accent2" w:themeFillTint="3F"/>
    </w:tcPr>
    <w:tblStylePr w:type="firstRow">
      <w:rPr>
        <w:b/>
        <w:bCs/>
        <w:color w:val="000000" w:themeColor="text1"/>
        <w14:textFill>
          <w14:solidFill>
            <w14:schemeClr w14:val="tx1"/>
          </w14:solidFill>
        </w14:textFill>
      </w:rPr>
      <w:tblPr/>
      <w:tcPr>
        <w:shd w:val="clear" w:color="auto" w:fill="E7F7FC"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EF0F9" w:themeFill="accent2" w:themeFillTint="33"/>
      </w:tcPr>
    </w:tblStylePr>
    <w:tblStylePr w:type="band1Vert">
      <w:tblPr/>
      <w:tcPr>
        <w:shd w:val="clear" w:color="auto" w:fill="86DAF0" w:themeFill="accent2" w:themeFillTint="7F"/>
      </w:tcPr>
    </w:tblStylePr>
    <w:tblStylePr w:type="band1Horz">
      <w:tblPr/>
      <w:tcPr>
        <w:tcBorders>
          <w:insideH w:val="single" w:sz="6" w:space="0"/>
          <w:insideV w:val="single" w:sz="6" w:space="0"/>
        </w:tcBorders>
        <w:shd w:val="clear" w:color="auto" w:fill="86DAF0" w:themeFill="accent2" w:themeFillTint="7F"/>
      </w:tcPr>
    </w:tblStylePr>
    <w:tblStylePr w:type="nwCell">
      <w:tblPr/>
      <w:tcPr>
        <w:shd w:val="clear" w:color="auto" w:fill="FFFFFF" w:themeFill="background1"/>
      </w:tcPr>
    </w:tblStylePr>
  </w:style>
  <w:style w:type="table" w:styleId="192">
    <w:name w:val="Medium Grid 2 Accent 3"/>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80B350" w:themeColor="accent3" w:sz="8" w:space="0"/>
        <w:left w:val="single" w:color="80B350" w:themeColor="accent3" w:sz="8" w:space="0"/>
        <w:bottom w:val="single" w:color="80B350" w:themeColor="accent3" w:sz="8" w:space="0"/>
        <w:right w:val="single" w:color="80B350" w:themeColor="accent3" w:sz="8" w:space="0"/>
        <w:insideH w:val="single" w:color="80B350" w:themeColor="accent3" w:sz="8" w:space="0"/>
        <w:insideV w:val="single" w:color="80B350" w:themeColor="accent3" w:sz="8" w:space="0"/>
      </w:tblBorders>
    </w:tblPr>
    <w:tcPr>
      <w:shd w:val="clear" w:color="auto" w:fill="DFECD3" w:themeFill="accent3" w:themeFillTint="3F"/>
    </w:tcPr>
    <w:tblStylePr w:type="firstRow">
      <w:rPr>
        <w:b/>
        <w:bCs/>
        <w:color w:val="000000" w:themeColor="text1"/>
        <w14:textFill>
          <w14:solidFill>
            <w14:schemeClr w14:val="tx1"/>
          </w14:solidFill>
        </w14:textFill>
      </w:rPr>
      <w:tblPr/>
      <w:tcPr>
        <w:shd w:val="clear" w:color="auto" w:fill="F2F7ED"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EFDB" w:themeFill="accent3" w:themeFillTint="33"/>
      </w:tcPr>
    </w:tblStylePr>
    <w:tblStylePr w:type="band1Vert">
      <w:tblPr/>
      <w:tcPr>
        <w:shd w:val="clear" w:color="auto" w:fill="BFD9A7" w:themeFill="accent3" w:themeFillTint="7F"/>
      </w:tcPr>
    </w:tblStylePr>
    <w:tblStylePr w:type="band1Horz">
      <w:tblPr/>
      <w:tcPr>
        <w:tcBorders>
          <w:insideH w:val="single" w:sz="6" w:space="0"/>
          <w:insideV w:val="single" w:sz="6" w:space="0"/>
        </w:tcBorders>
        <w:shd w:val="clear" w:color="auto" w:fill="BFD9A7" w:themeFill="accent3" w:themeFillTint="7F"/>
      </w:tcPr>
    </w:tblStylePr>
    <w:tblStylePr w:type="nwCell">
      <w:tblPr/>
      <w:tcPr>
        <w:shd w:val="clear" w:color="auto" w:fill="FFFFFF" w:themeFill="background1"/>
      </w:tcPr>
    </w:tblStylePr>
  </w:style>
  <w:style w:type="table" w:styleId="193">
    <w:name w:val="Medium Grid 2 Accent 4"/>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713B9E" w:themeColor="accent4" w:sz="8" w:space="0"/>
        <w:left w:val="single" w:color="713B9E" w:themeColor="accent4" w:sz="8" w:space="0"/>
        <w:bottom w:val="single" w:color="713B9E" w:themeColor="accent4" w:sz="8" w:space="0"/>
        <w:right w:val="single" w:color="713B9E" w:themeColor="accent4" w:sz="8" w:space="0"/>
        <w:insideH w:val="single" w:color="713B9E" w:themeColor="accent4" w:sz="8" w:space="0"/>
        <w:insideV w:val="single" w:color="713B9E" w:themeColor="accent4" w:sz="8" w:space="0"/>
      </w:tblBorders>
    </w:tblPr>
    <w:tcPr>
      <w:shd w:val="clear" w:color="auto" w:fill="DCCAEB" w:themeFill="accent4" w:themeFillTint="3F"/>
    </w:tcPr>
    <w:tblStylePr w:type="firstRow">
      <w:rPr>
        <w:b/>
        <w:bCs/>
        <w:color w:val="000000" w:themeColor="text1"/>
        <w14:textFill>
          <w14:solidFill>
            <w14:schemeClr w14:val="tx1"/>
          </w14:solidFill>
        </w14:textFill>
      </w:rPr>
      <w:tblPr/>
      <w:tcPr>
        <w:shd w:val="clear" w:color="auto" w:fill="F1EAF7"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2D4EF" w:themeFill="accent4" w:themeFillTint="33"/>
      </w:tcPr>
    </w:tblStylePr>
    <w:tblStylePr w:type="band1Vert">
      <w:tblPr/>
      <w:tcPr>
        <w:shd w:val="clear" w:color="auto" w:fill="B994D7" w:themeFill="accent4" w:themeFillTint="7F"/>
      </w:tcPr>
    </w:tblStylePr>
    <w:tblStylePr w:type="band1Horz">
      <w:tblPr/>
      <w:tcPr>
        <w:tcBorders>
          <w:insideH w:val="single" w:sz="6" w:space="0"/>
          <w:insideV w:val="single" w:sz="6" w:space="0"/>
        </w:tcBorders>
        <w:shd w:val="clear" w:color="auto" w:fill="B994D7" w:themeFill="accent4" w:themeFillTint="7F"/>
      </w:tcPr>
    </w:tblStylePr>
    <w:tblStylePr w:type="nwCell">
      <w:tblPr/>
      <w:tcPr>
        <w:shd w:val="clear" w:color="auto" w:fill="FFFFFF" w:themeFill="background1"/>
      </w:tcPr>
    </w:tblStylePr>
  </w:style>
  <w:style w:type="table" w:styleId="194">
    <w:name w:val="Medium Grid 2 Accent 5"/>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000080" w:themeColor="accent5" w:sz="8" w:space="0"/>
        <w:left w:val="single" w:color="000080" w:themeColor="accent5" w:sz="8" w:space="0"/>
        <w:bottom w:val="single" w:color="000080" w:themeColor="accent5" w:sz="8" w:space="0"/>
        <w:right w:val="single" w:color="000080" w:themeColor="accent5" w:sz="8" w:space="0"/>
        <w:insideH w:val="single" w:color="000080" w:themeColor="accent5" w:sz="8" w:space="0"/>
        <w:insideV w:val="single" w:color="000080" w:themeColor="accent5" w:sz="8" w:space="0"/>
      </w:tblBorders>
    </w:tblPr>
    <w:tcPr>
      <w:shd w:val="clear" w:color="auto" w:fill="A0A0FF" w:themeFill="accent5" w:themeFillTint="3F"/>
    </w:tcPr>
    <w:tblStylePr w:type="firstRow">
      <w:rPr>
        <w:b/>
        <w:bCs/>
        <w:color w:val="000000" w:themeColor="text1"/>
        <w14:textFill>
          <w14:solidFill>
            <w14:schemeClr w14:val="tx1"/>
          </w14:solidFill>
        </w14:textFill>
      </w:rPr>
      <w:tblPr/>
      <w:tcPr>
        <w:shd w:val="clear" w:color="auto" w:fill="D9D9FF"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B2B2FE" w:themeFill="accent5" w:themeFillTint="33"/>
      </w:tcPr>
    </w:tblStylePr>
    <w:tblStylePr w:type="band1Vert">
      <w:tblPr/>
      <w:tcPr>
        <w:shd w:val="clear" w:color="auto" w:fill="4040FF" w:themeFill="accent5" w:themeFillTint="7F"/>
      </w:tcPr>
    </w:tblStylePr>
    <w:tblStylePr w:type="band1Horz">
      <w:tblPr/>
      <w:tcPr>
        <w:tcBorders>
          <w:insideH w:val="single" w:sz="6" w:space="0"/>
          <w:insideV w:val="single" w:sz="6" w:space="0"/>
        </w:tcBorders>
        <w:shd w:val="clear" w:color="auto" w:fill="4040FF" w:themeFill="accent5" w:themeFillTint="7F"/>
      </w:tcPr>
    </w:tblStylePr>
    <w:tblStylePr w:type="nwCell">
      <w:tblPr/>
      <w:tcPr>
        <w:shd w:val="clear" w:color="auto" w:fill="FFFFFF" w:themeFill="background1"/>
      </w:tcPr>
    </w:tblStylePr>
  </w:style>
  <w:style w:type="table" w:styleId="195">
    <w:name w:val="Medium Grid 2 Accent 6"/>
    <w:basedOn w:val="88"/>
    <w:semiHidden/>
    <w:unhideWhenUsed/>
    <w:uiPriority w:val="0"/>
    <w:pPr>
      <w:spacing w:after="0" w:line="240" w:lineRule="auto"/>
    </w:pPr>
    <w:rPr>
      <w:rFonts w:cstheme="majorBidi"/>
      <w:color w:val="000000" w:themeColor="text1"/>
      <w14:textFill>
        <w14:solidFill>
          <w14:schemeClr w14:val="tx1"/>
        </w14:solidFill>
      </w14:textFill>
    </w:rPr>
    <w:tblPr>
      <w:tblBorders>
        <w:top w:val="single" w:color="F76D28" w:themeColor="accent6" w:sz="8" w:space="0"/>
        <w:left w:val="single" w:color="F76D28" w:themeColor="accent6" w:sz="8" w:space="0"/>
        <w:bottom w:val="single" w:color="F76D28" w:themeColor="accent6" w:sz="8" w:space="0"/>
        <w:right w:val="single" w:color="F76D28" w:themeColor="accent6" w:sz="8" w:space="0"/>
        <w:insideH w:val="single" w:color="F76D28" w:themeColor="accent6" w:sz="8" w:space="0"/>
        <w:insideV w:val="single" w:color="F76D28" w:themeColor="accent6" w:sz="8" w:space="0"/>
      </w:tblBorders>
    </w:tblPr>
    <w:tcPr>
      <w:shd w:val="clear" w:color="auto" w:fill="FDDAC9" w:themeFill="accent6" w:themeFillTint="3F"/>
    </w:tcPr>
    <w:tblStylePr w:type="firstRow">
      <w:rPr>
        <w:b/>
        <w:bCs/>
        <w:color w:val="000000" w:themeColor="text1"/>
        <w14:textFill>
          <w14:solidFill>
            <w14:schemeClr w14:val="tx1"/>
          </w14:solidFill>
        </w14:textFill>
      </w:rPr>
      <w:tblPr/>
      <w:tcPr>
        <w:shd w:val="clear" w:color="auto" w:fill="FEF0E9"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1D3" w:themeFill="accent6" w:themeFillTint="33"/>
      </w:tcPr>
    </w:tblStylePr>
    <w:tblStylePr w:type="band1Vert">
      <w:tblPr/>
      <w:tcPr>
        <w:shd w:val="clear" w:color="auto" w:fill="FBB693" w:themeFill="accent6" w:themeFillTint="7F"/>
      </w:tcPr>
    </w:tblStylePr>
    <w:tblStylePr w:type="band1Horz">
      <w:tblPr/>
      <w:tcPr>
        <w:tcBorders>
          <w:insideH w:val="single" w:sz="6" w:space="0"/>
          <w:insideV w:val="single" w:sz="6" w:space="0"/>
        </w:tcBorders>
        <w:shd w:val="clear" w:color="auto" w:fill="FBB693" w:themeFill="accent6" w:themeFillTint="7F"/>
      </w:tcPr>
    </w:tblStylePr>
    <w:tblStylePr w:type="nwCell">
      <w:tblPr/>
      <w:tcPr>
        <w:shd w:val="clear" w:color="auto" w:fill="FFFFFF" w:themeFill="background1"/>
      </w:tcPr>
    </w:tblStylePr>
  </w:style>
  <w:style w:type="table" w:styleId="196">
    <w:name w:val="Medium Grid 3"/>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97">
    <w:name w:val="Medium Grid 3 Accent 1"/>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A6CF"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E0344"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E0344"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E0344"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E034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4C9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4C9E" w:themeFill="accent1" w:themeFillTint="7F"/>
      </w:tcPr>
    </w:tblStylePr>
  </w:style>
  <w:style w:type="table" w:styleId="198">
    <w:name w:val="Medium Grid 3 Accent 2"/>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3ECF8"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19AED7"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19AED7"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19AED7"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19AED7"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6DAF0"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86DAF0" w:themeFill="accent2" w:themeFillTint="7F"/>
      </w:tcPr>
    </w:tblStylePr>
  </w:style>
  <w:style w:type="table" w:styleId="199">
    <w:name w:val="Medium Grid 3 Accent 3"/>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ECD3"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B350"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B350"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B350"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B35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D9A7"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D9A7" w:themeFill="accent3" w:themeFillTint="7F"/>
      </w:tcPr>
    </w:tblStylePr>
  </w:style>
  <w:style w:type="table" w:styleId="200">
    <w:name w:val="Medium Grid 3 Accent 4"/>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CCAEB"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13B9E"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13B9E"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13B9E"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13B9E"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994D7"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994D7" w:themeFill="accent4" w:themeFillTint="7F"/>
      </w:tcPr>
    </w:tblStylePr>
  </w:style>
  <w:style w:type="table" w:styleId="201">
    <w:name w:val="Medium Grid 3 Accent 5"/>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A0A0FF"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80"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80"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80"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8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4040FF"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4040FF" w:themeFill="accent5" w:themeFillTint="7F"/>
      </w:tcPr>
    </w:tblStylePr>
  </w:style>
  <w:style w:type="table" w:styleId="202">
    <w:name w:val="Medium Grid 3 Accent 6"/>
    <w:basedOn w:val="88"/>
    <w:semiHidden/>
    <w:unhideWhenUsed/>
    <w:uiPriority w:val="0"/>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DAC9"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6D28"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6D28"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6D28"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6D28"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B693"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B693" w:themeFill="accent6" w:themeFillTint="7F"/>
      </w:tcPr>
    </w:tblStylePr>
  </w:style>
  <w:style w:type="table" w:styleId="203">
    <w:name w:val="Dark List"/>
    <w:basedOn w:val="88"/>
    <w:semiHidden/>
    <w:unhideWhenUsed/>
    <w:qFormat/>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04">
    <w:name w:val="Dark List Accent 1"/>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E034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6012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6A0232"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6A0232" w:themeFill="accent1" w:themeFillShade="BF"/>
      </w:tcPr>
    </w:tblStylePr>
    <w:tblStylePr w:type="band1Vert">
      <w:tblPr/>
      <w:tcPr>
        <w:tcBorders>
          <w:top w:val="nil"/>
          <w:left w:val="nil"/>
          <w:bottom w:val="nil"/>
          <w:right w:val="nil"/>
          <w:insideH w:val="nil"/>
          <w:insideV w:val="nil"/>
        </w:tcBorders>
        <w:shd w:val="clear" w:color="auto" w:fill="6A0232" w:themeFill="accent1" w:themeFillShade="BF"/>
      </w:tcPr>
    </w:tblStylePr>
    <w:tblStylePr w:type="band1Horz">
      <w:tblPr/>
      <w:tcPr>
        <w:tcBorders>
          <w:top w:val="nil"/>
          <w:left w:val="nil"/>
          <w:bottom w:val="nil"/>
          <w:right w:val="nil"/>
          <w:insideH w:val="nil"/>
          <w:insideV w:val="nil"/>
        </w:tcBorders>
        <w:shd w:val="clear" w:color="auto" w:fill="6A0232" w:themeFill="accent1" w:themeFillShade="BF"/>
      </w:tcPr>
    </w:tblStylePr>
  </w:style>
  <w:style w:type="table" w:styleId="205">
    <w:name w:val="Dark List Accent 2"/>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19AED7"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C566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1282A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1282A1" w:themeFill="accent2" w:themeFillShade="BF"/>
      </w:tcPr>
    </w:tblStylePr>
    <w:tblStylePr w:type="band1Vert">
      <w:tblPr/>
      <w:tcPr>
        <w:tcBorders>
          <w:top w:val="nil"/>
          <w:left w:val="nil"/>
          <w:bottom w:val="nil"/>
          <w:right w:val="nil"/>
          <w:insideH w:val="nil"/>
          <w:insideV w:val="nil"/>
        </w:tcBorders>
        <w:shd w:val="clear" w:color="auto" w:fill="1282A1" w:themeFill="accent2" w:themeFillShade="BF"/>
      </w:tcPr>
    </w:tblStylePr>
    <w:tblStylePr w:type="band1Horz">
      <w:tblPr/>
      <w:tcPr>
        <w:tcBorders>
          <w:top w:val="nil"/>
          <w:left w:val="nil"/>
          <w:bottom w:val="nil"/>
          <w:right w:val="nil"/>
          <w:insideH w:val="nil"/>
          <w:insideV w:val="nil"/>
        </w:tcBorders>
        <w:shd w:val="clear" w:color="auto" w:fill="1282A1" w:themeFill="accent2" w:themeFillShade="BF"/>
      </w:tcPr>
    </w:tblStylePr>
  </w:style>
  <w:style w:type="table" w:styleId="206">
    <w:name w:val="Dark List Accent 3"/>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B35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59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5F873A"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5F873A" w:themeFill="accent3" w:themeFillShade="BF"/>
      </w:tcPr>
    </w:tblStylePr>
    <w:tblStylePr w:type="band1Vert">
      <w:tblPr/>
      <w:tcPr>
        <w:tcBorders>
          <w:top w:val="nil"/>
          <w:left w:val="nil"/>
          <w:bottom w:val="nil"/>
          <w:right w:val="nil"/>
          <w:insideH w:val="nil"/>
          <w:insideV w:val="nil"/>
        </w:tcBorders>
        <w:shd w:val="clear" w:color="auto" w:fill="5F873A" w:themeFill="accent3" w:themeFillShade="BF"/>
      </w:tcPr>
    </w:tblStylePr>
    <w:tblStylePr w:type="band1Horz">
      <w:tblPr/>
      <w:tcPr>
        <w:tcBorders>
          <w:top w:val="nil"/>
          <w:left w:val="nil"/>
          <w:bottom w:val="nil"/>
          <w:right w:val="nil"/>
          <w:insideH w:val="nil"/>
          <w:insideV w:val="nil"/>
        </w:tcBorders>
        <w:shd w:val="clear" w:color="auto" w:fill="5F873A" w:themeFill="accent3" w:themeFillShade="BF"/>
      </w:tcPr>
    </w:tblStylePr>
  </w:style>
  <w:style w:type="table" w:styleId="207">
    <w:name w:val="Dark List Accent 4"/>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713B9E"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81D4E"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42C76"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42C76" w:themeFill="accent4" w:themeFillShade="BF"/>
      </w:tcPr>
    </w:tblStylePr>
    <w:tblStylePr w:type="band1Vert">
      <w:tblPr/>
      <w:tcPr>
        <w:tcBorders>
          <w:top w:val="nil"/>
          <w:left w:val="nil"/>
          <w:bottom w:val="nil"/>
          <w:right w:val="nil"/>
          <w:insideH w:val="nil"/>
          <w:insideV w:val="nil"/>
        </w:tcBorders>
        <w:shd w:val="clear" w:color="auto" w:fill="542C76" w:themeFill="accent4" w:themeFillShade="BF"/>
      </w:tcPr>
    </w:tblStylePr>
    <w:tblStylePr w:type="band1Horz">
      <w:tblPr/>
      <w:tcPr>
        <w:tcBorders>
          <w:top w:val="nil"/>
          <w:left w:val="nil"/>
          <w:bottom w:val="nil"/>
          <w:right w:val="nil"/>
          <w:insideH w:val="nil"/>
          <w:insideV w:val="nil"/>
        </w:tcBorders>
        <w:shd w:val="clear" w:color="auto" w:fill="542C76" w:themeFill="accent4" w:themeFillShade="BF"/>
      </w:tcPr>
    </w:tblStylePr>
  </w:style>
  <w:style w:type="table" w:styleId="208">
    <w:name w:val="Dark List Accent 5"/>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8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3F"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00005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00005F" w:themeFill="accent5" w:themeFillShade="BF"/>
      </w:tcPr>
    </w:tblStylePr>
    <w:tblStylePr w:type="band1Vert">
      <w:tblPr/>
      <w:tcPr>
        <w:tcBorders>
          <w:top w:val="nil"/>
          <w:left w:val="nil"/>
          <w:bottom w:val="nil"/>
          <w:right w:val="nil"/>
          <w:insideH w:val="nil"/>
          <w:insideV w:val="nil"/>
        </w:tcBorders>
        <w:shd w:val="clear" w:color="auto" w:fill="00005F" w:themeFill="accent5" w:themeFillShade="BF"/>
      </w:tcPr>
    </w:tblStylePr>
    <w:tblStylePr w:type="band1Horz">
      <w:tblPr/>
      <w:tcPr>
        <w:tcBorders>
          <w:top w:val="nil"/>
          <w:left w:val="nil"/>
          <w:bottom w:val="nil"/>
          <w:right w:val="nil"/>
          <w:insideH w:val="nil"/>
          <w:insideV w:val="nil"/>
        </w:tcBorders>
        <w:shd w:val="clear" w:color="auto" w:fill="00005F" w:themeFill="accent5" w:themeFillShade="BF"/>
      </w:tcPr>
    </w:tblStylePr>
  </w:style>
  <w:style w:type="table" w:styleId="209">
    <w:name w:val="Dark List Accent 6"/>
    <w:basedOn w:val="88"/>
    <w:semiHidden/>
    <w:unhideWhenUsed/>
    <w:uiPriority w:val="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6D28"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93105"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CF4A07"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CF4A07" w:themeFill="accent6" w:themeFillShade="BF"/>
      </w:tcPr>
    </w:tblStylePr>
    <w:tblStylePr w:type="band1Vert">
      <w:tblPr/>
      <w:tcPr>
        <w:tcBorders>
          <w:top w:val="nil"/>
          <w:left w:val="nil"/>
          <w:bottom w:val="nil"/>
          <w:right w:val="nil"/>
          <w:insideH w:val="nil"/>
          <w:insideV w:val="nil"/>
        </w:tcBorders>
        <w:shd w:val="clear" w:color="auto" w:fill="CF4A07" w:themeFill="accent6" w:themeFillShade="BF"/>
      </w:tcPr>
    </w:tblStylePr>
    <w:tblStylePr w:type="band1Horz">
      <w:tblPr/>
      <w:tcPr>
        <w:tcBorders>
          <w:top w:val="nil"/>
          <w:left w:val="nil"/>
          <w:bottom w:val="nil"/>
          <w:right w:val="nil"/>
          <w:insideH w:val="nil"/>
          <w:insideV w:val="nil"/>
        </w:tcBorders>
        <w:shd w:val="clear" w:color="auto" w:fill="CF4A07" w:themeFill="accent6" w:themeFillShade="BF"/>
      </w:tcPr>
    </w:tblStylePr>
  </w:style>
  <w:style w:type="table" w:styleId="210">
    <w:name w:val="Colorful Shading"/>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1">
    <w:name w:val="Colorful Shading Accent 1"/>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8E0344" w:themeColor="accent1" w:sz="4" w:space="0"/>
        <w:bottom w:val="single" w:color="8E0344" w:themeColor="accent1" w:sz="4" w:space="0"/>
        <w:right w:val="single" w:color="8E0344" w:themeColor="accent1" w:sz="4" w:space="0"/>
        <w:insideH w:val="single" w:color="FFFFFF" w:themeColor="background1" w:sz="4" w:space="0"/>
        <w:insideV w:val="single" w:color="FFFFFF" w:themeColor="background1" w:sz="4" w:space="0"/>
      </w:tblBorders>
    </w:tblPr>
    <w:tcPr>
      <w:shd w:val="clear" w:color="auto" w:fill="FEDBEB" w:themeFill="accent1"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50128"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50128"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50128" w:themeFill="accent1" w:themeFillShade="99"/>
      </w:tcPr>
    </w:tblStylePr>
    <w:tblStylePr w:type="band1Vert">
      <w:tblPr/>
      <w:tcPr>
        <w:shd w:val="clear" w:color="auto" w:fill="FB70B1" w:themeFill="accent1" w:themeFillTint="66"/>
      </w:tcPr>
    </w:tblStylePr>
    <w:tblStylePr w:type="band1Horz">
      <w:tblPr/>
      <w:tcPr>
        <w:shd w:val="clear" w:color="auto" w:fill="FB4C9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2">
    <w:name w:val="Colorful Shading Accent 2"/>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19AED7" w:themeColor="accent2" w:sz="24" w:space="0"/>
        <w:left w:val="single" w:color="19AED7" w:themeColor="accent2" w:sz="4" w:space="0"/>
        <w:bottom w:val="single" w:color="19AED7" w:themeColor="accent2" w:sz="4" w:space="0"/>
        <w:right w:val="single" w:color="19AED7" w:themeColor="accent2" w:sz="4" w:space="0"/>
        <w:insideH w:val="single" w:color="FFFFFF" w:themeColor="background1" w:sz="4" w:space="0"/>
        <w:insideV w:val="single" w:color="FFFFFF" w:themeColor="background1" w:sz="4" w:space="0"/>
      </w:tblBorders>
    </w:tblPr>
    <w:tcPr>
      <w:shd w:val="clear" w:color="auto" w:fill="E7F7FC" w:themeFill="accent2" w:themeFillTint="19"/>
    </w:tcPr>
    <w:tblStylePr w:type="firstRow">
      <w:rPr>
        <w:b/>
        <w:bCs/>
      </w:rPr>
      <w:tblPr/>
      <w:tcPr>
        <w:tcBorders>
          <w:top w:val="nil"/>
          <w:left w:val="nil"/>
          <w:bottom w:val="single" w:color="19AED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E6880"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E6880"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E6880" w:themeFill="accent2" w:themeFillShade="99"/>
      </w:tcPr>
    </w:tblStylePr>
    <w:tblStylePr w:type="band1Vert">
      <w:tblPr/>
      <w:tcPr>
        <w:shd w:val="clear" w:color="auto" w:fill="9EE1F3" w:themeFill="accent2" w:themeFillTint="66"/>
      </w:tcPr>
    </w:tblStylePr>
    <w:tblStylePr w:type="band1Horz">
      <w:tblPr/>
      <w:tcPr>
        <w:shd w:val="clear" w:color="auto" w:fill="86DAF0"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3">
    <w:name w:val="Colorful Shading Accent 3"/>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713B9E" w:themeColor="accent4" w:sz="24" w:space="0"/>
        <w:left w:val="single" w:color="80B350" w:themeColor="accent3" w:sz="4" w:space="0"/>
        <w:bottom w:val="single" w:color="80B350" w:themeColor="accent3" w:sz="4" w:space="0"/>
        <w:right w:val="single" w:color="80B350" w:themeColor="accent3" w:sz="4" w:space="0"/>
        <w:insideH w:val="single" w:color="FFFFFF" w:themeColor="background1" w:sz="4" w:space="0"/>
        <w:insideV w:val="single" w:color="FFFFFF" w:themeColor="background1" w:sz="4" w:space="0"/>
      </w:tblBorders>
    </w:tblPr>
    <w:tcPr>
      <w:shd w:val="clear" w:color="auto" w:fill="F2F7ED" w:themeFill="accent3" w:themeFillTint="19"/>
    </w:tcPr>
    <w:tblStylePr w:type="firstRow">
      <w:rPr>
        <w:b/>
        <w:bCs/>
      </w:rPr>
      <w:tblPr/>
      <w:tcPr>
        <w:tcBorders>
          <w:top w:val="nil"/>
          <w:left w:val="nil"/>
          <w:bottom w:val="single" w:color="713B9E"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6C2F"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6C2F"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6C2F" w:themeFill="accent3" w:themeFillShade="99"/>
      </w:tcPr>
    </w:tblStylePr>
    <w:tblStylePr w:type="band1Vert">
      <w:tblPr/>
      <w:tcPr>
        <w:shd w:val="clear" w:color="auto" w:fill="CCE0B8" w:themeFill="accent3" w:themeFillTint="66"/>
      </w:tcPr>
    </w:tblStylePr>
    <w:tblStylePr w:type="band1Horz">
      <w:tblPr/>
      <w:tcPr>
        <w:shd w:val="clear" w:color="auto" w:fill="BFD9A7" w:themeFill="accent3" w:themeFillTint="7F"/>
      </w:tcPr>
    </w:tblStylePr>
  </w:style>
  <w:style w:type="table" w:styleId="214">
    <w:name w:val="Colorful Shading Accent 4"/>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80B350" w:themeColor="accent3" w:sz="24" w:space="0"/>
        <w:left w:val="single" w:color="713B9E" w:themeColor="accent4" w:sz="4" w:space="0"/>
        <w:bottom w:val="single" w:color="713B9E" w:themeColor="accent4" w:sz="4" w:space="0"/>
        <w:right w:val="single" w:color="713B9E" w:themeColor="accent4" w:sz="4" w:space="0"/>
        <w:insideH w:val="single" w:color="FFFFFF" w:themeColor="background1" w:sz="4" w:space="0"/>
        <w:insideV w:val="single" w:color="FFFFFF" w:themeColor="background1" w:sz="4" w:space="0"/>
      </w:tblBorders>
    </w:tblPr>
    <w:tcPr>
      <w:shd w:val="clear" w:color="auto" w:fill="F1EAF7" w:themeFill="accent4" w:themeFillTint="19"/>
    </w:tcPr>
    <w:tblStylePr w:type="firstRow">
      <w:rPr>
        <w:b/>
        <w:bCs/>
      </w:rPr>
      <w:tblPr/>
      <w:tcPr>
        <w:tcBorders>
          <w:top w:val="nil"/>
          <w:left w:val="nil"/>
          <w:bottom w:val="single" w:color="80B350"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3235E"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3235E"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3235E" w:themeFill="accent4" w:themeFillShade="99"/>
      </w:tcPr>
    </w:tblStylePr>
    <w:tblStylePr w:type="band1Vert">
      <w:tblPr/>
      <w:tcPr>
        <w:shd w:val="clear" w:color="auto" w:fill="C6A9DF" w:themeFill="accent4" w:themeFillTint="66"/>
      </w:tcPr>
    </w:tblStylePr>
    <w:tblStylePr w:type="band1Horz">
      <w:tblPr/>
      <w:tcPr>
        <w:shd w:val="clear" w:color="auto" w:fill="B994D7"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5">
    <w:name w:val="Colorful Shading Accent 5"/>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F76D28" w:themeColor="accent6" w:sz="24" w:space="0"/>
        <w:left w:val="single" w:color="000080" w:themeColor="accent5" w:sz="4" w:space="0"/>
        <w:bottom w:val="single" w:color="000080" w:themeColor="accent5" w:sz="4" w:space="0"/>
        <w:right w:val="single" w:color="000080" w:themeColor="accent5" w:sz="4" w:space="0"/>
        <w:insideH w:val="single" w:color="FFFFFF" w:themeColor="background1" w:sz="4" w:space="0"/>
        <w:insideV w:val="single" w:color="FFFFFF" w:themeColor="background1" w:sz="4" w:space="0"/>
      </w:tblBorders>
    </w:tblPr>
    <w:tcPr>
      <w:shd w:val="clear" w:color="auto" w:fill="D9D9FF" w:themeFill="accent5" w:themeFillTint="19"/>
    </w:tcPr>
    <w:tblStylePr w:type="firstRow">
      <w:rPr>
        <w:b/>
        <w:bCs/>
      </w:rPr>
      <w:tblPr/>
      <w:tcPr>
        <w:tcBorders>
          <w:top w:val="nil"/>
          <w:left w:val="nil"/>
          <w:bottom w:val="single" w:color="F76D28"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4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4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4C" w:themeFill="accent5" w:themeFillShade="99"/>
      </w:tcPr>
    </w:tblStylePr>
    <w:tblStylePr w:type="band1Vert">
      <w:tblPr/>
      <w:tcPr>
        <w:shd w:val="clear" w:color="auto" w:fill="6666FF" w:themeFill="accent5" w:themeFillTint="66"/>
      </w:tcPr>
    </w:tblStylePr>
    <w:tblStylePr w:type="band1Horz">
      <w:tblPr/>
      <w:tcPr>
        <w:shd w:val="clear" w:color="auto" w:fill="4040FF"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6">
    <w:name w:val="Colorful Shading Accent 6"/>
    <w:basedOn w:val="88"/>
    <w:semiHidden/>
    <w:unhideWhenUsed/>
    <w:qFormat/>
    <w:uiPriority w:val="0"/>
    <w:pPr>
      <w:spacing w:after="0" w:line="240" w:lineRule="auto"/>
    </w:pPr>
    <w:rPr>
      <w:color w:val="000000" w:themeColor="text1"/>
      <w14:textFill>
        <w14:solidFill>
          <w14:schemeClr w14:val="tx1"/>
        </w14:solidFill>
      </w14:textFill>
    </w:rPr>
    <w:tblPr>
      <w:tblBorders>
        <w:top w:val="single" w:color="000080" w:themeColor="accent5" w:sz="24" w:space="0"/>
        <w:left w:val="single" w:color="F76D28" w:themeColor="accent6" w:sz="4" w:space="0"/>
        <w:bottom w:val="single" w:color="F76D28" w:themeColor="accent6" w:sz="4" w:space="0"/>
        <w:right w:val="single" w:color="F76D28" w:themeColor="accent6" w:sz="4" w:space="0"/>
        <w:insideH w:val="single" w:color="FFFFFF" w:themeColor="background1" w:sz="4" w:space="0"/>
        <w:insideV w:val="single" w:color="FFFFFF" w:themeColor="background1" w:sz="4" w:space="0"/>
      </w:tblBorders>
    </w:tblPr>
    <w:tcPr>
      <w:shd w:val="clear" w:color="auto" w:fill="FEF0E9" w:themeFill="accent6" w:themeFillTint="19"/>
    </w:tcPr>
    <w:tblStylePr w:type="firstRow">
      <w:rPr>
        <w:b/>
        <w:bCs/>
      </w:rPr>
      <w:tblPr/>
      <w:tcPr>
        <w:tcBorders>
          <w:top w:val="nil"/>
          <w:left w:val="nil"/>
          <w:bottom w:val="single" w:color="000080"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A63B06"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A63B06"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A63B06" w:themeFill="accent6" w:themeFillShade="99"/>
      </w:tcPr>
    </w:tblStylePr>
    <w:tblStylePr w:type="band1Vert">
      <w:tblPr/>
      <w:tcPr>
        <w:shd w:val="clear" w:color="auto" w:fill="FBC4A8" w:themeFill="accent6" w:themeFillTint="66"/>
      </w:tcPr>
    </w:tblStylePr>
    <w:tblStylePr w:type="band1Horz">
      <w:tblPr/>
      <w:tcPr>
        <w:shd w:val="clear" w:color="auto" w:fill="FBB693"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7">
    <w:name w:val="Colorful List"/>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18">
    <w:name w:val="Colorful List Accent 1"/>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EDBEB"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A6CF" w:themeFill="accent1" w:themeFillTint="3F"/>
      </w:tcPr>
    </w:tblStylePr>
    <w:tblStylePr w:type="band1Horz">
      <w:tblPr/>
      <w:tcPr>
        <w:shd w:val="clear" w:color="auto" w:fill="FDB7D8" w:themeFill="accent1" w:themeFillTint="33"/>
      </w:tcPr>
    </w:tblStylePr>
  </w:style>
  <w:style w:type="table" w:styleId="219">
    <w:name w:val="Colorful List Accent 2"/>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E7F7FC"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38BAB" w:themeFill="accent2" w:themeFillShade="CC"/>
      </w:tcPr>
    </w:tblStylePr>
    <w:tblStylePr w:type="lastRow">
      <w:rPr>
        <w:b/>
        <w:bCs/>
        <w:color w:val="148BAC"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3ECF8" w:themeFill="accent2" w:themeFillTint="3F"/>
      </w:tcPr>
    </w:tblStylePr>
    <w:tblStylePr w:type="band1Horz">
      <w:tblPr/>
      <w:tcPr>
        <w:shd w:val="clear" w:color="auto" w:fill="CEF0F9" w:themeFill="accent2" w:themeFillTint="33"/>
      </w:tcPr>
    </w:tblStylePr>
  </w:style>
  <w:style w:type="table" w:styleId="220">
    <w:name w:val="Colorful List Accent 3"/>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2F7ED"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A2F7E" w:themeFill="accent4" w:themeFillShade="CC"/>
      </w:tcPr>
    </w:tblStylePr>
    <w:tblStylePr w:type="lastRow">
      <w:rPr>
        <w:b/>
        <w:bCs/>
        <w:color w:val="5A2F7E"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CD3" w:themeFill="accent3" w:themeFillTint="3F"/>
      </w:tcPr>
    </w:tblStylePr>
    <w:tblStylePr w:type="band1Horz">
      <w:tblPr/>
      <w:tcPr>
        <w:shd w:val="clear" w:color="auto" w:fill="E5EFDB" w:themeFill="accent3" w:themeFillTint="33"/>
      </w:tcPr>
    </w:tblStylePr>
  </w:style>
  <w:style w:type="table" w:styleId="221">
    <w:name w:val="Colorful List Accent 4"/>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1EAF7"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903E" w:themeFill="accent3" w:themeFillShade="CC"/>
      </w:tcPr>
    </w:tblStylePr>
    <w:tblStylePr w:type="lastRow">
      <w:rPr>
        <w:b/>
        <w:bCs/>
        <w:color w:val="66903F"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CAEB" w:themeFill="accent4" w:themeFillTint="3F"/>
      </w:tcPr>
    </w:tblStylePr>
    <w:tblStylePr w:type="band1Horz">
      <w:tblPr/>
      <w:tcPr>
        <w:shd w:val="clear" w:color="auto" w:fill="E2D4EF" w:themeFill="accent4" w:themeFillTint="33"/>
      </w:tcPr>
    </w:tblStylePr>
  </w:style>
  <w:style w:type="table" w:styleId="222">
    <w:name w:val="Colorful List Accent 5"/>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D9D9FF"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D4F08" w:themeFill="accent6" w:themeFillShade="CC"/>
      </w:tcPr>
    </w:tblStylePr>
    <w:tblStylePr w:type="lastRow">
      <w:rPr>
        <w:b/>
        <w:bCs/>
        <w:color w:val="DD4F08"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0A0FF" w:themeFill="accent5" w:themeFillTint="3F"/>
      </w:tcPr>
    </w:tblStylePr>
    <w:tblStylePr w:type="band1Horz">
      <w:tblPr/>
      <w:tcPr>
        <w:shd w:val="clear" w:color="auto" w:fill="B2B2FE" w:themeFill="accent5" w:themeFillTint="33"/>
      </w:tcPr>
    </w:tblStylePr>
  </w:style>
  <w:style w:type="table" w:styleId="223">
    <w:name w:val="Colorful List Accent 6"/>
    <w:basedOn w:val="88"/>
    <w:semiHidden/>
    <w:unhideWhenUsed/>
    <w:qFormat/>
    <w:uiPriority w:val="0"/>
    <w:pPr>
      <w:spacing w:after="0" w:line="240" w:lineRule="auto"/>
    </w:pPr>
    <w:rPr>
      <w:color w:val="000000" w:themeColor="text1"/>
      <w14:textFill>
        <w14:solidFill>
          <w14:schemeClr w14:val="tx1"/>
        </w14:solidFill>
      </w14:textFill>
    </w:rPr>
    <w:tblPr>
      <w:tblStyleRowBandSize w:val="1"/>
      <w:tblStyleColBandSize w:val="1"/>
    </w:tblPr>
    <w:tcPr>
      <w:shd w:val="clear" w:color="auto" w:fill="FEF0E9"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00066" w:themeFill="accent5" w:themeFillShade="CC"/>
      </w:tcPr>
    </w:tblStylePr>
    <w:tblStylePr w:type="lastRow">
      <w:rPr>
        <w:b/>
        <w:bCs/>
        <w:color w:val="00006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DAC9" w:themeFill="accent6" w:themeFillTint="3F"/>
      </w:tcPr>
    </w:tblStylePr>
    <w:tblStylePr w:type="band1Horz">
      <w:tblPr/>
      <w:tcPr>
        <w:shd w:val="clear" w:color="auto" w:fill="FDE1D3" w:themeFill="accent6" w:themeFillTint="33"/>
      </w:tcPr>
    </w:tblStylePr>
  </w:style>
  <w:style w:type="table" w:styleId="224">
    <w:name w:val="Colorful Grid"/>
    <w:basedOn w:val="88"/>
    <w:semiHidden/>
    <w:unhideWhenUsed/>
    <w:qFormat/>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25">
    <w:name w:val="Colorful Grid Accent 1"/>
    <w:basedOn w:val="88"/>
    <w:semiHidden/>
    <w:unhideWhenUsed/>
    <w:qFormat/>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B7D8" w:themeFill="accent1" w:themeFillTint="33"/>
    </w:tcPr>
    <w:tblStylePr w:type="firstRow">
      <w:rPr>
        <w:b/>
        <w:bCs/>
      </w:rPr>
      <w:tblPr/>
      <w:tcPr>
        <w:shd w:val="clear" w:color="auto" w:fill="FB70B1" w:themeFill="accent1" w:themeFillTint="66"/>
      </w:tcPr>
    </w:tblStylePr>
    <w:tblStylePr w:type="lastRow">
      <w:rPr>
        <w:b/>
        <w:bCs/>
        <w:color w:val="000000" w:themeColor="text1"/>
        <w14:textFill>
          <w14:solidFill>
            <w14:schemeClr w14:val="tx1"/>
          </w14:solidFill>
        </w14:textFill>
      </w:rPr>
      <w:tblPr/>
      <w:tcPr>
        <w:shd w:val="clear" w:color="auto" w:fill="FB70B1" w:themeFill="accent1" w:themeFillTint="66"/>
      </w:tcPr>
    </w:tblStylePr>
    <w:tblStylePr w:type="firstCol">
      <w:rPr>
        <w:color w:val="FFFFFF" w:themeColor="background1"/>
        <w14:textFill>
          <w14:solidFill>
            <w14:schemeClr w14:val="bg1"/>
          </w14:solidFill>
        </w14:textFill>
      </w:rPr>
      <w:tblPr/>
      <w:tcPr>
        <w:shd w:val="clear" w:color="auto" w:fill="6A0232" w:themeFill="accent1" w:themeFillShade="BF"/>
      </w:tcPr>
    </w:tblStylePr>
    <w:tblStylePr w:type="lastCol">
      <w:rPr>
        <w:color w:val="FFFFFF" w:themeColor="background1"/>
        <w14:textFill>
          <w14:solidFill>
            <w14:schemeClr w14:val="bg1"/>
          </w14:solidFill>
        </w14:textFill>
      </w:rPr>
      <w:tblPr/>
      <w:tcPr>
        <w:shd w:val="clear" w:color="auto" w:fill="6A0232" w:themeFill="accent1" w:themeFillShade="BF"/>
      </w:tcPr>
    </w:tblStylePr>
    <w:tblStylePr w:type="band1Vert">
      <w:tblPr/>
      <w:tcPr>
        <w:shd w:val="clear" w:color="auto" w:fill="FB4C9E" w:themeFill="accent1" w:themeFillTint="7F"/>
      </w:tcPr>
    </w:tblStylePr>
    <w:tblStylePr w:type="band1Horz">
      <w:tblPr/>
      <w:tcPr>
        <w:shd w:val="clear" w:color="auto" w:fill="FB4C9E" w:themeFill="accent1" w:themeFillTint="7F"/>
      </w:tcPr>
    </w:tblStylePr>
  </w:style>
  <w:style w:type="table" w:styleId="226">
    <w:name w:val="Colorful Grid Accent 2"/>
    <w:basedOn w:val="88"/>
    <w:semiHidden/>
    <w:unhideWhenUsed/>
    <w:qFormat/>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EF0F9" w:themeFill="accent2" w:themeFillTint="33"/>
    </w:tcPr>
    <w:tblStylePr w:type="firstRow">
      <w:rPr>
        <w:b/>
        <w:bCs/>
      </w:rPr>
      <w:tblPr/>
      <w:tcPr>
        <w:shd w:val="clear" w:color="auto" w:fill="9EE1F3" w:themeFill="accent2" w:themeFillTint="66"/>
      </w:tcPr>
    </w:tblStylePr>
    <w:tblStylePr w:type="lastRow">
      <w:rPr>
        <w:b/>
        <w:bCs/>
        <w:color w:val="000000" w:themeColor="text1"/>
        <w14:textFill>
          <w14:solidFill>
            <w14:schemeClr w14:val="tx1"/>
          </w14:solidFill>
        </w14:textFill>
      </w:rPr>
      <w:tblPr/>
      <w:tcPr>
        <w:shd w:val="clear" w:color="auto" w:fill="9EE1F3" w:themeFill="accent2" w:themeFillTint="66"/>
      </w:tcPr>
    </w:tblStylePr>
    <w:tblStylePr w:type="firstCol">
      <w:rPr>
        <w:color w:val="FFFFFF" w:themeColor="background1"/>
        <w14:textFill>
          <w14:solidFill>
            <w14:schemeClr w14:val="bg1"/>
          </w14:solidFill>
        </w14:textFill>
      </w:rPr>
      <w:tblPr/>
      <w:tcPr>
        <w:shd w:val="clear" w:color="auto" w:fill="1282A1" w:themeFill="accent2" w:themeFillShade="BF"/>
      </w:tcPr>
    </w:tblStylePr>
    <w:tblStylePr w:type="lastCol">
      <w:rPr>
        <w:color w:val="FFFFFF" w:themeColor="background1"/>
        <w14:textFill>
          <w14:solidFill>
            <w14:schemeClr w14:val="bg1"/>
          </w14:solidFill>
        </w14:textFill>
      </w:rPr>
      <w:tblPr/>
      <w:tcPr>
        <w:shd w:val="clear" w:color="auto" w:fill="1282A1" w:themeFill="accent2" w:themeFillShade="BF"/>
      </w:tcPr>
    </w:tblStylePr>
    <w:tblStylePr w:type="band1Vert">
      <w:tblPr/>
      <w:tcPr>
        <w:shd w:val="clear" w:color="auto" w:fill="86DAF0" w:themeFill="accent2" w:themeFillTint="7F"/>
      </w:tcPr>
    </w:tblStylePr>
    <w:tblStylePr w:type="band1Horz">
      <w:tblPr/>
      <w:tcPr>
        <w:shd w:val="clear" w:color="auto" w:fill="86DAF0" w:themeFill="accent2" w:themeFillTint="7F"/>
      </w:tcPr>
    </w:tblStylePr>
  </w:style>
  <w:style w:type="table" w:styleId="227">
    <w:name w:val="Colorful Grid Accent 3"/>
    <w:basedOn w:val="88"/>
    <w:semiHidden/>
    <w:unhideWhenUsed/>
    <w:qFormat/>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EFDB" w:themeFill="accent3" w:themeFillTint="33"/>
    </w:tcPr>
    <w:tblStylePr w:type="firstRow">
      <w:rPr>
        <w:b/>
        <w:bCs/>
      </w:rPr>
      <w:tblPr/>
      <w:tcPr>
        <w:shd w:val="clear" w:color="auto" w:fill="CCE0B8" w:themeFill="accent3" w:themeFillTint="66"/>
      </w:tcPr>
    </w:tblStylePr>
    <w:tblStylePr w:type="lastRow">
      <w:rPr>
        <w:b/>
        <w:bCs/>
        <w:color w:val="000000" w:themeColor="text1"/>
        <w14:textFill>
          <w14:solidFill>
            <w14:schemeClr w14:val="tx1"/>
          </w14:solidFill>
        </w14:textFill>
      </w:rPr>
      <w:tblPr/>
      <w:tcPr>
        <w:shd w:val="clear" w:color="auto" w:fill="CCE0B8" w:themeFill="accent3" w:themeFillTint="66"/>
      </w:tcPr>
    </w:tblStylePr>
    <w:tblStylePr w:type="firstCol">
      <w:rPr>
        <w:color w:val="FFFFFF" w:themeColor="background1"/>
        <w14:textFill>
          <w14:solidFill>
            <w14:schemeClr w14:val="bg1"/>
          </w14:solidFill>
        </w14:textFill>
      </w:rPr>
      <w:tblPr/>
      <w:tcPr>
        <w:shd w:val="clear" w:color="auto" w:fill="5F873A" w:themeFill="accent3" w:themeFillShade="BF"/>
      </w:tcPr>
    </w:tblStylePr>
    <w:tblStylePr w:type="lastCol">
      <w:rPr>
        <w:color w:val="FFFFFF" w:themeColor="background1"/>
        <w14:textFill>
          <w14:solidFill>
            <w14:schemeClr w14:val="bg1"/>
          </w14:solidFill>
        </w14:textFill>
      </w:rPr>
      <w:tblPr/>
      <w:tcPr>
        <w:shd w:val="clear" w:color="auto" w:fill="5F873A" w:themeFill="accent3" w:themeFillShade="BF"/>
      </w:tcPr>
    </w:tblStylePr>
    <w:tblStylePr w:type="band1Vert">
      <w:tblPr/>
      <w:tcPr>
        <w:shd w:val="clear" w:color="auto" w:fill="BFD9A7" w:themeFill="accent3" w:themeFillTint="7F"/>
      </w:tcPr>
    </w:tblStylePr>
    <w:tblStylePr w:type="band1Horz">
      <w:tblPr/>
      <w:tcPr>
        <w:shd w:val="clear" w:color="auto" w:fill="BFD9A7" w:themeFill="accent3" w:themeFillTint="7F"/>
      </w:tcPr>
    </w:tblStylePr>
  </w:style>
  <w:style w:type="table" w:styleId="228">
    <w:name w:val="Colorful Grid Accent 4"/>
    <w:basedOn w:val="88"/>
    <w:semiHidden/>
    <w:unhideWhenUsed/>
    <w:qFormat/>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2D4EF" w:themeFill="accent4" w:themeFillTint="33"/>
    </w:tcPr>
    <w:tblStylePr w:type="firstRow">
      <w:rPr>
        <w:b/>
        <w:bCs/>
      </w:rPr>
      <w:tblPr/>
      <w:tcPr>
        <w:shd w:val="clear" w:color="auto" w:fill="C6A9DF" w:themeFill="accent4" w:themeFillTint="66"/>
      </w:tcPr>
    </w:tblStylePr>
    <w:tblStylePr w:type="lastRow">
      <w:rPr>
        <w:b/>
        <w:bCs/>
        <w:color w:val="000000" w:themeColor="text1"/>
        <w14:textFill>
          <w14:solidFill>
            <w14:schemeClr w14:val="tx1"/>
          </w14:solidFill>
        </w14:textFill>
      </w:rPr>
      <w:tblPr/>
      <w:tcPr>
        <w:shd w:val="clear" w:color="auto" w:fill="C6A9DF" w:themeFill="accent4" w:themeFillTint="66"/>
      </w:tcPr>
    </w:tblStylePr>
    <w:tblStylePr w:type="firstCol">
      <w:rPr>
        <w:color w:val="FFFFFF" w:themeColor="background1"/>
        <w14:textFill>
          <w14:solidFill>
            <w14:schemeClr w14:val="bg1"/>
          </w14:solidFill>
        </w14:textFill>
      </w:rPr>
      <w:tblPr/>
      <w:tcPr>
        <w:shd w:val="clear" w:color="auto" w:fill="542C76" w:themeFill="accent4" w:themeFillShade="BF"/>
      </w:tcPr>
    </w:tblStylePr>
    <w:tblStylePr w:type="lastCol">
      <w:rPr>
        <w:color w:val="FFFFFF" w:themeColor="background1"/>
        <w14:textFill>
          <w14:solidFill>
            <w14:schemeClr w14:val="bg1"/>
          </w14:solidFill>
        </w14:textFill>
      </w:rPr>
      <w:tblPr/>
      <w:tcPr>
        <w:shd w:val="clear" w:color="auto" w:fill="542C76" w:themeFill="accent4" w:themeFillShade="BF"/>
      </w:tcPr>
    </w:tblStylePr>
    <w:tblStylePr w:type="band1Vert">
      <w:tblPr/>
      <w:tcPr>
        <w:shd w:val="clear" w:color="auto" w:fill="B994D7" w:themeFill="accent4" w:themeFillTint="7F"/>
      </w:tcPr>
    </w:tblStylePr>
    <w:tblStylePr w:type="band1Horz">
      <w:tblPr/>
      <w:tcPr>
        <w:shd w:val="clear" w:color="auto" w:fill="B994D7" w:themeFill="accent4" w:themeFillTint="7F"/>
      </w:tcPr>
    </w:tblStylePr>
  </w:style>
  <w:style w:type="table" w:styleId="229">
    <w:name w:val="Colorful Grid Accent 5"/>
    <w:basedOn w:val="88"/>
    <w:semiHidden/>
    <w:unhideWhenUsed/>
    <w:qFormat/>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B2B2FE" w:themeFill="accent5" w:themeFillTint="33"/>
    </w:tcPr>
    <w:tblStylePr w:type="firstRow">
      <w:rPr>
        <w:b/>
        <w:bCs/>
      </w:rPr>
      <w:tblPr/>
      <w:tcPr>
        <w:shd w:val="clear" w:color="auto" w:fill="6666FF" w:themeFill="accent5" w:themeFillTint="66"/>
      </w:tcPr>
    </w:tblStylePr>
    <w:tblStylePr w:type="lastRow">
      <w:rPr>
        <w:b/>
        <w:bCs/>
        <w:color w:val="000000" w:themeColor="text1"/>
        <w14:textFill>
          <w14:solidFill>
            <w14:schemeClr w14:val="tx1"/>
          </w14:solidFill>
        </w14:textFill>
      </w:rPr>
      <w:tblPr/>
      <w:tcPr>
        <w:shd w:val="clear" w:color="auto" w:fill="6666FF" w:themeFill="accent5" w:themeFillTint="66"/>
      </w:tcPr>
    </w:tblStylePr>
    <w:tblStylePr w:type="firstCol">
      <w:rPr>
        <w:color w:val="FFFFFF" w:themeColor="background1"/>
        <w14:textFill>
          <w14:solidFill>
            <w14:schemeClr w14:val="bg1"/>
          </w14:solidFill>
        </w14:textFill>
      </w:rPr>
      <w:tblPr/>
      <w:tcPr>
        <w:shd w:val="clear" w:color="auto" w:fill="00005F" w:themeFill="accent5" w:themeFillShade="BF"/>
      </w:tcPr>
    </w:tblStylePr>
    <w:tblStylePr w:type="lastCol">
      <w:rPr>
        <w:color w:val="FFFFFF" w:themeColor="background1"/>
        <w14:textFill>
          <w14:solidFill>
            <w14:schemeClr w14:val="bg1"/>
          </w14:solidFill>
        </w14:textFill>
      </w:rPr>
      <w:tblPr/>
      <w:tcPr>
        <w:shd w:val="clear" w:color="auto" w:fill="00005F" w:themeFill="accent5" w:themeFillShade="BF"/>
      </w:tcPr>
    </w:tblStylePr>
    <w:tblStylePr w:type="band1Vert">
      <w:tblPr/>
      <w:tcPr>
        <w:shd w:val="clear" w:color="auto" w:fill="4040FF" w:themeFill="accent5" w:themeFillTint="7F"/>
      </w:tcPr>
    </w:tblStylePr>
    <w:tblStylePr w:type="band1Horz">
      <w:tblPr/>
      <w:tcPr>
        <w:shd w:val="clear" w:color="auto" w:fill="4040FF" w:themeFill="accent5" w:themeFillTint="7F"/>
      </w:tcPr>
    </w:tblStylePr>
  </w:style>
  <w:style w:type="table" w:styleId="230">
    <w:name w:val="Colorful Grid Accent 6"/>
    <w:basedOn w:val="88"/>
    <w:semiHidden/>
    <w:unhideWhenUsed/>
    <w:uiPriority w:val="0"/>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1D3" w:themeFill="accent6" w:themeFillTint="33"/>
    </w:tcPr>
    <w:tblStylePr w:type="firstRow">
      <w:rPr>
        <w:b/>
        <w:bCs/>
      </w:rPr>
      <w:tblPr/>
      <w:tcPr>
        <w:shd w:val="clear" w:color="auto" w:fill="FBC4A8" w:themeFill="accent6" w:themeFillTint="66"/>
      </w:tcPr>
    </w:tblStylePr>
    <w:tblStylePr w:type="lastRow">
      <w:rPr>
        <w:b/>
        <w:bCs/>
        <w:color w:val="000000" w:themeColor="text1"/>
        <w14:textFill>
          <w14:solidFill>
            <w14:schemeClr w14:val="tx1"/>
          </w14:solidFill>
        </w14:textFill>
      </w:rPr>
      <w:tblPr/>
      <w:tcPr>
        <w:shd w:val="clear" w:color="auto" w:fill="FBC4A8" w:themeFill="accent6" w:themeFillTint="66"/>
      </w:tcPr>
    </w:tblStylePr>
    <w:tblStylePr w:type="firstCol">
      <w:rPr>
        <w:color w:val="FFFFFF" w:themeColor="background1"/>
        <w14:textFill>
          <w14:solidFill>
            <w14:schemeClr w14:val="bg1"/>
          </w14:solidFill>
        </w14:textFill>
      </w:rPr>
      <w:tblPr/>
      <w:tcPr>
        <w:shd w:val="clear" w:color="auto" w:fill="CF4A07" w:themeFill="accent6" w:themeFillShade="BF"/>
      </w:tcPr>
    </w:tblStylePr>
    <w:tblStylePr w:type="lastCol">
      <w:rPr>
        <w:color w:val="FFFFFF" w:themeColor="background1"/>
        <w14:textFill>
          <w14:solidFill>
            <w14:schemeClr w14:val="bg1"/>
          </w14:solidFill>
        </w14:textFill>
      </w:rPr>
      <w:tblPr/>
      <w:tcPr>
        <w:shd w:val="clear" w:color="auto" w:fill="CF4A07" w:themeFill="accent6" w:themeFillShade="BF"/>
      </w:tcPr>
    </w:tblStylePr>
    <w:tblStylePr w:type="band1Vert">
      <w:tblPr/>
      <w:tcPr>
        <w:shd w:val="clear" w:color="auto" w:fill="FBB693" w:themeFill="accent6" w:themeFillTint="7F"/>
      </w:tcPr>
    </w:tblStylePr>
    <w:tblStylePr w:type="band1Horz">
      <w:tblPr/>
      <w:tcPr>
        <w:shd w:val="clear" w:color="auto" w:fill="FBB693" w:themeFill="accent6" w:themeFillTint="7F"/>
      </w:tcPr>
    </w:tblStylePr>
  </w:style>
  <w:style w:type="character" w:styleId="232">
    <w:name w:val="Strong"/>
    <w:basedOn w:val="231"/>
    <w:uiPriority w:val="0"/>
    <w:rPr>
      <w:rFonts w:ascii="Microsoft YaHei UI" w:hAnsi="Microsoft YaHei UI" w:eastAsia="Microsoft YaHei UI"/>
      <w:b/>
      <w:bCs/>
    </w:rPr>
  </w:style>
  <w:style w:type="character" w:styleId="233">
    <w:name w:val="endnote reference"/>
    <w:basedOn w:val="231"/>
    <w:semiHidden/>
    <w:unhideWhenUsed/>
    <w:uiPriority w:val="0"/>
    <w:rPr>
      <w:rFonts w:ascii="Microsoft YaHei UI" w:hAnsi="Microsoft YaHei UI" w:eastAsia="Microsoft YaHei UI"/>
      <w:vertAlign w:val="superscript"/>
    </w:rPr>
  </w:style>
  <w:style w:type="character" w:styleId="234">
    <w:name w:val="page number"/>
    <w:basedOn w:val="231"/>
    <w:semiHidden/>
    <w:unhideWhenUsed/>
    <w:uiPriority w:val="0"/>
    <w:rPr>
      <w:rFonts w:ascii="Microsoft YaHei UI" w:hAnsi="Microsoft YaHei UI" w:eastAsia="Microsoft YaHei UI"/>
    </w:rPr>
  </w:style>
  <w:style w:type="character" w:styleId="235">
    <w:name w:val="FollowedHyperlink"/>
    <w:basedOn w:val="231"/>
    <w:semiHidden/>
    <w:unhideWhenUsed/>
    <w:uiPriority w:val="0"/>
    <w:rPr>
      <w:rFonts w:ascii="Microsoft YaHei UI" w:hAnsi="Microsoft YaHei UI" w:eastAsia="Microsoft YaHei UI"/>
      <w:color w:val="800080" w:themeColor="followedHyperlink"/>
      <w:u w:val="single"/>
      <w14:textFill>
        <w14:solidFill>
          <w14:schemeClr w14:val="folHlink"/>
        </w14:solidFill>
      </w14:textFill>
    </w:rPr>
  </w:style>
  <w:style w:type="character" w:styleId="236">
    <w:name w:val="Emphasis"/>
    <w:basedOn w:val="231"/>
    <w:uiPriority w:val="0"/>
    <w:rPr>
      <w:rFonts w:ascii="Microsoft YaHei UI" w:hAnsi="Microsoft YaHei UI" w:eastAsia="Microsoft YaHei UI"/>
      <w:i/>
      <w:iCs/>
    </w:rPr>
  </w:style>
  <w:style w:type="character" w:styleId="237">
    <w:name w:val="line number"/>
    <w:basedOn w:val="231"/>
    <w:semiHidden/>
    <w:unhideWhenUsed/>
    <w:uiPriority w:val="0"/>
    <w:rPr>
      <w:rFonts w:ascii="Microsoft YaHei UI" w:hAnsi="Microsoft YaHei UI" w:eastAsia="Microsoft YaHei UI"/>
    </w:rPr>
  </w:style>
  <w:style w:type="character" w:styleId="238">
    <w:name w:val="HTML Definition"/>
    <w:basedOn w:val="231"/>
    <w:semiHidden/>
    <w:unhideWhenUsed/>
    <w:uiPriority w:val="0"/>
    <w:rPr>
      <w:rFonts w:ascii="Microsoft YaHei UI" w:hAnsi="Microsoft YaHei UI" w:eastAsia="Microsoft YaHei UI"/>
      <w:i/>
      <w:iCs/>
    </w:rPr>
  </w:style>
  <w:style w:type="character" w:styleId="239">
    <w:name w:val="HTML Typewriter"/>
    <w:basedOn w:val="231"/>
    <w:semiHidden/>
    <w:unhideWhenUsed/>
    <w:qFormat/>
    <w:uiPriority w:val="0"/>
    <w:rPr>
      <w:rFonts w:ascii="Microsoft YaHei UI" w:hAnsi="Microsoft YaHei UI" w:eastAsia="Microsoft YaHei UI"/>
      <w:sz w:val="20"/>
      <w:szCs w:val="20"/>
    </w:rPr>
  </w:style>
  <w:style w:type="character" w:styleId="240">
    <w:name w:val="HTML Acronym"/>
    <w:basedOn w:val="231"/>
    <w:semiHidden/>
    <w:unhideWhenUsed/>
    <w:qFormat/>
    <w:uiPriority w:val="0"/>
    <w:rPr>
      <w:rFonts w:ascii="Microsoft YaHei UI" w:hAnsi="Microsoft YaHei UI" w:eastAsia="Microsoft YaHei UI"/>
    </w:rPr>
  </w:style>
  <w:style w:type="character" w:styleId="241">
    <w:name w:val="HTML Variable"/>
    <w:basedOn w:val="231"/>
    <w:semiHidden/>
    <w:unhideWhenUsed/>
    <w:qFormat/>
    <w:uiPriority w:val="0"/>
    <w:rPr>
      <w:rFonts w:ascii="Microsoft YaHei UI" w:hAnsi="Microsoft YaHei UI" w:eastAsia="Microsoft YaHei UI"/>
      <w:i/>
      <w:iCs/>
    </w:rPr>
  </w:style>
  <w:style w:type="character" w:styleId="242">
    <w:name w:val="Hyperlink"/>
    <w:basedOn w:val="231"/>
    <w:unhideWhenUsed/>
    <w:uiPriority w:val="99"/>
    <w:rPr>
      <w:rFonts w:ascii="Microsoft YaHei UI" w:hAnsi="Microsoft YaHei UI" w:eastAsia="Microsoft YaHei UI"/>
      <w:color w:val="0000FF" w:themeColor="hyperlink"/>
      <w:u w:val="single"/>
      <w14:textFill>
        <w14:solidFill>
          <w14:schemeClr w14:val="hlink"/>
        </w14:solidFill>
      </w14:textFill>
    </w:rPr>
  </w:style>
  <w:style w:type="character" w:styleId="243">
    <w:name w:val="HTML Code"/>
    <w:basedOn w:val="231"/>
    <w:semiHidden/>
    <w:unhideWhenUsed/>
    <w:qFormat/>
    <w:uiPriority w:val="0"/>
    <w:rPr>
      <w:rFonts w:ascii="Microsoft YaHei UI" w:hAnsi="Microsoft YaHei UI" w:eastAsia="Microsoft YaHei UI"/>
      <w:sz w:val="20"/>
      <w:szCs w:val="20"/>
    </w:rPr>
  </w:style>
  <w:style w:type="character" w:styleId="244">
    <w:name w:val="annotation reference"/>
    <w:basedOn w:val="231"/>
    <w:semiHidden/>
    <w:unhideWhenUsed/>
    <w:qFormat/>
    <w:uiPriority w:val="0"/>
    <w:rPr>
      <w:rFonts w:ascii="Microsoft YaHei UI" w:hAnsi="Microsoft YaHei UI" w:eastAsia="Microsoft YaHei UI"/>
      <w:sz w:val="16"/>
      <w:szCs w:val="16"/>
    </w:rPr>
  </w:style>
  <w:style w:type="character" w:styleId="245">
    <w:name w:val="HTML Cite"/>
    <w:basedOn w:val="231"/>
    <w:semiHidden/>
    <w:unhideWhenUsed/>
    <w:uiPriority w:val="0"/>
    <w:rPr>
      <w:rFonts w:ascii="Microsoft YaHei UI" w:hAnsi="Microsoft YaHei UI" w:eastAsia="Microsoft YaHei UI"/>
      <w:i/>
      <w:iCs/>
    </w:rPr>
  </w:style>
  <w:style w:type="character" w:styleId="246">
    <w:name w:val="footnote reference"/>
    <w:basedOn w:val="231"/>
    <w:semiHidden/>
    <w:unhideWhenUsed/>
    <w:uiPriority w:val="0"/>
    <w:rPr>
      <w:rFonts w:ascii="Microsoft YaHei UI" w:hAnsi="Microsoft YaHei UI" w:eastAsia="Microsoft YaHei UI"/>
      <w:vertAlign w:val="superscript"/>
    </w:rPr>
  </w:style>
  <w:style w:type="character" w:styleId="247">
    <w:name w:val="HTML Keyboard"/>
    <w:basedOn w:val="231"/>
    <w:semiHidden/>
    <w:unhideWhenUsed/>
    <w:uiPriority w:val="0"/>
    <w:rPr>
      <w:rFonts w:ascii="Microsoft YaHei UI" w:hAnsi="Microsoft YaHei UI" w:eastAsia="Microsoft YaHei UI"/>
      <w:sz w:val="20"/>
      <w:szCs w:val="20"/>
    </w:rPr>
  </w:style>
  <w:style w:type="character" w:styleId="248">
    <w:name w:val="HTML Sample"/>
    <w:basedOn w:val="231"/>
    <w:semiHidden/>
    <w:unhideWhenUsed/>
    <w:qFormat/>
    <w:uiPriority w:val="0"/>
    <w:rPr>
      <w:rFonts w:ascii="Microsoft YaHei UI" w:hAnsi="Microsoft YaHei UI" w:eastAsia="Microsoft YaHei UI"/>
      <w:sz w:val="24"/>
      <w:szCs w:val="24"/>
    </w:rPr>
  </w:style>
  <w:style w:type="character" w:customStyle="1" w:styleId="249">
    <w:name w:val="批注框文本 字符"/>
    <w:basedOn w:val="231"/>
    <w:link w:val="54"/>
    <w:semiHidden/>
    <w:uiPriority w:val="99"/>
    <w:rPr>
      <w:rFonts w:ascii="Microsoft YaHei UI" w:hAnsi="Microsoft YaHei UI" w:eastAsia="Microsoft YaHei UI" w:cs="Tahoma"/>
      <w:sz w:val="16"/>
      <w:szCs w:val="16"/>
    </w:rPr>
  </w:style>
  <w:style w:type="character" w:styleId="250">
    <w:name w:val="Placeholder Text"/>
    <w:basedOn w:val="231"/>
    <w:semiHidden/>
    <w:uiPriority w:val="99"/>
    <w:rPr>
      <w:rFonts w:ascii="Microsoft YaHei UI" w:hAnsi="Microsoft YaHei UI" w:eastAsia="Microsoft YaHei UI"/>
      <w:color w:val="808080"/>
    </w:rPr>
  </w:style>
  <w:style w:type="character" w:customStyle="1" w:styleId="251">
    <w:name w:val="标题 2 字符"/>
    <w:basedOn w:val="231"/>
    <w:link w:val="4"/>
    <w:uiPriority w:val="9"/>
    <w:rPr>
      <w:rFonts w:ascii="Microsoft YaHei UI" w:hAnsi="Microsoft YaHei UI" w:eastAsia="Microsoft YaHei UI"/>
      <w:caps/>
      <w:color w:val="19AED7" w:themeColor="accent2"/>
      <w:sz w:val="44"/>
      <w:szCs w:val="56"/>
      <w14:textFill>
        <w14:solidFill>
          <w14:schemeClr w14:val="accent2"/>
        </w14:solidFill>
      </w14:textFill>
    </w:rPr>
  </w:style>
  <w:style w:type="character" w:customStyle="1" w:styleId="252">
    <w:name w:val="标题 3 字符"/>
    <w:basedOn w:val="231"/>
    <w:link w:val="5"/>
    <w:uiPriority w:val="9"/>
    <w:rPr>
      <w:rFonts w:ascii="Microsoft YaHei UI" w:hAnsi="Microsoft YaHei UI" w:eastAsia="Microsoft YaHei UI"/>
      <w:caps/>
      <w:color w:val="FFFFFF" w:themeColor="background1"/>
      <w:sz w:val="44"/>
      <w:szCs w:val="36"/>
      <w14:textFill>
        <w14:solidFill>
          <w14:schemeClr w14:val="bg1"/>
        </w14:solidFill>
      </w14:textFill>
    </w:rPr>
  </w:style>
  <w:style w:type="character" w:customStyle="1" w:styleId="253">
    <w:name w:val="标题 4 字符"/>
    <w:basedOn w:val="231"/>
    <w:link w:val="6"/>
    <w:uiPriority w:val="9"/>
    <w:rPr>
      <w:rFonts w:ascii="Microsoft YaHei UI" w:hAnsi="Microsoft YaHei UI" w:eastAsia="Microsoft YaHei UI"/>
      <w:color w:val="8E0344" w:themeColor="accent1"/>
      <w:sz w:val="24"/>
      <w14:textFill>
        <w14:solidFill>
          <w14:schemeClr w14:val="accent1"/>
        </w14:solidFill>
      </w14:textFill>
    </w:rPr>
  </w:style>
  <w:style w:type="character" w:customStyle="1" w:styleId="254">
    <w:name w:val="标题 6 字符"/>
    <w:basedOn w:val="231"/>
    <w:link w:val="8"/>
    <w:uiPriority w:val="0"/>
    <w:rPr>
      <w:rFonts w:ascii="Microsoft YaHei UI" w:hAnsi="Microsoft YaHei UI" w:eastAsia="Microsoft YaHei UI" w:cs="Times New Roman"/>
      <w:color w:val="1C4F7B" w:themeColor="text2" w:themeShade="BF"/>
      <w:sz w:val="60"/>
    </w:rPr>
  </w:style>
  <w:style w:type="paragraph" w:styleId="255">
    <w:name w:val="List Paragraph"/>
    <w:basedOn w:val="1"/>
    <w:qFormat/>
    <w:uiPriority w:val="34"/>
    <w:pPr>
      <w:numPr>
        <w:ilvl w:val="0"/>
        <w:numId w:val="11"/>
      </w:numPr>
      <w:spacing w:after="400" w:line="240" w:lineRule="auto"/>
      <w:jc w:val="center"/>
    </w:pPr>
    <w:rPr>
      <w:color w:val="8E0344" w:themeColor="accent1"/>
      <w:sz w:val="32"/>
      <w:lang w:bidi="hi-IN"/>
      <w14:textFill>
        <w14:solidFill>
          <w14:schemeClr w14:val="accent1"/>
        </w14:solidFill>
      </w14:textFill>
    </w:rPr>
  </w:style>
  <w:style w:type="character" w:customStyle="1" w:styleId="256">
    <w:name w:val="页眉 字符"/>
    <w:basedOn w:val="231"/>
    <w:link w:val="57"/>
    <w:uiPriority w:val="99"/>
    <w:rPr>
      <w:rFonts w:ascii="Microsoft YaHei UI" w:hAnsi="Microsoft YaHei UI" w:eastAsia="Microsoft YaHei UI"/>
      <w:sz w:val="21"/>
    </w:rPr>
  </w:style>
  <w:style w:type="character" w:customStyle="1" w:styleId="257">
    <w:name w:val="页脚 字符"/>
    <w:basedOn w:val="231"/>
    <w:link w:val="55"/>
    <w:uiPriority w:val="99"/>
    <w:rPr>
      <w:rFonts w:ascii="Microsoft YaHei UI" w:hAnsi="Microsoft YaHei UI" w:eastAsia="Microsoft YaHei UI"/>
      <w:sz w:val="21"/>
    </w:rPr>
  </w:style>
  <w:style w:type="character" w:customStyle="1" w:styleId="258">
    <w:name w:val="标题 1 字符"/>
    <w:basedOn w:val="231"/>
    <w:link w:val="3"/>
    <w:uiPriority w:val="9"/>
    <w:rPr>
      <w:rFonts w:ascii="Microsoft YaHei UI" w:hAnsi="Microsoft YaHei UI" w:eastAsia="Microsoft YaHei UI"/>
      <w:caps/>
      <w:color w:val="19AED7" w:themeColor="accent2"/>
      <w:sz w:val="28"/>
      <w:szCs w:val="56"/>
      <w14:textFill>
        <w14:solidFill>
          <w14:schemeClr w14:val="accent2"/>
        </w14:solidFill>
      </w14:textFill>
    </w:rPr>
  </w:style>
  <w:style w:type="character" w:customStyle="1" w:styleId="259">
    <w:name w:val="标题 字符"/>
    <w:basedOn w:val="231"/>
    <w:link w:val="84"/>
    <w:uiPriority w:val="10"/>
    <w:rPr>
      <w:rFonts w:ascii="Microsoft YaHei UI" w:hAnsi="Microsoft YaHei UI" w:eastAsia="Microsoft YaHei UI"/>
      <w:caps/>
      <w:color w:val="FFFFFF" w:themeColor="background1"/>
      <w:sz w:val="42"/>
      <w:szCs w:val="36"/>
      <w14:textFill>
        <w14:solidFill>
          <w14:schemeClr w14:val="bg1"/>
        </w14:solidFill>
      </w14:textFill>
    </w:rPr>
  </w:style>
  <w:style w:type="character" w:customStyle="1" w:styleId="260">
    <w:name w:val="日期 字符"/>
    <w:basedOn w:val="231"/>
    <w:link w:val="50"/>
    <w:uiPriority w:val="99"/>
    <w:rPr>
      <w:rFonts w:ascii="Microsoft YaHei UI" w:hAnsi="Microsoft YaHei UI" w:eastAsia="Microsoft YaHei UI"/>
      <w:color w:val="FFFFFF" w:themeColor="background1"/>
      <w:sz w:val="32"/>
      <w:szCs w:val="32"/>
      <w14:textFill>
        <w14:solidFill>
          <w14:schemeClr w14:val="bg1"/>
        </w14:solidFill>
      </w14:textFill>
    </w:rPr>
  </w:style>
  <w:style w:type="character" w:customStyle="1" w:styleId="261">
    <w:name w:val="标题 5 字符"/>
    <w:basedOn w:val="231"/>
    <w:link w:val="7"/>
    <w:qFormat/>
    <w:uiPriority w:val="9"/>
    <w:rPr>
      <w:rFonts w:ascii="Microsoft YaHei UI" w:hAnsi="Microsoft YaHei UI" w:eastAsia="Microsoft YaHei UI" w:cstheme="majorBidi"/>
      <w:b/>
      <w:color w:val="256AA4" w:themeColor="text2"/>
      <w:sz w:val="36"/>
      <w14:textFill>
        <w14:solidFill>
          <w14:schemeClr w14:val="tx2"/>
        </w14:solidFill>
      </w14:textFill>
    </w:rPr>
  </w:style>
  <w:style w:type="paragraph" w:customStyle="1" w:styleId="262">
    <w:name w:val="复选框缩进"/>
    <w:basedOn w:val="1"/>
    <w:qFormat/>
    <w:uiPriority w:val="0"/>
    <w:pPr>
      <w:spacing w:before="20" w:after="20" w:line="216" w:lineRule="auto"/>
      <w:ind w:left="357" w:hanging="357"/>
    </w:pPr>
  </w:style>
  <w:style w:type="paragraph" w:customStyle="1" w:styleId="263">
    <w:name w:val="项目符号"/>
    <w:basedOn w:val="1"/>
    <w:qFormat/>
    <w:uiPriority w:val="0"/>
    <w:pPr>
      <w:numPr>
        <w:ilvl w:val="0"/>
        <w:numId w:val="12"/>
      </w:numPr>
      <w:spacing w:before="20" w:after="20" w:line="216" w:lineRule="auto"/>
      <w:ind w:left="538" w:hanging="181"/>
    </w:pPr>
  </w:style>
  <w:style w:type="character" w:customStyle="1" w:styleId="264">
    <w:name w:val="标题 7 字符"/>
    <w:basedOn w:val="231"/>
    <w:link w:val="9"/>
    <w:semiHidden/>
    <w:uiPriority w:val="0"/>
    <w:rPr>
      <w:rFonts w:ascii="Microsoft YaHei UI" w:hAnsi="Microsoft YaHei UI" w:eastAsia="Microsoft YaHei UI" w:cstheme="majorBidi"/>
      <w:i/>
      <w:iCs/>
      <w:color w:val="470122" w:themeColor="accent1" w:themeShade="80"/>
      <w:sz w:val="21"/>
    </w:rPr>
  </w:style>
  <w:style w:type="character" w:customStyle="1" w:styleId="265">
    <w:name w:val="标题 8 字符"/>
    <w:basedOn w:val="231"/>
    <w:link w:val="10"/>
    <w:semiHidden/>
    <w:qFormat/>
    <w:uiPriority w:val="0"/>
    <w:rPr>
      <w:rFonts w:ascii="Microsoft YaHei UI" w:hAnsi="Microsoft YaHei UI" w:eastAsia="Microsoft YaHei UI" w:cstheme="majorBidi"/>
      <w:color w:val="262626" w:themeColor="text1" w:themeTint="D9"/>
      <w:sz w:val="21"/>
      <w:szCs w:val="21"/>
      <w14:textFill>
        <w14:solidFill>
          <w14:schemeClr w14:val="tx1">
            <w14:lumMod w14:val="85000"/>
            <w14:lumOff w14:val="15000"/>
          </w14:schemeClr>
        </w14:solidFill>
      </w14:textFill>
    </w:rPr>
  </w:style>
  <w:style w:type="character" w:customStyle="1" w:styleId="266">
    <w:name w:val="标题 9 字符"/>
    <w:basedOn w:val="231"/>
    <w:link w:val="11"/>
    <w:semiHidden/>
    <w:qFormat/>
    <w:uiPriority w:val="0"/>
    <w:rPr>
      <w:rFonts w:ascii="Microsoft YaHei UI" w:hAnsi="Microsoft YaHei UI" w:eastAsia="Microsoft YaHei UI"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267">
    <w:name w:val="Bibliography"/>
    <w:basedOn w:val="1"/>
    <w:next w:val="1"/>
    <w:semiHidden/>
    <w:unhideWhenUsed/>
    <w:qFormat/>
    <w:uiPriority w:val="0"/>
  </w:style>
  <w:style w:type="character" w:customStyle="1" w:styleId="268">
    <w:name w:val="正文文本 字符"/>
    <w:basedOn w:val="231"/>
    <w:link w:val="34"/>
    <w:semiHidden/>
    <w:uiPriority w:val="0"/>
    <w:rPr>
      <w:rFonts w:ascii="Microsoft YaHei UI" w:hAnsi="Microsoft YaHei UI" w:eastAsia="Microsoft YaHei UI"/>
      <w:sz w:val="21"/>
    </w:rPr>
  </w:style>
  <w:style w:type="character" w:customStyle="1" w:styleId="269">
    <w:name w:val="正文文本 2 字符"/>
    <w:basedOn w:val="231"/>
    <w:link w:val="76"/>
    <w:semiHidden/>
    <w:uiPriority w:val="0"/>
    <w:rPr>
      <w:rFonts w:ascii="Microsoft YaHei UI" w:hAnsi="Microsoft YaHei UI" w:eastAsia="Microsoft YaHei UI"/>
      <w:sz w:val="21"/>
    </w:rPr>
  </w:style>
  <w:style w:type="character" w:customStyle="1" w:styleId="270">
    <w:name w:val="正文文本 3 字符"/>
    <w:basedOn w:val="231"/>
    <w:link w:val="31"/>
    <w:semiHidden/>
    <w:uiPriority w:val="0"/>
    <w:rPr>
      <w:rFonts w:ascii="Microsoft YaHei UI" w:hAnsi="Microsoft YaHei UI" w:eastAsia="Microsoft YaHei UI"/>
      <w:sz w:val="16"/>
      <w:szCs w:val="16"/>
    </w:rPr>
  </w:style>
  <w:style w:type="character" w:customStyle="1" w:styleId="271">
    <w:name w:val="正文首行缩进 字符"/>
    <w:basedOn w:val="268"/>
    <w:link w:val="86"/>
    <w:semiHidden/>
    <w:uiPriority w:val="0"/>
    <w:rPr>
      <w:rFonts w:ascii="Microsoft YaHei UI" w:hAnsi="Microsoft YaHei UI" w:eastAsia="Microsoft YaHei UI"/>
      <w:sz w:val="21"/>
    </w:rPr>
  </w:style>
  <w:style w:type="character" w:customStyle="1" w:styleId="272">
    <w:name w:val="正文文本缩进 字符"/>
    <w:basedOn w:val="231"/>
    <w:link w:val="35"/>
    <w:semiHidden/>
    <w:uiPriority w:val="0"/>
    <w:rPr>
      <w:rFonts w:ascii="Microsoft YaHei UI" w:hAnsi="Microsoft YaHei UI" w:eastAsia="Microsoft YaHei UI"/>
      <w:sz w:val="21"/>
    </w:rPr>
  </w:style>
  <w:style w:type="character" w:customStyle="1" w:styleId="273">
    <w:name w:val="正文首行缩进 2 字符"/>
    <w:basedOn w:val="272"/>
    <w:link w:val="87"/>
    <w:semiHidden/>
    <w:uiPriority w:val="0"/>
    <w:rPr>
      <w:rFonts w:ascii="Microsoft YaHei UI" w:hAnsi="Microsoft YaHei UI" w:eastAsia="Microsoft YaHei UI"/>
      <w:sz w:val="21"/>
    </w:rPr>
  </w:style>
  <w:style w:type="character" w:customStyle="1" w:styleId="274">
    <w:name w:val="正文文本缩进 2 字符"/>
    <w:basedOn w:val="231"/>
    <w:link w:val="51"/>
    <w:semiHidden/>
    <w:qFormat/>
    <w:uiPriority w:val="0"/>
    <w:rPr>
      <w:rFonts w:ascii="Microsoft YaHei UI" w:hAnsi="Microsoft YaHei UI" w:eastAsia="Microsoft YaHei UI"/>
      <w:sz w:val="21"/>
    </w:rPr>
  </w:style>
  <w:style w:type="character" w:customStyle="1" w:styleId="275">
    <w:name w:val="正文文本缩进 3 字符"/>
    <w:basedOn w:val="231"/>
    <w:link w:val="70"/>
    <w:semiHidden/>
    <w:qFormat/>
    <w:uiPriority w:val="0"/>
    <w:rPr>
      <w:rFonts w:ascii="Microsoft YaHei UI" w:hAnsi="Microsoft YaHei UI" w:eastAsia="Microsoft YaHei UI"/>
      <w:sz w:val="16"/>
      <w:szCs w:val="16"/>
    </w:rPr>
  </w:style>
  <w:style w:type="character" w:customStyle="1" w:styleId="276">
    <w:name w:val="Book Title"/>
    <w:basedOn w:val="231"/>
    <w:qFormat/>
    <w:uiPriority w:val="0"/>
    <w:rPr>
      <w:rFonts w:ascii="Microsoft YaHei UI" w:hAnsi="Microsoft YaHei UI" w:eastAsia="Microsoft YaHei UI"/>
      <w:b/>
      <w:bCs/>
      <w:i/>
      <w:iCs/>
      <w:spacing w:val="5"/>
    </w:rPr>
  </w:style>
  <w:style w:type="character" w:customStyle="1" w:styleId="277">
    <w:name w:val="结束语 字符"/>
    <w:basedOn w:val="231"/>
    <w:link w:val="32"/>
    <w:semiHidden/>
    <w:qFormat/>
    <w:uiPriority w:val="0"/>
    <w:rPr>
      <w:rFonts w:ascii="Microsoft YaHei UI" w:hAnsi="Microsoft YaHei UI" w:eastAsia="Microsoft YaHei UI"/>
      <w:sz w:val="21"/>
    </w:rPr>
  </w:style>
  <w:style w:type="character" w:customStyle="1" w:styleId="278">
    <w:name w:val="批注文字 字符"/>
    <w:basedOn w:val="231"/>
    <w:link w:val="28"/>
    <w:semiHidden/>
    <w:qFormat/>
    <w:uiPriority w:val="0"/>
    <w:rPr>
      <w:rFonts w:ascii="Microsoft YaHei UI" w:hAnsi="Microsoft YaHei UI" w:eastAsia="Microsoft YaHei UI"/>
      <w:sz w:val="20"/>
      <w:szCs w:val="20"/>
    </w:rPr>
  </w:style>
  <w:style w:type="character" w:customStyle="1" w:styleId="279">
    <w:name w:val="批注主题 字符"/>
    <w:basedOn w:val="278"/>
    <w:link w:val="85"/>
    <w:semiHidden/>
    <w:qFormat/>
    <w:uiPriority w:val="0"/>
    <w:rPr>
      <w:rFonts w:ascii="Microsoft YaHei UI" w:hAnsi="Microsoft YaHei UI" w:eastAsia="Microsoft YaHei UI"/>
      <w:b/>
      <w:bCs/>
      <w:sz w:val="20"/>
      <w:szCs w:val="20"/>
    </w:rPr>
  </w:style>
  <w:style w:type="character" w:customStyle="1" w:styleId="280">
    <w:name w:val="文档结构图 字符"/>
    <w:basedOn w:val="231"/>
    <w:link w:val="26"/>
    <w:semiHidden/>
    <w:uiPriority w:val="0"/>
    <w:rPr>
      <w:rFonts w:ascii="Microsoft YaHei UI" w:hAnsi="Microsoft YaHei UI" w:eastAsia="Microsoft YaHei UI" w:cs="Segoe UI"/>
      <w:sz w:val="16"/>
      <w:szCs w:val="16"/>
    </w:rPr>
  </w:style>
  <w:style w:type="character" w:customStyle="1" w:styleId="281">
    <w:name w:val="电子邮件签名 字符"/>
    <w:basedOn w:val="231"/>
    <w:link w:val="19"/>
    <w:semiHidden/>
    <w:uiPriority w:val="0"/>
    <w:rPr>
      <w:rFonts w:ascii="Microsoft YaHei UI" w:hAnsi="Microsoft YaHei UI" w:eastAsia="Microsoft YaHei UI"/>
      <w:sz w:val="21"/>
    </w:rPr>
  </w:style>
  <w:style w:type="character" w:customStyle="1" w:styleId="282">
    <w:name w:val="尾注文本 字符"/>
    <w:basedOn w:val="231"/>
    <w:link w:val="52"/>
    <w:semiHidden/>
    <w:uiPriority w:val="0"/>
    <w:rPr>
      <w:rFonts w:ascii="Microsoft YaHei UI" w:hAnsi="Microsoft YaHei UI" w:eastAsia="Microsoft YaHei UI"/>
      <w:sz w:val="20"/>
      <w:szCs w:val="20"/>
    </w:rPr>
  </w:style>
  <w:style w:type="character" w:customStyle="1" w:styleId="283">
    <w:name w:val="脚注文本 字符"/>
    <w:basedOn w:val="231"/>
    <w:link w:val="67"/>
    <w:semiHidden/>
    <w:uiPriority w:val="0"/>
    <w:rPr>
      <w:rFonts w:ascii="Microsoft YaHei UI" w:hAnsi="Microsoft YaHei UI" w:eastAsia="Microsoft YaHei UI"/>
      <w:sz w:val="20"/>
      <w:szCs w:val="20"/>
    </w:rPr>
  </w:style>
  <w:style w:type="table" w:customStyle="1" w:styleId="284">
    <w:name w:val="Grid Table 1 Light"/>
    <w:basedOn w:val="88"/>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85">
    <w:name w:val="Grid Table 1 Light Accent 1"/>
    <w:basedOn w:val="88"/>
    <w:uiPriority w:val="46"/>
    <w:pPr>
      <w:spacing w:after="0" w:line="240" w:lineRule="auto"/>
    </w:pPr>
    <w:tblPr>
      <w:tblBorders>
        <w:top w:val="single" w:color="FB70B1" w:themeColor="accent1" w:themeTint="66" w:sz="4" w:space="0"/>
        <w:left w:val="single" w:color="FB70B1" w:themeColor="accent1" w:themeTint="66" w:sz="4" w:space="0"/>
        <w:bottom w:val="single" w:color="FB70B1" w:themeColor="accent1" w:themeTint="66" w:sz="4" w:space="0"/>
        <w:right w:val="single" w:color="FB70B1" w:themeColor="accent1" w:themeTint="66" w:sz="4" w:space="0"/>
        <w:insideH w:val="single" w:color="FB70B1" w:themeColor="accent1" w:themeTint="66" w:sz="4" w:space="0"/>
        <w:insideV w:val="single" w:color="FB70B1" w:themeColor="accent1" w:themeTint="66" w:sz="4" w:space="0"/>
      </w:tblBorders>
    </w:tblPr>
    <w:tblStylePr w:type="firstRow">
      <w:rPr>
        <w:b/>
        <w:bCs/>
      </w:rPr>
      <w:tcPr>
        <w:tcBorders>
          <w:bottom w:val="single" w:color="FA288A" w:themeColor="accent1" w:themeTint="99" w:sz="12" w:space="0"/>
        </w:tcBorders>
      </w:tcPr>
    </w:tblStylePr>
    <w:tblStylePr w:type="lastRow">
      <w:rPr>
        <w:b/>
        <w:bCs/>
      </w:rPr>
      <w:tcPr>
        <w:tcBorders>
          <w:top w:val="double" w:color="FA288A" w:themeColor="accent1" w:themeTint="99" w:sz="2" w:space="0"/>
        </w:tcBorders>
      </w:tcPr>
    </w:tblStylePr>
    <w:tblStylePr w:type="firstCol">
      <w:rPr>
        <w:b/>
        <w:bCs/>
      </w:rPr>
    </w:tblStylePr>
    <w:tblStylePr w:type="lastCol">
      <w:rPr>
        <w:b/>
        <w:bCs/>
      </w:rPr>
    </w:tblStylePr>
  </w:style>
  <w:style w:type="table" w:customStyle="1" w:styleId="286">
    <w:name w:val="Grid Table 1 Light Accent 2"/>
    <w:basedOn w:val="88"/>
    <w:uiPriority w:val="46"/>
    <w:pPr>
      <w:spacing w:after="0" w:line="240" w:lineRule="auto"/>
    </w:pPr>
    <w:tblPr>
      <w:tblBorders>
        <w:top w:val="single" w:color="9EE1F3" w:themeColor="accent2" w:themeTint="66" w:sz="4" w:space="0"/>
        <w:left w:val="single" w:color="9EE1F3" w:themeColor="accent2" w:themeTint="66" w:sz="4" w:space="0"/>
        <w:bottom w:val="single" w:color="9EE1F3" w:themeColor="accent2" w:themeTint="66" w:sz="4" w:space="0"/>
        <w:right w:val="single" w:color="9EE1F3" w:themeColor="accent2" w:themeTint="66" w:sz="4" w:space="0"/>
        <w:insideH w:val="single" w:color="9EE1F3" w:themeColor="accent2" w:themeTint="66" w:sz="4" w:space="0"/>
        <w:insideV w:val="single" w:color="9EE1F3" w:themeColor="accent2" w:themeTint="66" w:sz="4" w:space="0"/>
      </w:tblBorders>
    </w:tblPr>
    <w:tblStylePr w:type="firstRow">
      <w:rPr>
        <w:b/>
        <w:bCs/>
      </w:rPr>
      <w:tcPr>
        <w:tcBorders>
          <w:bottom w:val="single" w:color="6DD2EE" w:themeColor="accent2" w:themeTint="99" w:sz="12" w:space="0"/>
        </w:tcBorders>
      </w:tcPr>
    </w:tblStylePr>
    <w:tblStylePr w:type="lastRow">
      <w:rPr>
        <w:b/>
        <w:bCs/>
      </w:rPr>
      <w:tcPr>
        <w:tcBorders>
          <w:top w:val="double" w:color="6DD2EE" w:themeColor="accent2" w:themeTint="99" w:sz="2" w:space="0"/>
        </w:tcBorders>
      </w:tcPr>
    </w:tblStylePr>
    <w:tblStylePr w:type="firstCol">
      <w:rPr>
        <w:b/>
        <w:bCs/>
      </w:rPr>
    </w:tblStylePr>
    <w:tblStylePr w:type="lastCol">
      <w:rPr>
        <w:b/>
        <w:bCs/>
      </w:rPr>
    </w:tblStylePr>
  </w:style>
  <w:style w:type="table" w:customStyle="1" w:styleId="287">
    <w:name w:val="Grid Table 1 Light Accent 3"/>
    <w:basedOn w:val="88"/>
    <w:uiPriority w:val="46"/>
    <w:pPr>
      <w:spacing w:after="0" w:line="240" w:lineRule="auto"/>
    </w:pPr>
    <w:tblPr>
      <w:tblBorders>
        <w:top w:val="single" w:color="CCE0B8" w:themeColor="accent3" w:themeTint="66" w:sz="4" w:space="0"/>
        <w:left w:val="single" w:color="CCE0B8" w:themeColor="accent3" w:themeTint="66" w:sz="4" w:space="0"/>
        <w:bottom w:val="single" w:color="CCE0B8" w:themeColor="accent3" w:themeTint="66" w:sz="4" w:space="0"/>
        <w:right w:val="single" w:color="CCE0B8" w:themeColor="accent3" w:themeTint="66" w:sz="4" w:space="0"/>
        <w:insideH w:val="single" w:color="CCE0B8" w:themeColor="accent3" w:themeTint="66" w:sz="4" w:space="0"/>
        <w:insideV w:val="single" w:color="CCE0B8" w:themeColor="accent3" w:themeTint="66" w:sz="4" w:space="0"/>
      </w:tblBorders>
    </w:tblPr>
    <w:tblStylePr w:type="firstRow">
      <w:rPr>
        <w:b/>
        <w:bCs/>
      </w:rPr>
      <w:tcPr>
        <w:tcBorders>
          <w:bottom w:val="single" w:color="B2D195" w:themeColor="accent3" w:themeTint="99" w:sz="12" w:space="0"/>
        </w:tcBorders>
      </w:tcPr>
    </w:tblStylePr>
    <w:tblStylePr w:type="lastRow">
      <w:rPr>
        <w:b/>
        <w:bCs/>
      </w:rPr>
      <w:tcPr>
        <w:tcBorders>
          <w:top w:val="double" w:color="B2D195" w:themeColor="accent3" w:themeTint="99" w:sz="2" w:space="0"/>
        </w:tcBorders>
      </w:tcPr>
    </w:tblStylePr>
    <w:tblStylePr w:type="firstCol">
      <w:rPr>
        <w:b/>
        <w:bCs/>
      </w:rPr>
    </w:tblStylePr>
    <w:tblStylePr w:type="lastCol">
      <w:rPr>
        <w:b/>
        <w:bCs/>
      </w:rPr>
    </w:tblStylePr>
  </w:style>
  <w:style w:type="table" w:customStyle="1" w:styleId="288">
    <w:name w:val="Grid Table 1 Light Accent 4"/>
    <w:basedOn w:val="88"/>
    <w:uiPriority w:val="46"/>
    <w:pPr>
      <w:spacing w:after="0" w:line="240" w:lineRule="auto"/>
    </w:pPr>
    <w:tblPr>
      <w:tblBorders>
        <w:top w:val="single" w:color="C6A9DF" w:themeColor="accent4" w:themeTint="66" w:sz="4" w:space="0"/>
        <w:left w:val="single" w:color="C6A9DF" w:themeColor="accent4" w:themeTint="66" w:sz="4" w:space="0"/>
        <w:bottom w:val="single" w:color="C6A9DF" w:themeColor="accent4" w:themeTint="66" w:sz="4" w:space="0"/>
        <w:right w:val="single" w:color="C6A9DF" w:themeColor="accent4" w:themeTint="66" w:sz="4" w:space="0"/>
        <w:insideH w:val="single" w:color="C6A9DF" w:themeColor="accent4" w:themeTint="66" w:sz="4" w:space="0"/>
        <w:insideV w:val="single" w:color="C6A9DF" w:themeColor="accent4" w:themeTint="66" w:sz="4" w:space="0"/>
      </w:tblBorders>
    </w:tblPr>
    <w:tblStylePr w:type="firstRow">
      <w:rPr>
        <w:b/>
        <w:bCs/>
      </w:rPr>
      <w:tcPr>
        <w:tcBorders>
          <w:bottom w:val="single" w:color="AA7ECF" w:themeColor="accent4" w:themeTint="99" w:sz="12" w:space="0"/>
        </w:tcBorders>
      </w:tcPr>
    </w:tblStylePr>
    <w:tblStylePr w:type="lastRow">
      <w:rPr>
        <w:b/>
        <w:bCs/>
      </w:rPr>
      <w:tcPr>
        <w:tcBorders>
          <w:top w:val="double" w:color="AA7ECF" w:themeColor="accent4" w:themeTint="99" w:sz="2" w:space="0"/>
        </w:tcBorders>
      </w:tcPr>
    </w:tblStylePr>
    <w:tblStylePr w:type="firstCol">
      <w:rPr>
        <w:b/>
        <w:bCs/>
      </w:rPr>
    </w:tblStylePr>
    <w:tblStylePr w:type="lastCol">
      <w:rPr>
        <w:b/>
        <w:bCs/>
      </w:rPr>
    </w:tblStylePr>
  </w:style>
  <w:style w:type="table" w:customStyle="1" w:styleId="289">
    <w:name w:val="Grid Table 1 Light Accent 5"/>
    <w:basedOn w:val="88"/>
    <w:uiPriority w:val="46"/>
    <w:pPr>
      <w:spacing w:after="0" w:line="240" w:lineRule="auto"/>
    </w:pPr>
    <w:tblPr>
      <w:tblBorders>
        <w:top w:val="single" w:color="6666FF" w:themeColor="accent5" w:themeTint="66" w:sz="4" w:space="0"/>
        <w:left w:val="single" w:color="6666FF" w:themeColor="accent5" w:themeTint="66" w:sz="4" w:space="0"/>
        <w:bottom w:val="single" w:color="6666FF" w:themeColor="accent5" w:themeTint="66" w:sz="4" w:space="0"/>
        <w:right w:val="single" w:color="6666FF" w:themeColor="accent5" w:themeTint="66" w:sz="4" w:space="0"/>
        <w:insideH w:val="single" w:color="6666FF" w:themeColor="accent5" w:themeTint="66" w:sz="4" w:space="0"/>
        <w:insideV w:val="single" w:color="6666FF" w:themeColor="accent5" w:themeTint="66" w:sz="4" w:space="0"/>
      </w:tblBorders>
    </w:tblPr>
    <w:tblStylePr w:type="firstRow">
      <w:rPr>
        <w:b/>
        <w:bCs/>
      </w:rPr>
      <w:tcPr>
        <w:tcBorders>
          <w:bottom w:val="single" w:color="1919FF" w:themeColor="accent5" w:themeTint="99" w:sz="12" w:space="0"/>
        </w:tcBorders>
      </w:tcPr>
    </w:tblStylePr>
    <w:tblStylePr w:type="lastRow">
      <w:rPr>
        <w:b/>
        <w:bCs/>
      </w:rPr>
      <w:tcPr>
        <w:tcBorders>
          <w:top w:val="double" w:color="1919FF" w:themeColor="accent5" w:themeTint="99" w:sz="2" w:space="0"/>
        </w:tcBorders>
      </w:tcPr>
    </w:tblStylePr>
    <w:tblStylePr w:type="firstCol">
      <w:rPr>
        <w:b/>
        <w:bCs/>
      </w:rPr>
    </w:tblStylePr>
    <w:tblStylePr w:type="lastCol">
      <w:rPr>
        <w:b/>
        <w:bCs/>
      </w:rPr>
    </w:tblStylePr>
  </w:style>
  <w:style w:type="table" w:customStyle="1" w:styleId="290">
    <w:name w:val="Grid Table 1 Light Accent 6"/>
    <w:basedOn w:val="88"/>
    <w:uiPriority w:val="46"/>
    <w:pPr>
      <w:spacing w:after="0" w:line="240" w:lineRule="auto"/>
    </w:pPr>
    <w:tblPr>
      <w:tblBorders>
        <w:top w:val="single" w:color="FBC4A8" w:themeColor="accent6" w:themeTint="66" w:sz="4" w:space="0"/>
        <w:left w:val="single" w:color="FBC4A8" w:themeColor="accent6" w:themeTint="66" w:sz="4" w:space="0"/>
        <w:bottom w:val="single" w:color="FBC4A8" w:themeColor="accent6" w:themeTint="66" w:sz="4" w:space="0"/>
        <w:right w:val="single" w:color="FBC4A8" w:themeColor="accent6" w:themeTint="66" w:sz="4" w:space="0"/>
        <w:insideH w:val="single" w:color="FBC4A8" w:themeColor="accent6" w:themeTint="66" w:sz="4" w:space="0"/>
        <w:insideV w:val="single" w:color="FBC4A8" w:themeColor="accent6" w:themeTint="66" w:sz="4" w:space="0"/>
      </w:tblBorders>
    </w:tblPr>
    <w:tblStylePr w:type="firstRow">
      <w:rPr>
        <w:b/>
        <w:bCs/>
      </w:rPr>
      <w:tcPr>
        <w:tcBorders>
          <w:bottom w:val="single" w:color="FAA77D" w:themeColor="accent6" w:themeTint="99" w:sz="12" w:space="0"/>
        </w:tcBorders>
      </w:tcPr>
    </w:tblStylePr>
    <w:tblStylePr w:type="lastRow">
      <w:rPr>
        <w:b/>
        <w:bCs/>
      </w:rPr>
      <w:tcPr>
        <w:tcBorders>
          <w:top w:val="double" w:color="FAA77D" w:themeColor="accent6" w:themeTint="99" w:sz="2" w:space="0"/>
        </w:tcBorders>
      </w:tcPr>
    </w:tblStylePr>
    <w:tblStylePr w:type="firstCol">
      <w:rPr>
        <w:b/>
        <w:bCs/>
      </w:rPr>
    </w:tblStylePr>
    <w:tblStylePr w:type="lastCol">
      <w:rPr>
        <w:b/>
        <w:bCs/>
      </w:rPr>
    </w:tblStylePr>
  </w:style>
  <w:style w:type="table" w:customStyle="1" w:styleId="291">
    <w:name w:val="Grid Table 2"/>
    <w:basedOn w:val="88"/>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92">
    <w:name w:val="Grid Table 2 Accent 1"/>
    <w:basedOn w:val="88"/>
    <w:uiPriority w:val="47"/>
    <w:pPr>
      <w:spacing w:after="0" w:line="240" w:lineRule="auto"/>
    </w:pPr>
    <w:tblPr>
      <w:tblBorders>
        <w:top w:val="single" w:color="FA288A" w:themeColor="accent1" w:themeTint="99" w:sz="2" w:space="0"/>
        <w:bottom w:val="single" w:color="FA288A" w:themeColor="accent1" w:themeTint="99" w:sz="2" w:space="0"/>
        <w:insideH w:val="single" w:color="FA288A" w:themeColor="accent1" w:themeTint="99" w:sz="2" w:space="0"/>
        <w:insideV w:val="single" w:color="FA288A" w:themeColor="accent1" w:themeTint="99" w:sz="2" w:space="0"/>
      </w:tblBorders>
    </w:tblPr>
    <w:tblStylePr w:type="firstRow">
      <w:rPr>
        <w:b/>
        <w:bCs/>
      </w:rPr>
      <w:tcPr>
        <w:tcBorders>
          <w:top w:val="nil"/>
          <w:bottom w:val="single" w:color="FA288A" w:themeColor="accent1" w:themeTint="99" w:sz="12" w:space="0"/>
          <w:insideH w:val="nil"/>
          <w:insideV w:val="nil"/>
        </w:tcBorders>
        <w:shd w:val="clear" w:color="auto" w:fill="FFFFFF" w:themeFill="background1"/>
      </w:tcPr>
    </w:tblStylePr>
    <w:tblStylePr w:type="lastRow">
      <w:rPr>
        <w:b/>
        <w:bCs/>
      </w:rPr>
      <w:tcPr>
        <w:tcBorders>
          <w:top w:val="double" w:color="FA288A"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293">
    <w:name w:val="Grid Table 2 Accent 2"/>
    <w:basedOn w:val="88"/>
    <w:qFormat/>
    <w:uiPriority w:val="47"/>
    <w:pPr>
      <w:spacing w:after="0" w:line="240" w:lineRule="auto"/>
    </w:pPr>
    <w:tblPr>
      <w:tblBorders>
        <w:top w:val="single" w:color="6DD2EE" w:themeColor="accent2" w:themeTint="99" w:sz="2" w:space="0"/>
        <w:bottom w:val="single" w:color="6DD2EE" w:themeColor="accent2" w:themeTint="99" w:sz="2" w:space="0"/>
        <w:insideH w:val="single" w:color="6DD2EE" w:themeColor="accent2" w:themeTint="99" w:sz="2" w:space="0"/>
        <w:insideV w:val="single" w:color="6DD2EE" w:themeColor="accent2" w:themeTint="99" w:sz="2" w:space="0"/>
      </w:tblBorders>
    </w:tblPr>
    <w:tblStylePr w:type="firstRow">
      <w:rPr>
        <w:b/>
        <w:bCs/>
      </w:rPr>
      <w:tcPr>
        <w:tcBorders>
          <w:top w:val="nil"/>
          <w:bottom w:val="single" w:color="6DD2EE" w:themeColor="accent2" w:themeTint="99" w:sz="12" w:space="0"/>
          <w:insideH w:val="nil"/>
          <w:insideV w:val="nil"/>
        </w:tcBorders>
        <w:shd w:val="clear" w:color="auto" w:fill="FFFFFF" w:themeFill="background1"/>
      </w:tcPr>
    </w:tblStylePr>
    <w:tblStylePr w:type="lastRow">
      <w:rPr>
        <w:b/>
        <w:bCs/>
      </w:rPr>
      <w:tcPr>
        <w:tcBorders>
          <w:top w:val="double" w:color="6DD2EE"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294">
    <w:name w:val="Grid Table 2 Accent 3"/>
    <w:basedOn w:val="88"/>
    <w:qFormat/>
    <w:uiPriority w:val="47"/>
    <w:pPr>
      <w:spacing w:after="0" w:line="240" w:lineRule="auto"/>
    </w:pPr>
    <w:tblPr>
      <w:tblBorders>
        <w:top w:val="single" w:color="B2D195" w:themeColor="accent3" w:themeTint="99" w:sz="2" w:space="0"/>
        <w:bottom w:val="single" w:color="B2D195" w:themeColor="accent3" w:themeTint="99" w:sz="2" w:space="0"/>
        <w:insideH w:val="single" w:color="B2D195" w:themeColor="accent3" w:themeTint="99" w:sz="2" w:space="0"/>
        <w:insideV w:val="single" w:color="B2D195" w:themeColor="accent3" w:themeTint="99" w:sz="2" w:space="0"/>
      </w:tblBorders>
    </w:tblPr>
    <w:tblStylePr w:type="firstRow">
      <w:rPr>
        <w:b/>
        <w:bCs/>
      </w:rPr>
      <w:tcPr>
        <w:tcBorders>
          <w:top w:val="nil"/>
          <w:bottom w:val="single" w:color="B2D195" w:themeColor="accent3" w:themeTint="99" w:sz="12" w:space="0"/>
          <w:insideH w:val="nil"/>
          <w:insideV w:val="nil"/>
        </w:tcBorders>
        <w:shd w:val="clear" w:color="auto" w:fill="FFFFFF" w:themeFill="background1"/>
      </w:tcPr>
    </w:tblStylePr>
    <w:tblStylePr w:type="lastRow">
      <w:rPr>
        <w:b/>
        <w:bCs/>
      </w:rPr>
      <w:tcPr>
        <w:tcBorders>
          <w:top w:val="double" w:color="B2D195"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295">
    <w:name w:val="Grid Table 2 Accent 4"/>
    <w:basedOn w:val="88"/>
    <w:uiPriority w:val="47"/>
    <w:pPr>
      <w:spacing w:after="0" w:line="240" w:lineRule="auto"/>
    </w:pPr>
    <w:tblPr>
      <w:tblBorders>
        <w:top w:val="single" w:color="AA7ECF" w:themeColor="accent4" w:themeTint="99" w:sz="2" w:space="0"/>
        <w:bottom w:val="single" w:color="AA7ECF" w:themeColor="accent4" w:themeTint="99" w:sz="2" w:space="0"/>
        <w:insideH w:val="single" w:color="AA7ECF" w:themeColor="accent4" w:themeTint="99" w:sz="2" w:space="0"/>
        <w:insideV w:val="single" w:color="AA7ECF" w:themeColor="accent4" w:themeTint="99" w:sz="2" w:space="0"/>
      </w:tblBorders>
    </w:tblPr>
    <w:tblStylePr w:type="firstRow">
      <w:rPr>
        <w:b/>
        <w:bCs/>
      </w:rPr>
      <w:tcPr>
        <w:tcBorders>
          <w:top w:val="nil"/>
          <w:bottom w:val="single" w:color="AA7ECF" w:themeColor="accent4" w:themeTint="99" w:sz="12" w:space="0"/>
          <w:insideH w:val="nil"/>
          <w:insideV w:val="nil"/>
        </w:tcBorders>
        <w:shd w:val="clear" w:color="auto" w:fill="FFFFFF" w:themeFill="background1"/>
      </w:tcPr>
    </w:tblStylePr>
    <w:tblStylePr w:type="lastRow">
      <w:rPr>
        <w:b/>
        <w:bCs/>
      </w:rPr>
      <w:tcPr>
        <w:tcBorders>
          <w:top w:val="double" w:color="AA7ECF"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296">
    <w:name w:val="Grid Table 2 Accent 5"/>
    <w:basedOn w:val="88"/>
    <w:qFormat/>
    <w:uiPriority w:val="47"/>
    <w:pPr>
      <w:spacing w:after="0" w:line="240" w:lineRule="auto"/>
    </w:pPr>
    <w:tblPr>
      <w:tblBorders>
        <w:top w:val="single" w:color="1919FF" w:themeColor="accent5" w:themeTint="99" w:sz="2" w:space="0"/>
        <w:bottom w:val="single" w:color="1919FF" w:themeColor="accent5" w:themeTint="99" w:sz="2" w:space="0"/>
        <w:insideH w:val="single" w:color="1919FF" w:themeColor="accent5" w:themeTint="99" w:sz="2" w:space="0"/>
        <w:insideV w:val="single" w:color="1919FF" w:themeColor="accent5" w:themeTint="99" w:sz="2" w:space="0"/>
      </w:tblBorders>
    </w:tblPr>
    <w:tblStylePr w:type="firstRow">
      <w:rPr>
        <w:b/>
        <w:bCs/>
      </w:rPr>
      <w:tcPr>
        <w:tcBorders>
          <w:top w:val="nil"/>
          <w:bottom w:val="single" w:color="1919FF" w:themeColor="accent5" w:themeTint="99" w:sz="12" w:space="0"/>
          <w:insideH w:val="nil"/>
          <w:insideV w:val="nil"/>
        </w:tcBorders>
        <w:shd w:val="clear" w:color="auto" w:fill="FFFFFF" w:themeFill="background1"/>
      </w:tcPr>
    </w:tblStylePr>
    <w:tblStylePr w:type="lastRow">
      <w:rPr>
        <w:b/>
        <w:bCs/>
      </w:rPr>
      <w:tcPr>
        <w:tcBorders>
          <w:top w:val="double" w:color="1919FF"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297">
    <w:name w:val="Grid Table 2 Accent 6"/>
    <w:basedOn w:val="88"/>
    <w:qFormat/>
    <w:uiPriority w:val="47"/>
    <w:pPr>
      <w:spacing w:after="0" w:line="240" w:lineRule="auto"/>
    </w:pPr>
    <w:tblPr>
      <w:tblBorders>
        <w:top w:val="single" w:color="FAA77D" w:themeColor="accent6" w:themeTint="99" w:sz="2" w:space="0"/>
        <w:bottom w:val="single" w:color="FAA77D" w:themeColor="accent6" w:themeTint="99" w:sz="2" w:space="0"/>
        <w:insideH w:val="single" w:color="FAA77D" w:themeColor="accent6" w:themeTint="99" w:sz="2" w:space="0"/>
        <w:insideV w:val="single" w:color="FAA77D" w:themeColor="accent6" w:themeTint="99" w:sz="2" w:space="0"/>
      </w:tblBorders>
    </w:tblPr>
    <w:tblStylePr w:type="firstRow">
      <w:rPr>
        <w:b/>
        <w:bCs/>
      </w:rPr>
      <w:tcPr>
        <w:tcBorders>
          <w:top w:val="nil"/>
          <w:bottom w:val="single" w:color="FAA77D" w:themeColor="accent6" w:themeTint="99" w:sz="12" w:space="0"/>
          <w:insideH w:val="nil"/>
          <w:insideV w:val="nil"/>
        </w:tcBorders>
        <w:shd w:val="clear" w:color="auto" w:fill="FFFFFF" w:themeFill="background1"/>
      </w:tcPr>
    </w:tblStylePr>
    <w:tblStylePr w:type="lastRow">
      <w:rPr>
        <w:b/>
        <w:bCs/>
      </w:rPr>
      <w:tcPr>
        <w:tcBorders>
          <w:top w:val="double" w:color="FAA77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298">
    <w:name w:val="Grid Table 3"/>
    <w:basedOn w:val="88"/>
    <w:qFormat/>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299">
    <w:name w:val="Grid Table 3 Accent 1"/>
    <w:basedOn w:val="88"/>
    <w:uiPriority w:val="48"/>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bottom w:val="single" w:color="FA288A" w:themeColor="accent1" w:themeTint="99" w:sz="4" w:space="0"/>
        </w:tcBorders>
      </w:tcPr>
    </w:tblStylePr>
    <w:tblStylePr w:type="nwCell">
      <w:tcPr>
        <w:tcBorders>
          <w:bottom w:val="single" w:color="FA288A" w:themeColor="accent1" w:themeTint="99" w:sz="4" w:space="0"/>
        </w:tcBorders>
      </w:tcPr>
    </w:tblStylePr>
    <w:tblStylePr w:type="seCell">
      <w:tcPr>
        <w:tcBorders>
          <w:top w:val="single" w:color="FA288A" w:themeColor="accent1" w:themeTint="99" w:sz="4" w:space="0"/>
        </w:tcBorders>
      </w:tcPr>
    </w:tblStylePr>
    <w:tblStylePr w:type="swCell">
      <w:tcPr>
        <w:tcBorders>
          <w:top w:val="single" w:color="FA288A" w:themeColor="accent1" w:themeTint="99" w:sz="4" w:space="0"/>
        </w:tcBorders>
      </w:tcPr>
    </w:tblStylePr>
  </w:style>
  <w:style w:type="table" w:customStyle="1" w:styleId="300">
    <w:name w:val="Grid Table 3 Accent 2"/>
    <w:basedOn w:val="88"/>
    <w:qFormat/>
    <w:uiPriority w:val="48"/>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bottom w:val="single" w:color="6DD2EE" w:themeColor="accent2" w:themeTint="99" w:sz="4" w:space="0"/>
        </w:tcBorders>
      </w:tcPr>
    </w:tblStylePr>
    <w:tblStylePr w:type="nwCell">
      <w:tcPr>
        <w:tcBorders>
          <w:bottom w:val="single" w:color="6DD2EE" w:themeColor="accent2" w:themeTint="99" w:sz="4" w:space="0"/>
        </w:tcBorders>
      </w:tcPr>
    </w:tblStylePr>
    <w:tblStylePr w:type="seCell">
      <w:tcPr>
        <w:tcBorders>
          <w:top w:val="single" w:color="6DD2EE" w:themeColor="accent2" w:themeTint="99" w:sz="4" w:space="0"/>
        </w:tcBorders>
      </w:tcPr>
    </w:tblStylePr>
    <w:tblStylePr w:type="swCell">
      <w:tcPr>
        <w:tcBorders>
          <w:top w:val="single" w:color="6DD2EE" w:themeColor="accent2" w:themeTint="99" w:sz="4" w:space="0"/>
        </w:tcBorders>
      </w:tcPr>
    </w:tblStylePr>
  </w:style>
  <w:style w:type="table" w:customStyle="1" w:styleId="301">
    <w:name w:val="Grid Table 3 Accent 3"/>
    <w:basedOn w:val="88"/>
    <w:uiPriority w:val="48"/>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bottom w:val="single" w:color="B2D195" w:themeColor="accent3" w:themeTint="99" w:sz="4" w:space="0"/>
        </w:tcBorders>
      </w:tcPr>
    </w:tblStylePr>
    <w:tblStylePr w:type="nwCell">
      <w:tcPr>
        <w:tcBorders>
          <w:bottom w:val="single" w:color="B2D195" w:themeColor="accent3" w:themeTint="99" w:sz="4" w:space="0"/>
        </w:tcBorders>
      </w:tcPr>
    </w:tblStylePr>
    <w:tblStylePr w:type="seCell">
      <w:tcPr>
        <w:tcBorders>
          <w:top w:val="single" w:color="B2D195" w:themeColor="accent3" w:themeTint="99" w:sz="4" w:space="0"/>
        </w:tcBorders>
      </w:tcPr>
    </w:tblStylePr>
    <w:tblStylePr w:type="swCell">
      <w:tcPr>
        <w:tcBorders>
          <w:top w:val="single" w:color="B2D195" w:themeColor="accent3" w:themeTint="99" w:sz="4" w:space="0"/>
        </w:tcBorders>
      </w:tcPr>
    </w:tblStylePr>
  </w:style>
  <w:style w:type="table" w:customStyle="1" w:styleId="302">
    <w:name w:val="Grid Table 3 Accent 4"/>
    <w:basedOn w:val="88"/>
    <w:qFormat/>
    <w:uiPriority w:val="48"/>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bottom w:val="single" w:color="AA7ECF" w:themeColor="accent4" w:themeTint="99" w:sz="4" w:space="0"/>
        </w:tcBorders>
      </w:tcPr>
    </w:tblStylePr>
    <w:tblStylePr w:type="nwCell">
      <w:tcPr>
        <w:tcBorders>
          <w:bottom w:val="single" w:color="AA7ECF" w:themeColor="accent4" w:themeTint="99" w:sz="4" w:space="0"/>
        </w:tcBorders>
      </w:tcPr>
    </w:tblStylePr>
    <w:tblStylePr w:type="seCell">
      <w:tcPr>
        <w:tcBorders>
          <w:top w:val="single" w:color="AA7ECF" w:themeColor="accent4" w:themeTint="99" w:sz="4" w:space="0"/>
        </w:tcBorders>
      </w:tcPr>
    </w:tblStylePr>
    <w:tblStylePr w:type="swCell">
      <w:tcPr>
        <w:tcBorders>
          <w:top w:val="single" w:color="AA7ECF" w:themeColor="accent4" w:themeTint="99" w:sz="4" w:space="0"/>
        </w:tcBorders>
      </w:tcPr>
    </w:tblStylePr>
  </w:style>
  <w:style w:type="table" w:customStyle="1" w:styleId="303">
    <w:name w:val="Grid Table 3 Accent 5"/>
    <w:basedOn w:val="88"/>
    <w:qFormat/>
    <w:uiPriority w:val="48"/>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bottom w:val="single" w:color="1919FF" w:themeColor="accent5" w:themeTint="99" w:sz="4" w:space="0"/>
        </w:tcBorders>
      </w:tcPr>
    </w:tblStylePr>
    <w:tblStylePr w:type="nwCell">
      <w:tcPr>
        <w:tcBorders>
          <w:bottom w:val="single" w:color="1919FF" w:themeColor="accent5" w:themeTint="99" w:sz="4" w:space="0"/>
        </w:tcBorders>
      </w:tcPr>
    </w:tblStylePr>
    <w:tblStylePr w:type="seCell">
      <w:tcPr>
        <w:tcBorders>
          <w:top w:val="single" w:color="1919FF" w:themeColor="accent5" w:themeTint="99" w:sz="4" w:space="0"/>
        </w:tcBorders>
      </w:tcPr>
    </w:tblStylePr>
    <w:tblStylePr w:type="swCell">
      <w:tcPr>
        <w:tcBorders>
          <w:top w:val="single" w:color="1919FF" w:themeColor="accent5" w:themeTint="99" w:sz="4" w:space="0"/>
        </w:tcBorders>
      </w:tcPr>
    </w:tblStylePr>
  </w:style>
  <w:style w:type="table" w:customStyle="1" w:styleId="304">
    <w:name w:val="Grid Table 3 Accent 6"/>
    <w:basedOn w:val="88"/>
    <w:uiPriority w:val="48"/>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bottom w:val="single" w:color="FAA77D" w:themeColor="accent6" w:themeTint="99" w:sz="4" w:space="0"/>
        </w:tcBorders>
      </w:tcPr>
    </w:tblStylePr>
    <w:tblStylePr w:type="nwCell">
      <w:tcPr>
        <w:tcBorders>
          <w:bottom w:val="single" w:color="FAA77D" w:themeColor="accent6" w:themeTint="99" w:sz="4" w:space="0"/>
        </w:tcBorders>
      </w:tcPr>
    </w:tblStylePr>
    <w:tblStylePr w:type="seCell">
      <w:tcPr>
        <w:tcBorders>
          <w:top w:val="single" w:color="FAA77D" w:themeColor="accent6" w:themeTint="99" w:sz="4" w:space="0"/>
        </w:tcBorders>
      </w:tcPr>
    </w:tblStylePr>
    <w:tblStylePr w:type="swCell">
      <w:tcPr>
        <w:tcBorders>
          <w:top w:val="single" w:color="FAA77D" w:themeColor="accent6" w:themeTint="99" w:sz="4" w:space="0"/>
        </w:tcBorders>
      </w:tcPr>
    </w:tblStylePr>
  </w:style>
  <w:style w:type="table" w:customStyle="1" w:styleId="305">
    <w:name w:val="Grid Table 4"/>
    <w:basedOn w:val="88"/>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06">
    <w:name w:val="Grid Table 4 Accent 1"/>
    <w:basedOn w:val="88"/>
    <w:qFormat/>
    <w:uiPriority w:val="49"/>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color w:val="FFFFFF" w:themeColor="background1"/>
        <w14:textFill>
          <w14:solidFill>
            <w14:schemeClr w14:val="bg1"/>
          </w14:solidFill>
        </w14:textFill>
      </w:rPr>
      <w:tcPr>
        <w:tcBorders>
          <w:top w:val="single" w:color="8E0344" w:themeColor="accent1" w:sz="4" w:space="0"/>
          <w:left w:val="single" w:color="8E0344" w:themeColor="accent1" w:sz="4" w:space="0"/>
          <w:bottom w:val="single" w:color="8E0344" w:themeColor="accent1" w:sz="4" w:space="0"/>
          <w:right w:val="single" w:color="8E0344" w:themeColor="accent1" w:sz="4" w:space="0"/>
          <w:insideH w:val="nil"/>
          <w:insideV w:val="nil"/>
        </w:tcBorders>
        <w:shd w:val="clear" w:color="auto" w:fill="8E0344" w:themeFill="accent1"/>
      </w:tcPr>
    </w:tblStylePr>
    <w:tblStylePr w:type="lastRow">
      <w:rPr>
        <w:b/>
        <w:bCs/>
      </w:rPr>
      <w:tcPr>
        <w:tcBorders>
          <w:top w:val="double" w:color="8E0344" w:themeColor="accent1"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07">
    <w:name w:val="Grid Table 4 Accent 2"/>
    <w:basedOn w:val="88"/>
    <w:uiPriority w:val="49"/>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color w:val="FFFFFF" w:themeColor="background1"/>
        <w14:textFill>
          <w14:solidFill>
            <w14:schemeClr w14:val="bg1"/>
          </w14:solidFill>
        </w14:textFill>
      </w:rPr>
      <w:tcPr>
        <w:tcBorders>
          <w:top w:val="single" w:color="19AED7" w:themeColor="accent2" w:sz="4" w:space="0"/>
          <w:left w:val="single" w:color="19AED7" w:themeColor="accent2" w:sz="4" w:space="0"/>
          <w:bottom w:val="single" w:color="19AED7" w:themeColor="accent2" w:sz="4" w:space="0"/>
          <w:right w:val="single" w:color="19AED7" w:themeColor="accent2" w:sz="4" w:space="0"/>
          <w:insideH w:val="nil"/>
          <w:insideV w:val="nil"/>
        </w:tcBorders>
        <w:shd w:val="clear" w:color="auto" w:fill="19AED7" w:themeFill="accent2"/>
      </w:tcPr>
    </w:tblStylePr>
    <w:tblStylePr w:type="lastRow">
      <w:rPr>
        <w:b/>
        <w:bCs/>
      </w:rPr>
      <w:tcPr>
        <w:tcBorders>
          <w:top w:val="double" w:color="19AED7" w:themeColor="accent2"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08">
    <w:name w:val="Grid Table 4 Accent 3"/>
    <w:basedOn w:val="88"/>
    <w:uiPriority w:val="49"/>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color w:val="FFFFFF" w:themeColor="background1"/>
        <w14:textFill>
          <w14:solidFill>
            <w14:schemeClr w14:val="bg1"/>
          </w14:solidFill>
        </w14:textFill>
      </w:rPr>
      <w:tcPr>
        <w:tcBorders>
          <w:top w:val="single" w:color="80B350" w:themeColor="accent3" w:sz="4" w:space="0"/>
          <w:left w:val="single" w:color="80B350" w:themeColor="accent3" w:sz="4" w:space="0"/>
          <w:bottom w:val="single" w:color="80B350" w:themeColor="accent3" w:sz="4" w:space="0"/>
          <w:right w:val="single" w:color="80B350" w:themeColor="accent3" w:sz="4" w:space="0"/>
          <w:insideH w:val="nil"/>
          <w:insideV w:val="nil"/>
        </w:tcBorders>
        <w:shd w:val="clear" w:color="auto" w:fill="80B350" w:themeFill="accent3"/>
      </w:tcPr>
    </w:tblStylePr>
    <w:tblStylePr w:type="lastRow">
      <w:rPr>
        <w:b/>
        <w:bCs/>
      </w:rPr>
      <w:tcPr>
        <w:tcBorders>
          <w:top w:val="double" w:color="80B350" w:themeColor="accent3"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09">
    <w:name w:val="Grid Table 4 Accent 4"/>
    <w:basedOn w:val="88"/>
    <w:qFormat/>
    <w:uiPriority w:val="49"/>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color w:val="FFFFFF" w:themeColor="background1"/>
        <w14:textFill>
          <w14:solidFill>
            <w14:schemeClr w14:val="bg1"/>
          </w14:solidFill>
        </w14:textFill>
      </w:rPr>
      <w:tcPr>
        <w:tcBorders>
          <w:top w:val="single" w:color="713B9E" w:themeColor="accent4" w:sz="4" w:space="0"/>
          <w:left w:val="single" w:color="713B9E" w:themeColor="accent4" w:sz="4" w:space="0"/>
          <w:bottom w:val="single" w:color="713B9E" w:themeColor="accent4" w:sz="4" w:space="0"/>
          <w:right w:val="single" w:color="713B9E" w:themeColor="accent4" w:sz="4" w:space="0"/>
          <w:insideH w:val="nil"/>
          <w:insideV w:val="nil"/>
        </w:tcBorders>
        <w:shd w:val="clear" w:color="auto" w:fill="713B9E" w:themeFill="accent4"/>
      </w:tcPr>
    </w:tblStylePr>
    <w:tblStylePr w:type="lastRow">
      <w:rPr>
        <w:b/>
        <w:bCs/>
      </w:rPr>
      <w:tcPr>
        <w:tcBorders>
          <w:top w:val="double" w:color="713B9E" w:themeColor="accent4"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10">
    <w:name w:val="Grid Table 4 Accent 5"/>
    <w:basedOn w:val="88"/>
    <w:qFormat/>
    <w:uiPriority w:val="49"/>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color w:val="FFFFFF" w:themeColor="background1"/>
        <w14:textFill>
          <w14:solidFill>
            <w14:schemeClr w14:val="bg1"/>
          </w14:solidFill>
        </w14:textFill>
      </w:rPr>
      <w:tcPr>
        <w:tcBorders>
          <w:top w:val="single" w:color="000080" w:themeColor="accent5" w:sz="4" w:space="0"/>
          <w:left w:val="single" w:color="000080" w:themeColor="accent5" w:sz="4" w:space="0"/>
          <w:bottom w:val="single" w:color="000080" w:themeColor="accent5" w:sz="4" w:space="0"/>
          <w:right w:val="single" w:color="000080" w:themeColor="accent5" w:sz="4" w:space="0"/>
          <w:insideH w:val="nil"/>
          <w:insideV w:val="nil"/>
        </w:tcBorders>
        <w:shd w:val="clear" w:color="auto" w:fill="000080" w:themeFill="accent5"/>
      </w:tcPr>
    </w:tblStylePr>
    <w:tblStylePr w:type="lastRow">
      <w:rPr>
        <w:b/>
        <w:bCs/>
      </w:rPr>
      <w:tcPr>
        <w:tcBorders>
          <w:top w:val="double" w:color="000080" w:themeColor="accent5"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11">
    <w:name w:val="Grid Table 4 Accent 6"/>
    <w:basedOn w:val="88"/>
    <w:uiPriority w:val="49"/>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color w:val="FFFFFF" w:themeColor="background1"/>
        <w14:textFill>
          <w14:solidFill>
            <w14:schemeClr w14:val="bg1"/>
          </w14:solidFill>
        </w14:textFill>
      </w:rPr>
      <w:tcPr>
        <w:tcBorders>
          <w:top w:val="single" w:color="F76D28" w:themeColor="accent6" w:sz="4" w:space="0"/>
          <w:left w:val="single" w:color="F76D28" w:themeColor="accent6" w:sz="4" w:space="0"/>
          <w:bottom w:val="single" w:color="F76D28" w:themeColor="accent6" w:sz="4" w:space="0"/>
          <w:right w:val="single" w:color="F76D28" w:themeColor="accent6" w:sz="4" w:space="0"/>
          <w:insideH w:val="nil"/>
          <w:insideV w:val="nil"/>
        </w:tcBorders>
        <w:shd w:val="clear" w:color="auto" w:fill="F76D28" w:themeFill="accent6"/>
      </w:tcPr>
    </w:tblStylePr>
    <w:tblStylePr w:type="lastRow">
      <w:rPr>
        <w:b/>
        <w:bCs/>
      </w:rPr>
      <w:tcPr>
        <w:tcBorders>
          <w:top w:val="double" w:color="F76D28" w:themeColor="accent6"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12">
    <w:name w:val="Grid Table 5 Dark"/>
    <w:basedOn w:val="88"/>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13">
    <w:name w:val="Grid Table 5 Dark Accent 1"/>
    <w:basedOn w:val="88"/>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B7D8"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E034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E034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E034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E0344" w:themeFill="accent1"/>
      </w:tcPr>
    </w:tblStylePr>
    <w:tblStylePr w:type="band1Vert">
      <w:tcPr>
        <w:shd w:val="clear" w:color="auto" w:fill="FB70B1" w:themeFill="accent1" w:themeFillTint="66"/>
      </w:tcPr>
    </w:tblStylePr>
    <w:tblStylePr w:type="band1Horz">
      <w:tcPr>
        <w:shd w:val="clear" w:color="auto" w:fill="FB70B1" w:themeFill="accent1" w:themeFillTint="66"/>
      </w:tcPr>
    </w:tblStylePr>
  </w:style>
  <w:style w:type="table" w:customStyle="1" w:styleId="314">
    <w:name w:val="Grid Table 5 Dark Accent 2"/>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EF0F9"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9AED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9AED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19AED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9AED7" w:themeFill="accent2"/>
      </w:tcPr>
    </w:tblStylePr>
    <w:tblStylePr w:type="band1Vert">
      <w:tcPr>
        <w:shd w:val="clear" w:color="auto" w:fill="9EE1F3" w:themeFill="accent2" w:themeFillTint="66"/>
      </w:tcPr>
    </w:tblStylePr>
    <w:tblStylePr w:type="band1Horz">
      <w:tcPr>
        <w:shd w:val="clear" w:color="auto" w:fill="9EE1F3" w:themeFill="accent2" w:themeFillTint="66"/>
      </w:tcPr>
    </w:tblStylePr>
  </w:style>
  <w:style w:type="table" w:customStyle="1" w:styleId="315">
    <w:name w:val="Grid Table 5 Dark Accent 3"/>
    <w:basedOn w:val="88"/>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EFDB"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B350"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B350"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B350"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B350" w:themeFill="accent3"/>
      </w:tcPr>
    </w:tblStylePr>
    <w:tblStylePr w:type="band1Vert">
      <w:tcPr>
        <w:shd w:val="clear" w:color="auto" w:fill="CCE0B8" w:themeFill="accent3" w:themeFillTint="66"/>
      </w:tcPr>
    </w:tblStylePr>
    <w:tblStylePr w:type="band1Horz">
      <w:tcPr>
        <w:shd w:val="clear" w:color="auto" w:fill="CCE0B8" w:themeFill="accent3" w:themeFillTint="66"/>
      </w:tcPr>
    </w:tblStylePr>
  </w:style>
  <w:style w:type="table" w:customStyle="1" w:styleId="316">
    <w:name w:val="Grid Table 5 Dark Accent 4"/>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D4EF"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13B9E"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13B9E"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13B9E"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13B9E" w:themeFill="accent4"/>
      </w:tcPr>
    </w:tblStylePr>
    <w:tblStylePr w:type="band1Vert">
      <w:tcPr>
        <w:shd w:val="clear" w:color="auto" w:fill="C6A9DF" w:themeFill="accent4" w:themeFillTint="66"/>
      </w:tcPr>
    </w:tblStylePr>
    <w:tblStylePr w:type="band1Horz">
      <w:tcPr>
        <w:shd w:val="clear" w:color="auto" w:fill="C6A9DF" w:themeFill="accent4" w:themeFillTint="66"/>
      </w:tcPr>
    </w:tblStylePr>
  </w:style>
  <w:style w:type="table" w:customStyle="1" w:styleId="317">
    <w:name w:val="Grid Table 5 Dark Accent 5"/>
    <w:basedOn w:val="88"/>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B2B2FE"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80"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80"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80"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80" w:themeFill="accent5"/>
      </w:tcPr>
    </w:tblStylePr>
    <w:tblStylePr w:type="band1Vert">
      <w:tcPr>
        <w:shd w:val="clear" w:color="auto" w:fill="6666FF" w:themeFill="accent5" w:themeFillTint="66"/>
      </w:tcPr>
    </w:tblStylePr>
    <w:tblStylePr w:type="band1Horz">
      <w:tcPr>
        <w:shd w:val="clear" w:color="auto" w:fill="6666FF" w:themeFill="accent5" w:themeFillTint="66"/>
      </w:tcPr>
    </w:tblStylePr>
  </w:style>
  <w:style w:type="table" w:customStyle="1" w:styleId="318">
    <w:name w:val="Grid Table 5 Dark Accent 6"/>
    <w:basedOn w:val="88"/>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1D3"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6D28"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6D28"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6D28"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6D28" w:themeFill="accent6"/>
      </w:tcPr>
    </w:tblStylePr>
    <w:tblStylePr w:type="band1Vert">
      <w:tcPr>
        <w:shd w:val="clear" w:color="auto" w:fill="FBC4A8" w:themeFill="accent6" w:themeFillTint="66"/>
      </w:tcPr>
    </w:tblStylePr>
    <w:tblStylePr w:type="band1Horz">
      <w:tcPr>
        <w:shd w:val="clear" w:color="auto" w:fill="FBC4A8" w:themeFill="accent6" w:themeFillTint="66"/>
      </w:tcPr>
    </w:tblStylePr>
  </w:style>
  <w:style w:type="table" w:customStyle="1" w:styleId="319">
    <w:name w:val="Grid Table 6 Colorful"/>
    <w:basedOn w:val="88"/>
    <w:uiPriority w:val="51"/>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20">
    <w:name w:val="Grid Table 6 Colorful Accent 1"/>
    <w:basedOn w:val="88"/>
    <w:qFormat/>
    <w:uiPriority w:val="51"/>
    <w:pPr>
      <w:spacing w:after="0" w:line="240" w:lineRule="auto"/>
    </w:pPr>
    <w:rPr>
      <w:color w:val="6B0233" w:themeColor="accent1" w:themeShade="BF"/>
    </w:r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bottom w:val="single" w:color="FA288A" w:themeColor="accent1" w:themeTint="99" w:sz="12" w:space="0"/>
        </w:tcBorders>
      </w:tcPr>
    </w:tblStylePr>
    <w:tblStylePr w:type="lastRow">
      <w:rPr>
        <w:b/>
        <w:bCs/>
      </w:rPr>
      <w:tcPr>
        <w:tcBorders>
          <w:top w:val="doub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21">
    <w:name w:val="Grid Table 6 Colorful Accent 2"/>
    <w:basedOn w:val="88"/>
    <w:uiPriority w:val="51"/>
    <w:pPr>
      <w:spacing w:after="0" w:line="240" w:lineRule="auto"/>
    </w:pPr>
    <w:rPr>
      <w:color w:val="1382A1" w:themeColor="accent2" w:themeShade="BF"/>
    </w:r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bottom w:val="single" w:color="6DD2EE" w:themeColor="accent2" w:themeTint="99" w:sz="12" w:space="0"/>
        </w:tcBorders>
      </w:tcPr>
    </w:tblStylePr>
    <w:tblStylePr w:type="lastRow">
      <w:rPr>
        <w:b/>
        <w:bCs/>
      </w:rPr>
      <w:tcPr>
        <w:tcBorders>
          <w:top w:val="doub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22">
    <w:name w:val="Grid Table 6 Colorful Accent 3"/>
    <w:basedOn w:val="88"/>
    <w:uiPriority w:val="51"/>
    <w:pPr>
      <w:spacing w:after="0" w:line="240" w:lineRule="auto"/>
    </w:pPr>
    <w:rPr>
      <w:color w:val="60873B" w:themeColor="accent3" w:themeShade="BF"/>
    </w:r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bottom w:val="single" w:color="B2D195" w:themeColor="accent3" w:themeTint="99" w:sz="12" w:space="0"/>
        </w:tcBorders>
      </w:tcPr>
    </w:tblStylePr>
    <w:tblStylePr w:type="lastRow">
      <w:rPr>
        <w:b/>
        <w:bCs/>
      </w:rPr>
      <w:tcPr>
        <w:tcBorders>
          <w:top w:val="doub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23">
    <w:name w:val="Grid Table 6 Colorful Accent 4"/>
    <w:basedOn w:val="88"/>
    <w:qFormat/>
    <w:uiPriority w:val="51"/>
    <w:pPr>
      <w:spacing w:after="0" w:line="240" w:lineRule="auto"/>
    </w:pPr>
    <w:rPr>
      <w:color w:val="552C77" w:themeColor="accent4" w:themeShade="BF"/>
    </w:r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bottom w:val="single" w:color="AA7ECF" w:themeColor="accent4" w:themeTint="99" w:sz="12" w:space="0"/>
        </w:tcBorders>
      </w:tcPr>
    </w:tblStylePr>
    <w:tblStylePr w:type="lastRow">
      <w:rPr>
        <w:b/>
        <w:bCs/>
      </w:rPr>
      <w:tcPr>
        <w:tcBorders>
          <w:top w:val="doub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24">
    <w:name w:val="Grid Table 6 Colorful Accent 5"/>
    <w:basedOn w:val="88"/>
    <w:uiPriority w:val="51"/>
    <w:pPr>
      <w:spacing w:after="0" w:line="240" w:lineRule="auto"/>
    </w:pPr>
    <w:rPr>
      <w:color w:val="000060" w:themeColor="accent5" w:themeShade="BF"/>
    </w:r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bottom w:val="single" w:color="1919FF" w:themeColor="accent5" w:themeTint="99" w:sz="12" w:space="0"/>
        </w:tcBorders>
      </w:tcPr>
    </w:tblStylePr>
    <w:tblStylePr w:type="lastRow">
      <w:rPr>
        <w:b/>
        <w:bCs/>
      </w:rPr>
      <w:tcPr>
        <w:tcBorders>
          <w:top w:val="doub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25">
    <w:name w:val="Grid Table 6 Colorful Accent 6"/>
    <w:basedOn w:val="88"/>
    <w:uiPriority w:val="51"/>
    <w:pPr>
      <w:spacing w:after="0" w:line="240" w:lineRule="auto"/>
    </w:pPr>
    <w:rPr>
      <w:color w:val="D04A08" w:themeColor="accent6" w:themeShade="BF"/>
    </w:r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bottom w:val="single" w:color="FAA77D" w:themeColor="accent6" w:themeTint="99" w:sz="12" w:space="0"/>
        </w:tcBorders>
      </w:tcPr>
    </w:tblStylePr>
    <w:tblStylePr w:type="lastRow">
      <w:rPr>
        <w:b/>
        <w:bCs/>
      </w:rPr>
      <w:tcPr>
        <w:tcBorders>
          <w:top w:val="doub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26">
    <w:name w:val="Grid Table 7 Colorful"/>
    <w:basedOn w:val="88"/>
    <w:qFormat/>
    <w:uiPriority w:val="52"/>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27">
    <w:name w:val="Grid Table 7 Colorful Accent 1"/>
    <w:basedOn w:val="88"/>
    <w:qFormat/>
    <w:uiPriority w:val="52"/>
    <w:pPr>
      <w:spacing w:after="0" w:line="240" w:lineRule="auto"/>
    </w:pPr>
    <w:rPr>
      <w:color w:val="6B0233" w:themeColor="accent1" w:themeShade="BF"/>
    </w:r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insideV w:val="single" w:color="FA288A"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bottom w:val="single" w:color="FA288A" w:themeColor="accent1" w:themeTint="99" w:sz="4" w:space="0"/>
        </w:tcBorders>
      </w:tcPr>
    </w:tblStylePr>
    <w:tblStylePr w:type="nwCell">
      <w:tcPr>
        <w:tcBorders>
          <w:bottom w:val="single" w:color="FA288A" w:themeColor="accent1" w:themeTint="99" w:sz="4" w:space="0"/>
        </w:tcBorders>
      </w:tcPr>
    </w:tblStylePr>
    <w:tblStylePr w:type="seCell">
      <w:tcPr>
        <w:tcBorders>
          <w:top w:val="single" w:color="FA288A" w:themeColor="accent1" w:themeTint="99" w:sz="4" w:space="0"/>
        </w:tcBorders>
      </w:tcPr>
    </w:tblStylePr>
    <w:tblStylePr w:type="swCell">
      <w:tcPr>
        <w:tcBorders>
          <w:top w:val="single" w:color="FA288A" w:themeColor="accent1" w:themeTint="99" w:sz="4" w:space="0"/>
        </w:tcBorders>
      </w:tcPr>
    </w:tblStylePr>
  </w:style>
  <w:style w:type="table" w:customStyle="1" w:styleId="328">
    <w:name w:val="Grid Table 7 Colorful Accent 2"/>
    <w:basedOn w:val="88"/>
    <w:qFormat/>
    <w:uiPriority w:val="52"/>
    <w:pPr>
      <w:spacing w:after="0" w:line="240" w:lineRule="auto"/>
    </w:pPr>
    <w:rPr>
      <w:color w:val="1382A1" w:themeColor="accent2" w:themeShade="BF"/>
    </w:r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insideV w:val="single" w:color="6DD2EE"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bottom w:val="single" w:color="6DD2EE" w:themeColor="accent2" w:themeTint="99" w:sz="4" w:space="0"/>
        </w:tcBorders>
      </w:tcPr>
    </w:tblStylePr>
    <w:tblStylePr w:type="nwCell">
      <w:tcPr>
        <w:tcBorders>
          <w:bottom w:val="single" w:color="6DD2EE" w:themeColor="accent2" w:themeTint="99" w:sz="4" w:space="0"/>
        </w:tcBorders>
      </w:tcPr>
    </w:tblStylePr>
    <w:tblStylePr w:type="seCell">
      <w:tcPr>
        <w:tcBorders>
          <w:top w:val="single" w:color="6DD2EE" w:themeColor="accent2" w:themeTint="99" w:sz="4" w:space="0"/>
        </w:tcBorders>
      </w:tcPr>
    </w:tblStylePr>
    <w:tblStylePr w:type="swCell">
      <w:tcPr>
        <w:tcBorders>
          <w:top w:val="single" w:color="6DD2EE" w:themeColor="accent2" w:themeTint="99" w:sz="4" w:space="0"/>
        </w:tcBorders>
      </w:tcPr>
    </w:tblStylePr>
  </w:style>
  <w:style w:type="table" w:customStyle="1" w:styleId="329">
    <w:name w:val="Grid Table 7 Colorful Accent 3"/>
    <w:basedOn w:val="88"/>
    <w:qFormat/>
    <w:uiPriority w:val="52"/>
    <w:pPr>
      <w:spacing w:after="0" w:line="240" w:lineRule="auto"/>
    </w:pPr>
    <w:rPr>
      <w:color w:val="60873B" w:themeColor="accent3" w:themeShade="BF"/>
    </w:r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insideV w:val="single" w:color="B2D195"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bottom w:val="single" w:color="B2D195" w:themeColor="accent3" w:themeTint="99" w:sz="4" w:space="0"/>
        </w:tcBorders>
      </w:tcPr>
    </w:tblStylePr>
    <w:tblStylePr w:type="nwCell">
      <w:tcPr>
        <w:tcBorders>
          <w:bottom w:val="single" w:color="B2D195" w:themeColor="accent3" w:themeTint="99" w:sz="4" w:space="0"/>
        </w:tcBorders>
      </w:tcPr>
    </w:tblStylePr>
    <w:tblStylePr w:type="seCell">
      <w:tcPr>
        <w:tcBorders>
          <w:top w:val="single" w:color="B2D195" w:themeColor="accent3" w:themeTint="99" w:sz="4" w:space="0"/>
        </w:tcBorders>
      </w:tcPr>
    </w:tblStylePr>
    <w:tblStylePr w:type="swCell">
      <w:tcPr>
        <w:tcBorders>
          <w:top w:val="single" w:color="B2D195" w:themeColor="accent3" w:themeTint="99" w:sz="4" w:space="0"/>
        </w:tcBorders>
      </w:tcPr>
    </w:tblStylePr>
  </w:style>
  <w:style w:type="table" w:customStyle="1" w:styleId="330">
    <w:name w:val="Grid Table 7 Colorful Accent 4"/>
    <w:basedOn w:val="88"/>
    <w:qFormat/>
    <w:uiPriority w:val="52"/>
    <w:pPr>
      <w:spacing w:after="0" w:line="240" w:lineRule="auto"/>
    </w:pPr>
    <w:rPr>
      <w:color w:val="552C77" w:themeColor="accent4" w:themeShade="BF"/>
    </w:r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insideV w:val="single" w:color="AA7ECF"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bottom w:val="single" w:color="AA7ECF" w:themeColor="accent4" w:themeTint="99" w:sz="4" w:space="0"/>
        </w:tcBorders>
      </w:tcPr>
    </w:tblStylePr>
    <w:tblStylePr w:type="nwCell">
      <w:tcPr>
        <w:tcBorders>
          <w:bottom w:val="single" w:color="AA7ECF" w:themeColor="accent4" w:themeTint="99" w:sz="4" w:space="0"/>
        </w:tcBorders>
      </w:tcPr>
    </w:tblStylePr>
    <w:tblStylePr w:type="seCell">
      <w:tcPr>
        <w:tcBorders>
          <w:top w:val="single" w:color="AA7ECF" w:themeColor="accent4" w:themeTint="99" w:sz="4" w:space="0"/>
        </w:tcBorders>
      </w:tcPr>
    </w:tblStylePr>
    <w:tblStylePr w:type="swCell">
      <w:tcPr>
        <w:tcBorders>
          <w:top w:val="single" w:color="AA7ECF" w:themeColor="accent4" w:themeTint="99" w:sz="4" w:space="0"/>
        </w:tcBorders>
      </w:tcPr>
    </w:tblStylePr>
  </w:style>
  <w:style w:type="table" w:customStyle="1" w:styleId="331">
    <w:name w:val="Grid Table 7 Colorful Accent 5"/>
    <w:basedOn w:val="88"/>
    <w:qFormat/>
    <w:uiPriority w:val="52"/>
    <w:pPr>
      <w:spacing w:after="0" w:line="240" w:lineRule="auto"/>
    </w:pPr>
    <w:rPr>
      <w:color w:val="000060" w:themeColor="accent5" w:themeShade="BF"/>
    </w:r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insideV w:val="single" w:color="1919FF"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bottom w:val="single" w:color="1919FF" w:themeColor="accent5" w:themeTint="99" w:sz="4" w:space="0"/>
        </w:tcBorders>
      </w:tcPr>
    </w:tblStylePr>
    <w:tblStylePr w:type="nwCell">
      <w:tcPr>
        <w:tcBorders>
          <w:bottom w:val="single" w:color="1919FF" w:themeColor="accent5" w:themeTint="99" w:sz="4" w:space="0"/>
        </w:tcBorders>
      </w:tcPr>
    </w:tblStylePr>
    <w:tblStylePr w:type="seCell">
      <w:tcPr>
        <w:tcBorders>
          <w:top w:val="single" w:color="1919FF" w:themeColor="accent5" w:themeTint="99" w:sz="4" w:space="0"/>
        </w:tcBorders>
      </w:tcPr>
    </w:tblStylePr>
    <w:tblStylePr w:type="swCell">
      <w:tcPr>
        <w:tcBorders>
          <w:top w:val="single" w:color="1919FF" w:themeColor="accent5" w:themeTint="99" w:sz="4" w:space="0"/>
        </w:tcBorders>
      </w:tcPr>
    </w:tblStylePr>
  </w:style>
  <w:style w:type="table" w:customStyle="1" w:styleId="332">
    <w:name w:val="Grid Table 7 Colorful Accent 6"/>
    <w:basedOn w:val="88"/>
    <w:uiPriority w:val="52"/>
    <w:pPr>
      <w:spacing w:after="0" w:line="240" w:lineRule="auto"/>
    </w:pPr>
    <w:rPr>
      <w:color w:val="D04A08" w:themeColor="accent6" w:themeShade="BF"/>
    </w:r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insideV w:val="single" w:color="FAA77D"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bottom w:val="single" w:color="FAA77D" w:themeColor="accent6" w:themeTint="99" w:sz="4" w:space="0"/>
        </w:tcBorders>
      </w:tcPr>
    </w:tblStylePr>
    <w:tblStylePr w:type="nwCell">
      <w:tcPr>
        <w:tcBorders>
          <w:bottom w:val="single" w:color="FAA77D" w:themeColor="accent6" w:themeTint="99" w:sz="4" w:space="0"/>
        </w:tcBorders>
      </w:tcPr>
    </w:tblStylePr>
    <w:tblStylePr w:type="seCell">
      <w:tcPr>
        <w:tcBorders>
          <w:top w:val="single" w:color="FAA77D" w:themeColor="accent6" w:themeTint="99" w:sz="4" w:space="0"/>
        </w:tcBorders>
      </w:tcPr>
    </w:tblStylePr>
    <w:tblStylePr w:type="swCell">
      <w:tcPr>
        <w:tcBorders>
          <w:top w:val="single" w:color="FAA77D" w:themeColor="accent6" w:themeTint="99" w:sz="4" w:space="0"/>
        </w:tcBorders>
      </w:tcPr>
    </w:tblStylePr>
  </w:style>
  <w:style w:type="character" w:customStyle="1" w:styleId="333">
    <w:name w:val="Hashtag"/>
    <w:basedOn w:val="231"/>
    <w:semiHidden/>
    <w:unhideWhenUsed/>
    <w:qFormat/>
    <w:uiPriority w:val="99"/>
    <w:rPr>
      <w:rFonts w:ascii="Microsoft YaHei UI" w:hAnsi="Microsoft YaHei UI" w:eastAsia="Microsoft YaHei UI"/>
      <w:color w:val="2B579A"/>
      <w:shd w:val="clear" w:color="auto" w:fill="E6E6E6"/>
    </w:rPr>
  </w:style>
  <w:style w:type="character" w:customStyle="1" w:styleId="334">
    <w:name w:val="HTML 地址 字符"/>
    <w:basedOn w:val="231"/>
    <w:link w:val="41"/>
    <w:semiHidden/>
    <w:qFormat/>
    <w:uiPriority w:val="0"/>
    <w:rPr>
      <w:rFonts w:ascii="Microsoft YaHei UI" w:hAnsi="Microsoft YaHei UI" w:eastAsia="Microsoft YaHei UI"/>
      <w:i/>
      <w:iCs/>
      <w:sz w:val="21"/>
    </w:rPr>
  </w:style>
  <w:style w:type="character" w:customStyle="1" w:styleId="335">
    <w:name w:val="HTML 预设格式 字符"/>
    <w:basedOn w:val="231"/>
    <w:link w:val="80"/>
    <w:semiHidden/>
    <w:qFormat/>
    <w:uiPriority w:val="0"/>
    <w:rPr>
      <w:rFonts w:ascii="Microsoft YaHei UI" w:hAnsi="Microsoft YaHei UI" w:eastAsia="Microsoft YaHei UI"/>
      <w:sz w:val="20"/>
      <w:szCs w:val="20"/>
    </w:rPr>
  </w:style>
  <w:style w:type="character" w:customStyle="1" w:styleId="336">
    <w:name w:val="Intense Emphasis"/>
    <w:basedOn w:val="231"/>
    <w:qFormat/>
    <w:uiPriority w:val="0"/>
    <w:rPr>
      <w:rFonts w:ascii="Microsoft YaHei UI" w:hAnsi="Microsoft YaHei UI" w:eastAsia="Microsoft YaHei UI"/>
      <w:i/>
      <w:iCs/>
      <w:color w:val="8E0344" w:themeColor="accent1"/>
      <w14:textFill>
        <w14:solidFill>
          <w14:schemeClr w14:val="accent1"/>
        </w14:solidFill>
      </w14:textFill>
    </w:rPr>
  </w:style>
  <w:style w:type="paragraph" w:styleId="337">
    <w:name w:val="Intense Quote"/>
    <w:basedOn w:val="1"/>
    <w:next w:val="1"/>
    <w:link w:val="338"/>
    <w:qFormat/>
    <w:uiPriority w:val="0"/>
    <w:pPr>
      <w:pBdr>
        <w:top w:val="single" w:color="8E0344" w:themeColor="accent1" w:sz="4" w:space="10"/>
        <w:bottom w:val="single" w:color="8E0344" w:themeColor="accent1" w:sz="4" w:space="10"/>
      </w:pBdr>
      <w:spacing w:before="360" w:after="360"/>
      <w:ind w:left="864" w:right="864"/>
      <w:jc w:val="center"/>
    </w:pPr>
    <w:rPr>
      <w:i/>
      <w:iCs/>
      <w:color w:val="8E0344" w:themeColor="accent1"/>
      <w14:textFill>
        <w14:solidFill>
          <w14:schemeClr w14:val="accent1"/>
        </w14:solidFill>
      </w14:textFill>
    </w:rPr>
  </w:style>
  <w:style w:type="character" w:customStyle="1" w:styleId="338">
    <w:name w:val="明显引用 字符"/>
    <w:basedOn w:val="231"/>
    <w:link w:val="337"/>
    <w:qFormat/>
    <w:uiPriority w:val="0"/>
    <w:rPr>
      <w:rFonts w:ascii="Microsoft YaHei UI" w:hAnsi="Microsoft YaHei UI" w:eastAsia="Microsoft YaHei UI"/>
      <w:i/>
      <w:iCs/>
      <w:color w:val="8E0344" w:themeColor="accent1"/>
      <w:sz w:val="21"/>
      <w14:textFill>
        <w14:solidFill>
          <w14:schemeClr w14:val="accent1"/>
        </w14:solidFill>
      </w14:textFill>
    </w:rPr>
  </w:style>
  <w:style w:type="character" w:customStyle="1" w:styleId="339">
    <w:name w:val="Intense Reference"/>
    <w:basedOn w:val="231"/>
    <w:uiPriority w:val="0"/>
    <w:rPr>
      <w:rFonts w:ascii="Microsoft YaHei UI" w:hAnsi="Microsoft YaHei UI" w:eastAsia="Microsoft YaHei UI"/>
      <w:b/>
      <w:bCs/>
      <w:smallCaps/>
      <w:color w:val="8E0344" w:themeColor="accent1"/>
      <w:spacing w:val="5"/>
      <w14:textFill>
        <w14:solidFill>
          <w14:schemeClr w14:val="accent1"/>
        </w14:solidFill>
      </w14:textFill>
    </w:rPr>
  </w:style>
  <w:style w:type="table" w:customStyle="1" w:styleId="340">
    <w:name w:val="List Table 1 Light"/>
    <w:basedOn w:val="88"/>
    <w:uiPriority w:val="46"/>
    <w:pPr>
      <w:spacing w:after="0" w:line="240" w:lineRule="auto"/>
    </w:p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1">
    <w:name w:val="List Table 1 Light Accent 1"/>
    <w:basedOn w:val="88"/>
    <w:uiPriority w:val="46"/>
    <w:pPr>
      <w:spacing w:after="0" w:line="240" w:lineRule="auto"/>
    </w:pPr>
    <w:tblStylePr w:type="firstRow">
      <w:rPr>
        <w:b/>
        <w:bCs/>
      </w:rPr>
      <w:tcPr>
        <w:tcBorders>
          <w:bottom w:val="single" w:color="FA288A" w:themeColor="accent1" w:themeTint="99" w:sz="4" w:space="0"/>
        </w:tcBorders>
      </w:tcPr>
    </w:tblStylePr>
    <w:tblStylePr w:type="lastRow">
      <w:rPr>
        <w:b/>
        <w:bCs/>
      </w:rPr>
      <w:tcPr>
        <w:tcBorders>
          <w:top w:val="sing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42">
    <w:name w:val="List Table 1 Light Accent 2"/>
    <w:basedOn w:val="88"/>
    <w:uiPriority w:val="46"/>
    <w:pPr>
      <w:spacing w:after="0" w:line="240" w:lineRule="auto"/>
    </w:pPr>
    <w:tblStylePr w:type="firstRow">
      <w:rPr>
        <w:b/>
        <w:bCs/>
      </w:rPr>
      <w:tcPr>
        <w:tcBorders>
          <w:bottom w:val="single" w:color="6DD2EE" w:themeColor="accent2" w:themeTint="99" w:sz="4" w:space="0"/>
        </w:tcBorders>
      </w:tcPr>
    </w:tblStylePr>
    <w:tblStylePr w:type="lastRow">
      <w:rPr>
        <w:b/>
        <w:bCs/>
      </w:rPr>
      <w:tcPr>
        <w:tcBorders>
          <w:top w:val="sing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43">
    <w:name w:val="List Table 1 Light Accent 3"/>
    <w:basedOn w:val="88"/>
    <w:uiPriority w:val="46"/>
    <w:pPr>
      <w:spacing w:after="0" w:line="240" w:lineRule="auto"/>
    </w:pPr>
    <w:tblStylePr w:type="firstRow">
      <w:rPr>
        <w:b/>
        <w:bCs/>
      </w:rPr>
      <w:tcPr>
        <w:tcBorders>
          <w:bottom w:val="single" w:color="B2D195" w:themeColor="accent3" w:themeTint="99" w:sz="4" w:space="0"/>
        </w:tcBorders>
      </w:tcPr>
    </w:tblStylePr>
    <w:tblStylePr w:type="lastRow">
      <w:rPr>
        <w:b/>
        <w:bCs/>
      </w:rPr>
      <w:tcPr>
        <w:tcBorders>
          <w:top w:val="sing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44">
    <w:name w:val="List Table 1 Light Accent 4"/>
    <w:basedOn w:val="88"/>
    <w:uiPriority w:val="46"/>
    <w:pPr>
      <w:spacing w:after="0" w:line="240" w:lineRule="auto"/>
    </w:pPr>
    <w:tblStylePr w:type="firstRow">
      <w:rPr>
        <w:b/>
        <w:bCs/>
      </w:rPr>
      <w:tcPr>
        <w:tcBorders>
          <w:bottom w:val="single" w:color="AA7ECF" w:themeColor="accent4" w:themeTint="99" w:sz="4" w:space="0"/>
        </w:tcBorders>
      </w:tcPr>
    </w:tblStylePr>
    <w:tblStylePr w:type="lastRow">
      <w:rPr>
        <w:b/>
        <w:bCs/>
      </w:rPr>
      <w:tcPr>
        <w:tcBorders>
          <w:top w:val="sing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45">
    <w:name w:val="List Table 1 Light Accent 5"/>
    <w:basedOn w:val="88"/>
    <w:uiPriority w:val="46"/>
    <w:pPr>
      <w:spacing w:after="0" w:line="240" w:lineRule="auto"/>
    </w:pPr>
    <w:tblStylePr w:type="firstRow">
      <w:rPr>
        <w:b/>
        <w:bCs/>
      </w:rPr>
      <w:tcPr>
        <w:tcBorders>
          <w:bottom w:val="single" w:color="1919FF" w:themeColor="accent5" w:themeTint="99" w:sz="4" w:space="0"/>
        </w:tcBorders>
      </w:tcPr>
    </w:tblStylePr>
    <w:tblStylePr w:type="lastRow">
      <w:rPr>
        <w:b/>
        <w:bCs/>
      </w:rPr>
      <w:tcPr>
        <w:tcBorders>
          <w:top w:val="sing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46">
    <w:name w:val="List Table 1 Light Accent 6"/>
    <w:basedOn w:val="88"/>
    <w:uiPriority w:val="46"/>
    <w:pPr>
      <w:spacing w:after="0" w:line="240" w:lineRule="auto"/>
    </w:pPr>
    <w:tblStylePr w:type="firstRow">
      <w:rPr>
        <w:b/>
        <w:bCs/>
      </w:rPr>
      <w:tcPr>
        <w:tcBorders>
          <w:bottom w:val="single" w:color="FAA77D" w:themeColor="accent6" w:themeTint="99" w:sz="4" w:space="0"/>
        </w:tcBorders>
      </w:tcPr>
    </w:tblStylePr>
    <w:tblStylePr w:type="lastRow">
      <w:rPr>
        <w:b/>
        <w:bCs/>
      </w:rPr>
      <w:tcPr>
        <w:tcBorders>
          <w:top w:val="sing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47">
    <w:name w:val="List Table 2"/>
    <w:basedOn w:val="88"/>
    <w:uiPriority w:val="47"/>
    <w:pPr>
      <w:spacing w:after="0" w:line="240" w:lineRule="auto"/>
    </w:pPr>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8">
    <w:name w:val="List Table 2 Accent 1"/>
    <w:basedOn w:val="88"/>
    <w:uiPriority w:val="47"/>
    <w:pPr>
      <w:spacing w:after="0" w:line="240" w:lineRule="auto"/>
    </w:pPr>
    <w:tblPr>
      <w:tblBorders>
        <w:top w:val="single" w:color="FA288A" w:themeColor="accent1" w:themeTint="99" w:sz="4" w:space="0"/>
        <w:bottom w:val="single" w:color="FA288A" w:themeColor="accent1" w:themeTint="99" w:sz="4" w:space="0"/>
        <w:insideH w:val="single" w:color="FA288A"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49">
    <w:name w:val="List Table 2 Accent 2"/>
    <w:basedOn w:val="88"/>
    <w:uiPriority w:val="47"/>
    <w:pPr>
      <w:spacing w:after="0" w:line="240" w:lineRule="auto"/>
    </w:pPr>
    <w:tblPr>
      <w:tblBorders>
        <w:top w:val="single" w:color="6DD2EE" w:themeColor="accent2" w:themeTint="99" w:sz="4" w:space="0"/>
        <w:bottom w:val="single" w:color="6DD2EE" w:themeColor="accent2" w:themeTint="99" w:sz="4" w:space="0"/>
        <w:insideH w:val="single" w:color="6DD2EE"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50">
    <w:name w:val="List Table 2 Accent 3"/>
    <w:basedOn w:val="88"/>
    <w:uiPriority w:val="47"/>
    <w:pPr>
      <w:spacing w:after="0" w:line="240" w:lineRule="auto"/>
    </w:pPr>
    <w:tblPr>
      <w:tblBorders>
        <w:top w:val="single" w:color="B2D195" w:themeColor="accent3" w:themeTint="99" w:sz="4" w:space="0"/>
        <w:bottom w:val="single" w:color="B2D195" w:themeColor="accent3" w:themeTint="99" w:sz="4" w:space="0"/>
        <w:insideH w:val="single" w:color="B2D195"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51">
    <w:name w:val="List Table 2 Accent 4"/>
    <w:basedOn w:val="88"/>
    <w:uiPriority w:val="47"/>
    <w:pPr>
      <w:spacing w:after="0" w:line="240" w:lineRule="auto"/>
    </w:pPr>
    <w:tblPr>
      <w:tblBorders>
        <w:top w:val="single" w:color="AA7ECF" w:themeColor="accent4" w:themeTint="99" w:sz="4" w:space="0"/>
        <w:bottom w:val="single" w:color="AA7ECF" w:themeColor="accent4" w:themeTint="99" w:sz="4" w:space="0"/>
        <w:insideH w:val="single" w:color="AA7ECF"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52">
    <w:name w:val="List Table 2 Accent 5"/>
    <w:basedOn w:val="88"/>
    <w:uiPriority w:val="47"/>
    <w:pPr>
      <w:spacing w:after="0" w:line="240" w:lineRule="auto"/>
    </w:pPr>
    <w:tblPr>
      <w:tblBorders>
        <w:top w:val="single" w:color="1919FF" w:themeColor="accent5" w:themeTint="99" w:sz="4" w:space="0"/>
        <w:bottom w:val="single" w:color="1919FF" w:themeColor="accent5" w:themeTint="99" w:sz="4" w:space="0"/>
        <w:insideH w:val="single" w:color="1919FF"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53">
    <w:name w:val="List Table 2 Accent 6"/>
    <w:basedOn w:val="88"/>
    <w:uiPriority w:val="47"/>
    <w:pPr>
      <w:spacing w:after="0" w:line="240" w:lineRule="auto"/>
    </w:pPr>
    <w:tblPr>
      <w:tblBorders>
        <w:top w:val="single" w:color="FAA77D" w:themeColor="accent6" w:themeTint="99" w:sz="4" w:space="0"/>
        <w:bottom w:val="single" w:color="FAA77D" w:themeColor="accent6" w:themeTint="99" w:sz="4" w:space="0"/>
        <w:insideH w:val="single" w:color="FAA77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54">
    <w:name w:val="List Table 3"/>
    <w:basedOn w:val="88"/>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55">
    <w:name w:val="List Table 3 Accent 1"/>
    <w:basedOn w:val="88"/>
    <w:uiPriority w:val="48"/>
    <w:pPr>
      <w:spacing w:after="0" w:line="240" w:lineRule="auto"/>
    </w:pPr>
    <w:tblPr>
      <w:tblBorders>
        <w:top w:val="single" w:color="8E0344" w:themeColor="accent1" w:sz="4" w:space="0"/>
        <w:left w:val="single" w:color="8E0344" w:themeColor="accent1" w:sz="4" w:space="0"/>
        <w:bottom w:val="single" w:color="8E0344" w:themeColor="accent1" w:sz="4" w:space="0"/>
        <w:right w:val="single" w:color="8E0344" w:themeColor="accent1" w:sz="4" w:space="0"/>
      </w:tblBorders>
    </w:tblPr>
    <w:tblStylePr w:type="firstRow">
      <w:rPr>
        <w:b/>
        <w:bCs/>
        <w:color w:val="FFFFFF" w:themeColor="background1"/>
        <w14:textFill>
          <w14:solidFill>
            <w14:schemeClr w14:val="bg1"/>
          </w14:solidFill>
        </w14:textFill>
      </w:rPr>
      <w:tcPr>
        <w:shd w:val="clear" w:color="auto" w:fill="8E0344" w:themeFill="accent1"/>
      </w:tcPr>
    </w:tblStylePr>
    <w:tblStylePr w:type="lastRow">
      <w:rPr>
        <w:b/>
        <w:bCs/>
      </w:rPr>
      <w:tcPr>
        <w:tcBorders>
          <w:top w:val="double" w:color="8E034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8E0344" w:themeColor="accent1" w:sz="4" w:space="0"/>
          <w:right w:val="single" w:color="8E0344" w:themeColor="accent1" w:sz="4" w:space="0"/>
        </w:tcBorders>
      </w:tcPr>
    </w:tblStylePr>
    <w:tblStylePr w:type="band1Horz">
      <w:tcPr>
        <w:tcBorders>
          <w:top w:val="single" w:color="8E0344" w:themeColor="accent1" w:sz="4" w:space="0"/>
          <w:bottom w:val="single" w:color="8E034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8E0344" w:themeColor="accent1" w:sz="4" w:space="0"/>
          <w:left w:val="nil"/>
        </w:tcBorders>
      </w:tcPr>
    </w:tblStylePr>
    <w:tblStylePr w:type="swCell">
      <w:tcPr>
        <w:tcBorders>
          <w:top w:val="double" w:color="8E0344" w:themeColor="accent1" w:sz="4" w:space="0"/>
          <w:right w:val="nil"/>
        </w:tcBorders>
      </w:tcPr>
    </w:tblStylePr>
  </w:style>
  <w:style w:type="table" w:customStyle="1" w:styleId="356">
    <w:name w:val="List Table 3 Accent 2"/>
    <w:basedOn w:val="88"/>
    <w:uiPriority w:val="48"/>
    <w:pPr>
      <w:spacing w:after="0" w:line="240" w:lineRule="auto"/>
    </w:pPr>
    <w:tblPr>
      <w:tblBorders>
        <w:top w:val="single" w:color="19AED7" w:themeColor="accent2" w:sz="4" w:space="0"/>
        <w:left w:val="single" w:color="19AED7" w:themeColor="accent2" w:sz="4" w:space="0"/>
        <w:bottom w:val="single" w:color="19AED7" w:themeColor="accent2" w:sz="4" w:space="0"/>
        <w:right w:val="single" w:color="19AED7" w:themeColor="accent2" w:sz="4" w:space="0"/>
      </w:tblBorders>
    </w:tblPr>
    <w:tblStylePr w:type="firstRow">
      <w:rPr>
        <w:b/>
        <w:bCs/>
        <w:color w:val="FFFFFF" w:themeColor="background1"/>
        <w14:textFill>
          <w14:solidFill>
            <w14:schemeClr w14:val="bg1"/>
          </w14:solidFill>
        </w14:textFill>
      </w:rPr>
      <w:tcPr>
        <w:shd w:val="clear" w:color="auto" w:fill="19AED7" w:themeFill="accent2"/>
      </w:tcPr>
    </w:tblStylePr>
    <w:tblStylePr w:type="lastRow">
      <w:rPr>
        <w:b/>
        <w:bCs/>
      </w:rPr>
      <w:tcPr>
        <w:tcBorders>
          <w:top w:val="double" w:color="19AED7"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19AED7" w:themeColor="accent2" w:sz="4" w:space="0"/>
          <w:right w:val="single" w:color="19AED7" w:themeColor="accent2" w:sz="4" w:space="0"/>
        </w:tcBorders>
      </w:tcPr>
    </w:tblStylePr>
    <w:tblStylePr w:type="band1Horz">
      <w:tcPr>
        <w:tcBorders>
          <w:top w:val="single" w:color="19AED7" w:themeColor="accent2" w:sz="4" w:space="0"/>
          <w:bottom w:val="single" w:color="19AED7"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19AED7" w:themeColor="accent2" w:sz="4" w:space="0"/>
          <w:left w:val="nil"/>
        </w:tcBorders>
      </w:tcPr>
    </w:tblStylePr>
    <w:tblStylePr w:type="swCell">
      <w:tcPr>
        <w:tcBorders>
          <w:top w:val="double" w:color="19AED7" w:themeColor="accent2" w:sz="4" w:space="0"/>
          <w:right w:val="nil"/>
        </w:tcBorders>
      </w:tcPr>
    </w:tblStylePr>
  </w:style>
  <w:style w:type="table" w:customStyle="1" w:styleId="357">
    <w:name w:val="List Table 3 Accent 3"/>
    <w:basedOn w:val="88"/>
    <w:uiPriority w:val="48"/>
    <w:pPr>
      <w:spacing w:after="0" w:line="240" w:lineRule="auto"/>
    </w:pPr>
    <w:tblPr>
      <w:tblBorders>
        <w:top w:val="single" w:color="80B350" w:themeColor="accent3" w:sz="4" w:space="0"/>
        <w:left w:val="single" w:color="80B350" w:themeColor="accent3" w:sz="4" w:space="0"/>
        <w:bottom w:val="single" w:color="80B350" w:themeColor="accent3" w:sz="4" w:space="0"/>
        <w:right w:val="single" w:color="80B350" w:themeColor="accent3" w:sz="4" w:space="0"/>
      </w:tblBorders>
    </w:tblPr>
    <w:tblStylePr w:type="firstRow">
      <w:rPr>
        <w:b/>
        <w:bCs/>
        <w:color w:val="FFFFFF" w:themeColor="background1"/>
        <w14:textFill>
          <w14:solidFill>
            <w14:schemeClr w14:val="bg1"/>
          </w14:solidFill>
        </w14:textFill>
      </w:rPr>
      <w:tcPr>
        <w:shd w:val="clear" w:color="auto" w:fill="80B350" w:themeFill="accent3"/>
      </w:tcPr>
    </w:tblStylePr>
    <w:tblStylePr w:type="lastRow">
      <w:rPr>
        <w:b/>
        <w:bCs/>
      </w:rPr>
      <w:tcPr>
        <w:tcBorders>
          <w:top w:val="double" w:color="80B350"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80B350" w:themeColor="accent3" w:sz="4" w:space="0"/>
          <w:right w:val="single" w:color="80B350" w:themeColor="accent3" w:sz="4" w:space="0"/>
        </w:tcBorders>
      </w:tcPr>
    </w:tblStylePr>
    <w:tblStylePr w:type="band1Horz">
      <w:tcPr>
        <w:tcBorders>
          <w:top w:val="single" w:color="80B350" w:themeColor="accent3" w:sz="4" w:space="0"/>
          <w:bottom w:val="single" w:color="80B350"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80B350" w:themeColor="accent3" w:sz="4" w:space="0"/>
          <w:left w:val="nil"/>
        </w:tcBorders>
      </w:tcPr>
    </w:tblStylePr>
    <w:tblStylePr w:type="swCell">
      <w:tcPr>
        <w:tcBorders>
          <w:top w:val="double" w:color="80B350" w:themeColor="accent3" w:sz="4" w:space="0"/>
          <w:right w:val="nil"/>
        </w:tcBorders>
      </w:tcPr>
    </w:tblStylePr>
  </w:style>
  <w:style w:type="table" w:customStyle="1" w:styleId="358">
    <w:name w:val="List Table 3 Accent 4"/>
    <w:basedOn w:val="88"/>
    <w:uiPriority w:val="48"/>
    <w:pPr>
      <w:spacing w:after="0" w:line="240" w:lineRule="auto"/>
    </w:pPr>
    <w:tblPr>
      <w:tblBorders>
        <w:top w:val="single" w:color="713B9E" w:themeColor="accent4" w:sz="4" w:space="0"/>
        <w:left w:val="single" w:color="713B9E" w:themeColor="accent4" w:sz="4" w:space="0"/>
        <w:bottom w:val="single" w:color="713B9E" w:themeColor="accent4" w:sz="4" w:space="0"/>
        <w:right w:val="single" w:color="713B9E" w:themeColor="accent4" w:sz="4" w:space="0"/>
      </w:tblBorders>
    </w:tblPr>
    <w:tblStylePr w:type="firstRow">
      <w:rPr>
        <w:b/>
        <w:bCs/>
        <w:color w:val="FFFFFF" w:themeColor="background1"/>
        <w14:textFill>
          <w14:solidFill>
            <w14:schemeClr w14:val="bg1"/>
          </w14:solidFill>
        </w14:textFill>
      </w:rPr>
      <w:tcPr>
        <w:shd w:val="clear" w:color="auto" w:fill="713B9E" w:themeFill="accent4"/>
      </w:tcPr>
    </w:tblStylePr>
    <w:tblStylePr w:type="lastRow">
      <w:rPr>
        <w:b/>
        <w:bCs/>
      </w:rPr>
      <w:tcPr>
        <w:tcBorders>
          <w:top w:val="double" w:color="713B9E"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13B9E" w:themeColor="accent4" w:sz="4" w:space="0"/>
          <w:right w:val="single" w:color="713B9E" w:themeColor="accent4" w:sz="4" w:space="0"/>
        </w:tcBorders>
      </w:tcPr>
    </w:tblStylePr>
    <w:tblStylePr w:type="band1Horz">
      <w:tcPr>
        <w:tcBorders>
          <w:top w:val="single" w:color="713B9E" w:themeColor="accent4" w:sz="4" w:space="0"/>
          <w:bottom w:val="single" w:color="713B9E"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13B9E" w:themeColor="accent4" w:sz="4" w:space="0"/>
          <w:left w:val="nil"/>
        </w:tcBorders>
      </w:tcPr>
    </w:tblStylePr>
    <w:tblStylePr w:type="swCell">
      <w:tcPr>
        <w:tcBorders>
          <w:top w:val="double" w:color="713B9E" w:themeColor="accent4" w:sz="4" w:space="0"/>
          <w:right w:val="nil"/>
        </w:tcBorders>
      </w:tcPr>
    </w:tblStylePr>
  </w:style>
  <w:style w:type="table" w:customStyle="1" w:styleId="359">
    <w:name w:val="List Table 3 Accent 5"/>
    <w:basedOn w:val="88"/>
    <w:uiPriority w:val="48"/>
    <w:pPr>
      <w:spacing w:after="0" w:line="240" w:lineRule="auto"/>
    </w:pPr>
    <w:tblPr>
      <w:tblBorders>
        <w:top w:val="single" w:color="000080" w:themeColor="accent5" w:sz="4" w:space="0"/>
        <w:left w:val="single" w:color="000080" w:themeColor="accent5" w:sz="4" w:space="0"/>
        <w:bottom w:val="single" w:color="000080" w:themeColor="accent5" w:sz="4" w:space="0"/>
        <w:right w:val="single" w:color="000080" w:themeColor="accent5" w:sz="4" w:space="0"/>
      </w:tblBorders>
    </w:tblPr>
    <w:tblStylePr w:type="firstRow">
      <w:rPr>
        <w:b/>
        <w:bCs/>
        <w:color w:val="FFFFFF" w:themeColor="background1"/>
        <w14:textFill>
          <w14:solidFill>
            <w14:schemeClr w14:val="bg1"/>
          </w14:solidFill>
        </w14:textFill>
      </w:rPr>
      <w:tcPr>
        <w:shd w:val="clear" w:color="auto" w:fill="000080" w:themeFill="accent5"/>
      </w:tcPr>
    </w:tblStylePr>
    <w:tblStylePr w:type="lastRow">
      <w:rPr>
        <w:b/>
        <w:bCs/>
      </w:rPr>
      <w:tcPr>
        <w:tcBorders>
          <w:top w:val="double" w:color="000080"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80" w:themeColor="accent5" w:sz="4" w:space="0"/>
          <w:right w:val="single" w:color="000080" w:themeColor="accent5" w:sz="4" w:space="0"/>
        </w:tcBorders>
      </w:tcPr>
    </w:tblStylePr>
    <w:tblStylePr w:type="band1Horz">
      <w:tcPr>
        <w:tcBorders>
          <w:top w:val="single" w:color="000080" w:themeColor="accent5" w:sz="4" w:space="0"/>
          <w:bottom w:val="single" w:color="000080"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80" w:themeColor="accent5" w:sz="4" w:space="0"/>
          <w:left w:val="nil"/>
        </w:tcBorders>
      </w:tcPr>
    </w:tblStylePr>
    <w:tblStylePr w:type="swCell">
      <w:tcPr>
        <w:tcBorders>
          <w:top w:val="double" w:color="000080" w:themeColor="accent5" w:sz="4" w:space="0"/>
          <w:right w:val="nil"/>
        </w:tcBorders>
      </w:tcPr>
    </w:tblStylePr>
  </w:style>
  <w:style w:type="table" w:customStyle="1" w:styleId="360">
    <w:name w:val="List Table 3 Accent 6"/>
    <w:basedOn w:val="88"/>
    <w:uiPriority w:val="48"/>
    <w:pPr>
      <w:spacing w:after="0" w:line="240" w:lineRule="auto"/>
    </w:pPr>
    <w:tblPr>
      <w:tblBorders>
        <w:top w:val="single" w:color="F76D28" w:themeColor="accent6" w:sz="4" w:space="0"/>
        <w:left w:val="single" w:color="F76D28" w:themeColor="accent6" w:sz="4" w:space="0"/>
        <w:bottom w:val="single" w:color="F76D28" w:themeColor="accent6" w:sz="4" w:space="0"/>
        <w:right w:val="single" w:color="F76D28" w:themeColor="accent6" w:sz="4" w:space="0"/>
      </w:tblBorders>
    </w:tblPr>
    <w:tblStylePr w:type="firstRow">
      <w:rPr>
        <w:b/>
        <w:bCs/>
        <w:color w:val="FFFFFF" w:themeColor="background1"/>
        <w14:textFill>
          <w14:solidFill>
            <w14:schemeClr w14:val="bg1"/>
          </w14:solidFill>
        </w14:textFill>
      </w:rPr>
      <w:tcPr>
        <w:shd w:val="clear" w:color="auto" w:fill="F76D28" w:themeFill="accent6"/>
      </w:tcPr>
    </w:tblStylePr>
    <w:tblStylePr w:type="lastRow">
      <w:rPr>
        <w:b/>
        <w:bCs/>
      </w:rPr>
      <w:tcPr>
        <w:tcBorders>
          <w:top w:val="double" w:color="F76D28"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F76D28" w:themeColor="accent6" w:sz="4" w:space="0"/>
          <w:right w:val="single" w:color="F76D28" w:themeColor="accent6" w:sz="4" w:space="0"/>
        </w:tcBorders>
      </w:tcPr>
    </w:tblStylePr>
    <w:tblStylePr w:type="band1Horz">
      <w:tcPr>
        <w:tcBorders>
          <w:top w:val="single" w:color="F76D28" w:themeColor="accent6" w:sz="4" w:space="0"/>
          <w:bottom w:val="single" w:color="F76D28"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F76D28" w:themeColor="accent6" w:sz="4" w:space="0"/>
          <w:left w:val="nil"/>
        </w:tcBorders>
      </w:tcPr>
    </w:tblStylePr>
    <w:tblStylePr w:type="swCell">
      <w:tcPr>
        <w:tcBorders>
          <w:top w:val="double" w:color="F76D28" w:themeColor="accent6" w:sz="4" w:space="0"/>
          <w:right w:val="nil"/>
        </w:tcBorders>
      </w:tcPr>
    </w:tblStylePr>
  </w:style>
  <w:style w:type="table" w:customStyle="1" w:styleId="361">
    <w:name w:val="List Table 4"/>
    <w:basedOn w:val="88"/>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2">
    <w:name w:val="List Table 4 Accent 1"/>
    <w:basedOn w:val="88"/>
    <w:uiPriority w:val="49"/>
    <w:pPr>
      <w:spacing w:after="0" w:line="240" w:lineRule="auto"/>
    </w:pPr>
    <w:tblPr>
      <w:tblBorders>
        <w:top w:val="single" w:color="FA288A" w:themeColor="accent1" w:themeTint="99" w:sz="4" w:space="0"/>
        <w:left w:val="single" w:color="FA288A" w:themeColor="accent1" w:themeTint="99" w:sz="4" w:space="0"/>
        <w:bottom w:val="single" w:color="FA288A" w:themeColor="accent1" w:themeTint="99" w:sz="4" w:space="0"/>
        <w:right w:val="single" w:color="FA288A" w:themeColor="accent1" w:themeTint="99" w:sz="4" w:space="0"/>
        <w:insideH w:val="single" w:color="FA288A" w:themeColor="accent1" w:themeTint="99" w:sz="4" w:space="0"/>
      </w:tblBorders>
    </w:tblPr>
    <w:tblStylePr w:type="firstRow">
      <w:rPr>
        <w:b/>
        <w:bCs/>
        <w:color w:val="FFFFFF" w:themeColor="background1"/>
        <w14:textFill>
          <w14:solidFill>
            <w14:schemeClr w14:val="bg1"/>
          </w14:solidFill>
        </w14:textFill>
      </w:rPr>
      <w:tcPr>
        <w:tcBorders>
          <w:top w:val="single" w:color="8E0344" w:themeColor="accent1" w:sz="4" w:space="0"/>
          <w:left w:val="single" w:color="8E0344" w:themeColor="accent1" w:sz="4" w:space="0"/>
          <w:bottom w:val="single" w:color="8E0344" w:themeColor="accent1" w:sz="4" w:space="0"/>
          <w:right w:val="single" w:color="8E0344" w:themeColor="accent1" w:sz="4" w:space="0"/>
          <w:insideH w:val="nil"/>
        </w:tcBorders>
        <w:shd w:val="clear" w:color="auto" w:fill="8E0344" w:themeFill="accent1"/>
      </w:tcPr>
    </w:tblStylePr>
    <w:tblStylePr w:type="lastRow">
      <w:rPr>
        <w:b/>
        <w:bCs/>
      </w:rPr>
      <w:tcPr>
        <w:tcBorders>
          <w:top w:val="double" w:color="FA288A" w:themeColor="accent1" w:themeTint="99"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63">
    <w:name w:val="List Table 4 Accent 2"/>
    <w:basedOn w:val="88"/>
    <w:uiPriority w:val="49"/>
    <w:pPr>
      <w:spacing w:after="0" w:line="240" w:lineRule="auto"/>
    </w:pPr>
    <w:tblPr>
      <w:tblBorders>
        <w:top w:val="single" w:color="6DD2EE" w:themeColor="accent2" w:themeTint="99" w:sz="4" w:space="0"/>
        <w:left w:val="single" w:color="6DD2EE" w:themeColor="accent2" w:themeTint="99" w:sz="4" w:space="0"/>
        <w:bottom w:val="single" w:color="6DD2EE" w:themeColor="accent2" w:themeTint="99" w:sz="4" w:space="0"/>
        <w:right w:val="single" w:color="6DD2EE" w:themeColor="accent2" w:themeTint="99" w:sz="4" w:space="0"/>
        <w:insideH w:val="single" w:color="6DD2EE" w:themeColor="accent2" w:themeTint="99" w:sz="4" w:space="0"/>
      </w:tblBorders>
    </w:tblPr>
    <w:tblStylePr w:type="firstRow">
      <w:rPr>
        <w:b/>
        <w:bCs/>
        <w:color w:val="FFFFFF" w:themeColor="background1"/>
        <w14:textFill>
          <w14:solidFill>
            <w14:schemeClr w14:val="bg1"/>
          </w14:solidFill>
        </w14:textFill>
      </w:rPr>
      <w:tcPr>
        <w:tcBorders>
          <w:top w:val="single" w:color="19AED7" w:themeColor="accent2" w:sz="4" w:space="0"/>
          <w:left w:val="single" w:color="19AED7" w:themeColor="accent2" w:sz="4" w:space="0"/>
          <w:bottom w:val="single" w:color="19AED7" w:themeColor="accent2" w:sz="4" w:space="0"/>
          <w:right w:val="single" w:color="19AED7" w:themeColor="accent2" w:sz="4" w:space="0"/>
          <w:insideH w:val="nil"/>
        </w:tcBorders>
        <w:shd w:val="clear" w:color="auto" w:fill="19AED7" w:themeFill="accent2"/>
      </w:tcPr>
    </w:tblStylePr>
    <w:tblStylePr w:type="lastRow">
      <w:rPr>
        <w:b/>
        <w:bCs/>
      </w:rPr>
      <w:tcPr>
        <w:tcBorders>
          <w:top w:val="double" w:color="6DD2EE" w:themeColor="accent2" w:themeTint="99"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64">
    <w:name w:val="List Table 4 Accent 3"/>
    <w:basedOn w:val="88"/>
    <w:uiPriority w:val="49"/>
    <w:pPr>
      <w:spacing w:after="0" w:line="240" w:lineRule="auto"/>
    </w:pPr>
    <w:tblPr>
      <w:tblBorders>
        <w:top w:val="single" w:color="B2D195" w:themeColor="accent3" w:themeTint="99" w:sz="4" w:space="0"/>
        <w:left w:val="single" w:color="B2D195" w:themeColor="accent3" w:themeTint="99" w:sz="4" w:space="0"/>
        <w:bottom w:val="single" w:color="B2D195" w:themeColor="accent3" w:themeTint="99" w:sz="4" w:space="0"/>
        <w:right w:val="single" w:color="B2D195" w:themeColor="accent3" w:themeTint="99" w:sz="4" w:space="0"/>
        <w:insideH w:val="single" w:color="B2D195" w:themeColor="accent3" w:themeTint="99" w:sz="4" w:space="0"/>
      </w:tblBorders>
    </w:tblPr>
    <w:tblStylePr w:type="firstRow">
      <w:rPr>
        <w:b/>
        <w:bCs/>
        <w:color w:val="FFFFFF" w:themeColor="background1"/>
        <w14:textFill>
          <w14:solidFill>
            <w14:schemeClr w14:val="bg1"/>
          </w14:solidFill>
        </w14:textFill>
      </w:rPr>
      <w:tcPr>
        <w:tcBorders>
          <w:top w:val="single" w:color="80B350" w:themeColor="accent3" w:sz="4" w:space="0"/>
          <w:left w:val="single" w:color="80B350" w:themeColor="accent3" w:sz="4" w:space="0"/>
          <w:bottom w:val="single" w:color="80B350" w:themeColor="accent3" w:sz="4" w:space="0"/>
          <w:right w:val="single" w:color="80B350" w:themeColor="accent3" w:sz="4" w:space="0"/>
          <w:insideH w:val="nil"/>
        </w:tcBorders>
        <w:shd w:val="clear" w:color="auto" w:fill="80B350" w:themeFill="accent3"/>
      </w:tcPr>
    </w:tblStylePr>
    <w:tblStylePr w:type="lastRow">
      <w:rPr>
        <w:b/>
        <w:bCs/>
      </w:rPr>
      <w:tcPr>
        <w:tcBorders>
          <w:top w:val="double" w:color="B2D195" w:themeColor="accent3" w:themeTint="99"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65">
    <w:name w:val="List Table 4 Accent 4"/>
    <w:basedOn w:val="88"/>
    <w:uiPriority w:val="49"/>
    <w:pPr>
      <w:spacing w:after="0" w:line="240" w:lineRule="auto"/>
    </w:pPr>
    <w:tblPr>
      <w:tblBorders>
        <w:top w:val="single" w:color="AA7ECF" w:themeColor="accent4" w:themeTint="99" w:sz="4" w:space="0"/>
        <w:left w:val="single" w:color="AA7ECF" w:themeColor="accent4" w:themeTint="99" w:sz="4" w:space="0"/>
        <w:bottom w:val="single" w:color="AA7ECF" w:themeColor="accent4" w:themeTint="99" w:sz="4" w:space="0"/>
        <w:right w:val="single" w:color="AA7ECF" w:themeColor="accent4" w:themeTint="99" w:sz="4" w:space="0"/>
        <w:insideH w:val="single" w:color="AA7ECF" w:themeColor="accent4" w:themeTint="99" w:sz="4" w:space="0"/>
      </w:tblBorders>
    </w:tblPr>
    <w:tblStylePr w:type="firstRow">
      <w:rPr>
        <w:b/>
        <w:bCs/>
        <w:color w:val="FFFFFF" w:themeColor="background1"/>
        <w14:textFill>
          <w14:solidFill>
            <w14:schemeClr w14:val="bg1"/>
          </w14:solidFill>
        </w14:textFill>
      </w:rPr>
      <w:tcPr>
        <w:tcBorders>
          <w:top w:val="single" w:color="713B9E" w:themeColor="accent4" w:sz="4" w:space="0"/>
          <w:left w:val="single" w:color="713B9E" w:themeColor="accent4" w:sz="4" w:space="0"/>
          <w:bottom w:val="single" w:color="713B9E" w:themeColor="accent4" w:sz="4" w:space="0"/>
          <w:right w:val="single" w:color="713B9E" w:themeColor="accent4" w:sz="4" w:space="0"/>
          <w:insideH w:val="nil"/>
        </w:tcBorders>
        <w:shd w:val="clear" w:color="auto" w:fill="713B9E" w:themeFill="accent4"/>
      </w:tcPr>
    </w:tblStylePr>
    <w:tblStylePr w:type="lastRow">
      <w:rPr>
        <w:b/>
        <w:bCs/>
      </w:rPr>
      <w:tcPr>
        <w:tcBorders>
          <w:top w:val="double" w:color="AA7ECF" w:themeColor="accent4" w:themeTint="99"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66">
    <w:name w:val="List Table 4 Accent 5"/>
    <w:basedOn w:val="88"/>
    <w:uiPriority w:val="49"/>
    <w:pPr>
      <w:spacing w:after="0" w:line="240" w:lineRule="auto"/>
    </w:pPr>
    <w:tblPr>
      <w:tblBorders>
        <w:top w:val="single" w:color="1919FF" w:themeColor="accent5" w:themeTint="99" w:sz="4" w:space="0"/>
        <w:left w:val="single" w:color="1919FF" w:themeColor="accent5" w:themeTint="99" w:sz="4" w:space="0"/>
        <w:bottom w:val="single" w:color="1919FF" w:themeColor="accent5" w:themeTint="99" w:sz="4" w:space="0"/>
        <w:right w:val="single" w:color="1919FF" w:themeColor="accent5" w:themeTint="99" w:sz="4" w:space="0"/>
        <w:insideH w:val="single" w:color="1919FF" w:themeColor="accent5" w:themeTint="99" w:sz="4" w:space="0"/>
      </w:tblBorders>
    </w:tblPr>
    <w:tblStylePr w:type="firstRow">
      <w:rPr>
        <w:b/>
        <w:bCs/>
        <w:color w:val="FFFFFF" w:themeColor="background1"/>
        <w14:textFill>
          <w14:solidFill>
            <w14:schemeClr w14:val="bg1"/>
          </w14:solidFill>
        </w14:textFill>
      </w:rPr>
      <w:tcPr>
        <w:tcBorders>
          <w:top w:val="single" w:color="000080" w:themeColor="accent5" w:sz="4" w:space="0"/>
          <w:left w:val="single" w:color="000080" w:themeColor="accent5" w:sz="4" w:space="0"/>
          <w:bottom w:val="single" w:color="000080" w:themeColor="accent5" w:sz="4" w:space="0"/>
          <w:right w:val="single" w:color="000080" w:themeColor="accent5" w:sz="4" w:space="0"/>
          <w:insideH w:val="nil"/>
        </w:tcBorders>
        <w:shd w:val="clear" w:color="auto" w:fill="000080" w:themeFill="accent5"/>
      </w:tcPr>
    </w:tblStylePr>
    <w:tblStylePr w:type="lastRow">
      <w:rPr>
        <w:b/>
        <w:bCs/>
      </w:rPr>
      <w:tcPr>
        <w:tcBorders>
          <w:top w:val="double" w:color="1919FF" w:themeColor="accent5" w:themeTint="99"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67">
    <w:name w:val="List Table 4 Accent 6"/>
    <w:basedOn w:val="88"/>
    <w:uiPriority w:val="49"/>
    <w:pPr>
      <w:spacing w:after="0" w:line="240" w:lineRule="auto"/>
    </w:pPr>
    <w:tblPr>
      <w:tblBorders>
        <w:top w:val="single" w:color="FAA77D" w:themeColor="accent6" w:themeTint="99" w:sz="4" w:space="0"/>
        <w:left w:val="single" w:color="FAA77D" w:themeColor="accent6" w:themeTint="99" w:sz="4" w:space="0"/>
        <w:bottom w:val="single" w:color="FAA77D" w:themeColor="accent6" w:themeTint="99" w:sz="4" w:space="0"/>
        <w:right w:val="single" w:color="FAA77D" w:themeColor="accent6" w:themeTint="99" w:sz="4" w:space="0"/>
        <w:insideH w:val="single" w:color="FAA77D" w:themeColor="accent6" w:themeTint="99" w:sz="4" w:space="0"/>
      </w:tblBorders>
    </w:tblPr>
    <w:tblStylePr w:type="firstRow">
      <w:rPr>
        <w:b/>
        <w:bCs/>
        <w:color w:val="FFFFFF" w:themeColor="background1"/>
        <w14:textFill>
          <w14:solidFill>
            <w14:schemeClr w14:val="bg1"/>
          </w14:solidFill>
        </w14:textFill>
      </w:rPr>
      <w:tcPr>
        <w:tcBorders>
          <w:top w:val="single" w:color="F76D28" w:themeColor="accent6" w:sz="4" w:space="0"/>
          <w:left w:val="single" w:color="F76D28" w:themeColor="accent6" w:sz="4" w:space="0"/>
          <w:bottom w:val="single" w:color="F76D28" w:themeColor="accent6" w:sz="4" w:space="0"/>
          <w:right w:val="single" w:color="F76D28" w:themeColor="accent6" w:sz="4" w:space="0"/>
          <w:insideH w:val="nil"/>
        </w:tcBorders>
        <w:shd w:val="clear" w:color="auto" w:fill="F76D28" w:themeFill="accent6"/>
      </w:tcPr>
    </w:tblStylePr>
    <w:tblStylePr w:type="lastRow">
      <w:rPr>
        <w:b/>
        <w:bCs/>
      </w:rPr>
      <w:tcPr>
        <w:tcBorders>
          <w:top w:val="double" w:color="FAA77D" w:themeColor="accent6" w:themeTint="99"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68">
    <w:name w:val="List Table 5 Dark"/>
    <w:basedOn w:val="88"/>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69">
    <w:name w:val="List Table 5 Dark Accent 1"/>
    <w:basedOn w:val="88"/>
    <w:uiPriority w:val="50"/>
    <w:pPr>
      <w:spacing w:after="0" w:line="240" w:lineRule="auto"/>
    </w:pPr>
    <w:rPr>
      <w:color w:val="FFFFFF" w:themeColor="background1"/>
      <w14:textFill>
        <w14:solidFill>
          <w14:schemeClr w14:val="bg1"/>
        </w14:solidFill>
      </w14:textFill>
    </w:rPr>
    <w:tblPr>
      <w:tblBorders>
        <w:top w:val="single" w:color="8E0344" w:themeColor="accent1" w:sz="24" w:space="0"/>
        <w:left w:val="single" w:color="8E0344" w:themeColor="accent1" w:sz="24" w:space="0"/>
        <w:bottom w:val="single" w:color="8E0344" w:themeColor="accent1" w:sz="24" w:space="0"/>
        <w:right w:val="single" w:color="8E0344" w:themeColor="accent1" w:sz="24" w:space="0"/>
      </w:tblBorders>
    </w:tblPr>
    <w:tcPr>
      <w:shd w:val="clear" w:color="auto" w:fill="8E0344"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0">
    <w:name w:val="List Table 5 Dark Accent 2"/>
    <w:basedOn w:val="88"/>
    <w:uiPriority w:val="50"/>
    <w:pPr>
      <w:spacing w:after="0" w:line="240" w:lineRule="auto"/>
    </w:pPr>
    <w:rPr>
      <w:color w:val="FFFFFF" w:themeColor="background1"/>
      <w14:textFill>
        <w14:solidFill>
          <w14:schemeClr w14:val="bg1"/>
        </w14:solidFill>
      </w14:textFill>
    </w:rPr>
    <w:tblPr>
      <w:tblBorders>
        <w:top w:val="single" w:color="19AED7" w:themeColor="accent2" w:sz="24" w:space="0"/>
        <w:left w:val="single" w:color="19AED7" w:themeColor="accent2" w:sz="24" w:space="0"/>
        <w:bottom w:val="single" w:color="19AED7" w:themeColor="accent2" w:sz="24" w:space="0"/>
        <w:right w:val="single" w:color="19AED7" w:themeColor="accent2" w:sz="24" w:space="0"/>
      </w:tblBorders>
    </w:tblPr>
    <w:tcPr>
      <w:shd w:val="clear" w:color="auto" w:fill="19AED7"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1">
    <w:name w:val="List Table 5 Dark Accent 3"/>
    <w:basedOn w:val="88"/>
    <w:uiPriority w:val="50"/>
    <w:pPr>
      <w:spacing w:after="0" w:line="240" w:lineRule="auto"/>
    </w:pPr>
    <w:rPr>
      <w:color w:val="FFFFFF" w:themeColor="background1"/>
      <w14:textFill>
        <w14:solidFill>
          <w14:schemeClr w14:val="bg1"/>
        </w14:solidFill>
      </w14:textFill>
    </w:rPr>
    <w:tblPr>
      <w:tblBorders>
        <w:top w:val="single" w:color="80B350" w:themeColor="accent3" w:sz="24" w:space="0"/>
        <w:left w:val="single" w:color="80B350" w:themeColor="accent3" w:sz="24" w:space="0"/>
        <w:bottom w:val="single" w:color="80B350" w:themeColor="accent3" w:sz="24" w:space="0"/>
        <w:right w:val="single" w:color="80B350" w:themeColor="accent3" w:sz="24" w:space="0"/>
      </w:tblBorders>
    </w:tblPr>
    <w:tcPr>
      <w:shd w:val="clear" w:color="auto" w:fill="80B350"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2">
    <w:name w:val="List Table 5 Dark Accent 4"/>
    <w:basedOn w:val="88"/>
    <w:uiPriority w:val="50"/>
    <w:pPr>
      <w:spacing w:after="0" w:line="240" w:lineRule="auto"/>
    </w:pPr>
    <w:rPr>
      <w:color w:val="FFFFFF" w:themeColor="background1"/>
      <w14:textFill>
        <w14:solidFill>
          <w14:schemeClr w14:val="bg1"/>
        </w14:solidFill>
      </w14:textFill>
    </w:rPr>
    <w:tblPr>
      <w:tblBorders>
        <w:top w:val="single" w:color="713B9E" w:themeColor="accent4" w:sz="24" w:space="0"/>
        <w:left w:val="single" w:color="713B9E" w:themeColor="accent4" w:sz="24" w:space="0"/>
        <w:bottom w:val="single" w:color="713B9E" w:themeColor="accent4" w:sz="24" w:space="0"/>
        <w:right w:val="single" w:color="713B9E" w:themeColor="accent4" w:sz="24" w:space="0"/>
      </w:tblBorders>
    </w:tblPr>
    <w:tcPr>
      <w:shd w:val="clear" w:color="auto" w:fill="713B9E"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3">
    <w:name w:val="List Table 5 Dark Accent 5"/>
    <w:basedOn w:val="88"/>
    <w:uiPriority w:val="50"/>
    <w:pPr>
      <w:spacing w:after="0" w:line="240" w:lineRule="auto"/>
    </w:pPr>
    <w:rPr>
      <w:color w:val="FFFFFF" w:themeColor="background1"/>
      <w14:textFill>
        <w14:solidFill>
          <w14:schemeClr w14:val="bg1"/>
        </w14:solidFill>
      </w14:textFill>
    </w:rPr>
    <w:tblPr>
      <w:tblBorders>
        <w:top w:val="single" w:color="000080" w:themeColor="accent5" w:sz="24" w:space="0"/>
        <w:left w:val="single" w:color="000080" w:themeColor="accent5" w:sz="24" w:space="0"/>
        <w:bottom w:val="single" w:color="000080" w:themeColor="accent5" w:sz="24" w:space="0"/>
        <w:right w:val="single" w:color="000080" w:themeColor="accent5" w:sz="24" w:space="0"/>
      </w:tblBorders>
    </w:tblPr>
    <w:tcPr>
      <w:shd w:val="clear" w:color="auto" w:fill="000080"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4">
    <w:name w:val="List Table 5 Dark Accent 6"/>
    <w:basedOn w:val="88"/>
    <w:uiPriority w:val="50"/>
    <w:pPr>
      <w:spacing w:after="0" w:line="240" w:lineRule="auto"/>
    </w:pPr>
    <w:rPr>
      <w:color w:val="FFFFFF" w:themeColor="background1"/>
      <w14:textFill>
        <w14:solidFill>
          <w14:schemeClr w14:val="bg1"/>
        </w14:solidFill>
      </w14:textFill>
    </w:rPr>
    <w:tblPr>
      <w:tblBorders>
        <w:top w:val="single" w:color="F76D28" w:themeColor="accent6" w:sz="24" w:space="0"/>
        <w:left w:val="single" w:color="F76D28" w:themeColor="accent6" w:sz="24" w:space="0"/>
        <w:bottom w:val="single" w:color="F76D28" w:themeColor="accent6" w:sz="24" w:space="0"/>
        <w:right w:val="single" w:color="F76D28" w:themeColor="accent6" w:sz="24" w:space="0"/>
      </w:tblBorders>
    </w:tblPr>
    <w:tcPr>
      <w:shd w:val="clear" w:color="auto" w:fill="F76D28"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5">
    <w:name w:val="List Table 6 Colorful"/>
    <w:basedOn w:val="88"/>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76">
    <w:name w:val="List Table 6 Colorful Accent 1"/>
    <w:basedOn w:val="88"/>
    <w:uiPriority w:val="51"/>
    <w:pPr>
      <w:spacing w:after="0" w:line="240" w:lineRule="auto"/>
    </w:pPr>
    <w:rPr>
      <w:color w:val="6B0233" w:themeColor="accent1" w:themeShade="BF"/>
    </w:rPr>
    <w:tblPr>
      <w:tblBorders>
        <w:top w:val="single" w:color="8E0344" w:themeColor="accent1" w:sz="4" w:space="0"/>
        <w:bottom w:val="single" w:color="8E0344" w:themeColor="accent1" w:sz="4" w:space="0"/>
      </w:tblBorders>
    </w:tblPr>
    <w:tblStylePr w:type="firstRow">
      <w:rPr>
        <w:b/>
        <w:bCs/>
      </w:rPr>
      <w:tcPr>
        <w:tcBorders>
          <w:bottom w:val="single" w:color="8E0344" w:themeColor="accent1" w:sz="4" w:space="0"/>
        </w:tcBorders>
      </w:tcPr>
    </w:tblStylePr>
    <w:tblStylePr w:type="lastRow">
      <w:rPr>
        <w:b/>
        <w:bCs/>
      </w:rPr>
      <w:tcPr>
        <w:tcBorders>
          <w:top w:val="double" w:color="8E0344" w:themeColor="accent1" w:sz="4" w:space="0"/>
        </w:tcBorders>
      </w:tcPr>
    </w:tblStylePr>
    <w:tblStylePr w:type="firstCol">
      <w:rPr>
        <w:b/>
        <w:bCs/>
      </w:rPr>
    </w:tblStylePr>
    <w:tblStylePr w:type="lastCol">
      <w:rPr>
        <w:b/>
        <w:bCs/>
      </w:rPr>
    </w:tblStylePr>
    <w:tblStylePr w:type="band1Vert">
      <w:tcPr>
        <w:shd w:val="clear" w:color="auto" w:fill="FDB7D8" w:themeFill="accent1" w:themeFillTint="33"/>
      </w:tcPr>
    </w:tblStylePr>
    <w:tblStylePr w:type="band1Horz">
      <w:tcPr>
        <w:shd w:val="clear" w:color="auto" w:fill="FDB7D8" w:themeFill="accent1" w:themeFillTint="33"/>
      </w:tcPr>
    </w:tblStylePr>
  </w:style>
  <w:style w:type="table" w:customStyle="1" w:styleId="377">
    <w:name w:val="List Table 6 Colorful Accent 2"/>
    <w:basedOn w:val="88"/>
    <w:uiPriority w:val="51"/>
    <w:pPr>
      <w:spacing w:after="0" w:line="240" w:lineRule="auto"/>
    </w:pPr>
    <w:rPr>
      <w:color w:val="1382A1" w:themeColor="accent2" w:themeShade="BF"/>
    </w:rPr>
    <w:tblPr>
      <w:tblBorders>
        <w:top w:val="single" w:color="19AED7" w:themeColor="accent2" w:sz="4" w:space="0"/>
        <w:bottom w:val="single" w:color="19AED7" w:themeColor="accent2" w:sz="4" w:space="0"/>
      </w:tblBorders>
    </w:tblPr>
    <w:tblStylePr w:type="firstRow">
      <w:rPr>
        <w:b/>
        <w:bCs/>
      </w:rPr>
      <w:tcPr>
        <w:tcBorders>
          <w:bottom w:val="single" w:color="19AED7" w:themeColor="accent2" w:sz="4" w:space="0"/>
        </w:tcBorders>
      </w:tcPr>
    </w:tblStylePr>
    <w:tblStylePr w:type="lastRow">
      <w:rPr>
        <w:b/>
        <w:bCs/>
      </w:rPr>
      <w:tcPr>
        <w:tcBorders>
          <w:top w:val="double" w:color="19AED7" w:themeColor="accent2" w:sz="4" w:space="0"/>
        </w:tcBorders>
      </w:tcPr>
    </w:tblStylePr>
    <w:tblStylePr w:type="firstCol">
      <w:rPr>
        <w:b/>
        <w:bCs/>
      </w:rPr>
    </w:tblStylePr>
    <w:tblStylePr w:type="lastCol">
      <w:rPr>
        <w:b/>
        <w:bCs/>
      </w:rPr>
    </w:tblStylePr>
    <w:tblStylePr w:type="band1Vert">
      <w:tcPr>
        <w:shd w:val="clear" w:color="auto" w:fill="CEF0F9" w:themeFill="accent2" w:themeFillTint="33"/>
      </w:tcPr>
    </w:tblStylePr>
    <w:tblStylePr w:type="band1Horz">
      <w:tcPr>
        <w:shd w:val="clear" w:color="auto" w:fill="CEF0F9" w:themeFill="accent2" w:themeFillTint="33"/>
      </w:tcPr>
    </w:tblStylePr>
  </w:style>
  <w:style w:type="table" w:customStyle="1" w:styleId="378">
    <w:name w:val="List Table 6 Colorful Accent 3"/>
    <w:basedOn w:val="88"/>
    <w:uiPriority w:val="51"/>
    <w:pPr>
      <w:spacing w:after="0" w:line="240" w:lineRule="auto"/>
    </w:pPr>
    <w:rPr>
      <w:color w:val="60873B" w:themeColor="accent3" w:themeShade="BF"/>
    </w:rPr>
    <w:tblPr>
      <w:tblBorders>
        <w:top w:val="single" w:color="80B350" w:themeColor="accent3" w:sz="4" w:space="0"/>
        <w:bottom w:val="single" w:color="80B350" w:themeColor="accent3" w:sz="4" w:space="0"/>
      </w:tblBorders>
    </w:tblPr>
    <w:tblStylePr w:type="firstRow">
      <w:rPr>
        <w:b/>
        <w:bCs/>
      </w:rPr>
      <w:tcPr>
        <w:tcBorders>
          <w:bottom w:val="single" w:color="80B350" w:themeColor="accent3" w:sz="4" w:space="0"/>
        </w:tcBorders>
      </w:tcPr>
    </w:tblStylePr>
    <w:tblStylePr w:type="lastRow">
      <w:rPr>
        <w:b/>
        <w:bCs/>
      </w:rPr>
      <w:tcPr>
        <w:tcBorders>
          <w:top w:val="double" w:color="80B350" w:themeColor="accent3" w:sz="4" w:space="0"/>
        </w:tcBorders>
      </w:tcPr>
    </w:tblStylePr>
    <w:tblStylePr w:type="firstCol">
      <w:rPr>
        <w:b/>
        <w:bCs/>
      </w:rPr>
    </w:tblStylePr>
    <w:tblStylePr w:type="lastCol">
      <w:rPr>
        <w:b/>
        <w:bCs/>
      </w:rPr>
    </w:tblStylePr>
    <w:tblStylePr w:type="band1Vert">
      <w:tcPr>
        <w:shd w:val="clear" w:color="auto" w:fill="E5EFDB" w:themeFill="accent3" w:themeFillTint="33"/>
      </w:tcPr>
    </w:tblStylePr>
    <w:tblStylePr w:type="band1Horz">
      <w:tcPr>
        <w:shd w:val="clear" w:color="auto" w:fill="E5EFDB" w:themeFill="accent3" w:themeFillTint="33"/>
      </w:tcPr>
    </w:tblStylePr>
  </w:style>
  <w:style w:type="table" w:customStyle="1" w:styleId="379">
    <w:name w:val="List Table 6 Colorful Accent 4"/>
    <w:basedOn w:val="88"/>
    <w:uiPriority w:val="51"/>
    <w:pPr>
      <w:spacing w:after="0" w:line="240" w:lineRule="auto"/>
    </w:pPr>
    <w:rPr>
      <w:color w:val="552C77" w:themeColor="accent4" w:themeShade="BF"/>
    </w:rPr>
    <w:tblPr>
      <w:tblBorders>
        <w:top w:val="single" w:color="713B9E" w:themeColor="accent4" w:sz="4" w:space="0"/>
        <w:bottom w:val="single" w:color="713B9E" w:themeColor="accent4" w:sz="4" w:space="0"/>
      </w:tblBorders>
    </w:tblPr>
    <w:tblStylePr w:type="firstRow">
      <w:rPr>
        <w:b/>
        <w:bCs/>
      </w:rPr>
      <w:tcPr>
        <w:tcBorders>
          <w:bottom w:val="single" w:color="713B9E" w:themeColor="accent4" w:sz="4" w:space="0"/>
        </w:tcBorders>
      </w:tcPr>
    </w:tblStylePr>
    <w:tblStylePr w:type="lastRow">
      <w:rPr>
        <w:b/>
        <w:bCs/>
      </w:rPr>
      <w:tcPr>
        <w:tcBorders>
          <w:top w:val="double" w:color="713B9E" w:themeColor="accent4" w:sz="4" w:space="0"/>
        </w:tcBorders>
      </w:tcPr>
    </w:tblStylePr>
    <w:tblStylePr w:type="firstCol">
      <w:rPr>
        <w:b/>
        <w:bCs/>
      </w:rPr>
    </w:tblStylePr>
    <w:tblStylePr w:type="lastCol">
      <w:rPr>
        <w:b/>
        <w:bCs/>
      </w:rPr>
    </w:tblStylePr>
    <w:tblStylePr w:type="band1Vert">
      <w:tcPr>
        <w:shd w:val="clear" w:color="auto" w:fill="E2D4EF" w:themeFill="accent4" w:themeFillTint="33"/>
      </w:tcPr>
    </w:tblStylePr>
    <w:tblStylePr w:type="band1Horz">
      <w:tcPr>
        <w:shd w:val="clear" w:color="auto" w:fill="E2D4EF" w:themeFill="accent4" w:themeFillTint="33"/>
      </w:tcPr>
    </w:tblStylePr>
  </w:style>
  <w:style w:type="table" w:customStyle="1" w:styleId="380">
    <w:name w:val="List Table 6 Colorful Accent 5"/>
    <w:basedOn w:val="88"/>
    <w:uiPriority w:val="51"/>
    <w:pPr>
      <w:spacing w:after="0" w:line="240" w:lineRule="auto"/>
    </w:pPr>
    <w:rPr>
      <w:color w:val="000060" w:themeColor="accent5" w:themeShade="BF"/>
    </w:rPr>
    <w:tblPr>
      <w:tblBorders>
        <w:top w:val="single" w:color="000080" w:themeColor="accent5" w:sz="4" w:space="0"/>
        <w:bottom w:val="single" w:color="000080" w:themeColor="accent5" w:sz="4" w:space="0"/>
      </w:tblBorders>
    </w:tblPr>
    <w:tblStylePr w:type="firstRow">
      <w:rPr>
        <w:b/>
        <w:bCs/>
      </w:rPr>
      <w:tcPr>
        <w:tcBorders>
          <w:bottom w:val="single" w:color="000080" w:themeColor="accent5" w:sz="4" w:space="0"/>
        </w:tcBorders>
      </w:tcPr>
    </w:tblStylePr>
    <w:tblStylePr w:type="lastRow">
      <w:rPr>
        <w:b/>
        <w:bCs/>
      </w:rPr>
      <w:tcPr>
        <w:tcBorders>
          <w:top w:val="double" w:color="000080" w:themeColor="accent5" w:sz="4" w:space="0"/>
        </w:tcBorders>
      </w:tcPr>
    </w:tblStylePr>
    <w:tblStylePr w:type="firstCol">
      <w:rPr>
        <w:b/>
        <w:bCs/>
      </w:rPr>
    </w:tblStylePr>
    <w:tblStylePr w:type="lastCol">
      <w:rPr>
        <w:b/>
        <w:bCs/>
      </w:rPr>
    </w:tblStylePr>
    <w:tblStylePr w:type="band1Vert">
      <w:tcPr>
        <w:shd w:val="clear" w:color="auto" w:fill="B2B2FE" w:themeFill="accent5" w:themeFillTint="33"/>
      </w:tcPr>
    </w:tblStylePr>
    <w:tblStylePr w:type="band1Horz">
      <w:tcPr>
        <w:shd w:val="clear" w:color="auto" w:fill="B2B2FE" w:themeFill="accent5" w:themeFillTint="33"/>
      </w:tcPr>
    </w:tblStylePr>
  </w:style>
  <w:style w:type="table" w:customStyle="1" w:styleId="381">
    <w:name w:val="List Table 6 Colorful Accent 6"/>
    <w:basedOn w:val="88"/>
    <w:uiPriority w:val="51"/>
    <w:pPr>
      <w:spacing w:after="0" w:line="240" w:lineRule="auto"/>
    </w:pPr>
    <w:rPr>
      <w:color w:val="D04A08" w:themeColor="accent6" w:themeShade="BF"/>
    </w:rPr>
    <w:tblPr>
      <w:tblBorders>
        <w:top w:val="single" w:color="F76D28" w:themeColor="accent6" w:sz="4" w:space="0"/>
        <w:bottom w:val="single" w:color="F76D28" w:themeColor="accent6" w:sz="4" w:space="0"/>
      </w:tblBorders>
    </w:tblPr>
    <w:tblStylePr w:type="firstRow">
      <w:rPr>
        <w:b/>
        <w:bCs/>
      </w:rPr>
      <w:tcPr>
        <w:tcBorders>
          <w:bottom w:val="single" w:color="F76D28" w:themeColor="accent6" w:sz="4" w:space="0"/>
        </w:tcBorders>
      </w:tcPr>
    </w:tblStylePr>
    <w:tblStylePr w:type="lastRow">
      <w:rPr>
        <w:b/>
        <w:bCs/>
      </w:rPr>
      <w:tcPr>
        <w:tcBorders>
          <w:top w:val="double" w:color="F76D28" w:themeColor="accent6" w:sz="4" w:space="0"/>
        </w:tcBorders>
      </w:tcPr>
    </w:tblStylePr>
    <w:tblStylePr w:type="firstCol">
      <w:rPr>
        <w:b/>
        <w:bCs/>
      </w:rPr>
    </w:tblStylePr>
    <w:tblStylePr w:type="lastCol">
      <w:rPr>
        <w:b/>
        <w:bCs/>
      </w:rPr>
    </w:tblStylePr>
    <w:tblStylePr w:type="band1Vert">
      <w:tcPr>
        <w:shd w:val="clear" w:color="auto" w:fill="FDE1D3" w:themeFill="accent6" w:themeFillTint="33"/>
      </w:tcPr>
    </w:tblStylePr>
    <w:tblStylePr w:type="band1Horz">
      <w:tcPr>
        <w:shd w:val="clear" w:color="auto" w:fill="FDE1D3" w:themeFill="accent6" w:themeFillTint="33"/>
      </w:tcPr>
    </w:tblStylePr>
  </w:style>
  <w:style w:type="table" w:customStyle="1" w:styleId="382">
    <w:name w:val="List Table 7 Colorful"/>
    <w:basedOn w:val="88"/>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3">
    <w:name w:val="List Table 7 Colorful Accent 1"/>
    <w:basedOn w:val="88"/>
    <w:uiPriority w:val="52"/>
    <w:pPr>
      <w:spacing w:after="0" w:line="240" w:lineRule="auto"/>
    </w:pPr>
    <w:rPr>
      <w:color w:val="6B0233" w:themeColor="accent1" w:themeShade="BF"/>
    </w:rPr>
    <w:tblStylePr w:type="firstRow">
      <w:rPr>
        <w:rFonts w:asciiTheme="majorHAnsi" w:hAnsiTheme="majorHAnsi" w:eastAsiaTheme="majorEastAsia" w:cstheme="majorBidi"/>
        <w:i/>
        <w:iCs/>
        <w:sz w:val="26"/>
      </w:rPr>
      <w:tcPr>
        <w:tcBorders>
          <w:bottom w:val="single" w:color="8E034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E034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E034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E0344" w:themeColor="accent1" w:sz="4" w:space="0"/>
        </w:tcBorders>
        <w:shd w:val="clear" w:color="auto" w:fill="FFFFFF" w:themeFill="background1"/>
      </w:tcPr>
    </w:tblStylePr>
    <w:tblStylePr w:type="band1Vert">
      <w:tcPr>
        <w:shd w:val="clear" w:color="auto" w:fill="FDB7D8" w:themeFill="accent1" w:themeFillTint="33"/>
      </w:tcPr>
    </w:tblStylePr>
    <w:tblStylePr w:type="band1Horz">
      <w:tcPr>
        <w:shd w:val="clear" w:color="auto" w:fill="FDB7D8"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4">
    <w:name w:val="List Table 7 Colorful Accent 2"/>
    <w:basedOn w:val="88"/>
    <w:uiPriority w:val="52"/>
    <w:pPr>
      <w:spacing w:after="0" w:line="240" w:lineRule="auto"/>
    </w:pPr>
    <w:rPr>
      <w:color w:val="1382A1" w:themeColor="accent2" w:themeShade="BF"/>
    </w:rPr>
    <w:tblStylePr w:type="firstRow">
      <w:rPr>
        <w:rFonts w:asciiTheme="majorHAnsi" w:hAnsiTheme="majorHAnsi" w:eastAsiaTheme="majorEastAsia" w:cstheme="majorBidi"/>
        <w:i/>
        <w:iCs/>
        <w:sz w:val="26"/>
      </w:rPr>
      <w:tcPr>
        <w:tcBorders>
          <w:bottom w:val="single" w:color="19AED7"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19AED7"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19AED7"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19AED7" w:themeColor="accent2" w:sz="4" w:space="0"/>
        </w:tcBorders>
        <w:shd w:val="clear" w:color="auto" w:fill="FFFFFF" w:themeFill="background1"/>
      </w:tcPr>
    </w:tblStylePr>
    <w:tblStylePr w:type="band1Vert">
      <w:tcPr>
        <w:shd w:val="clear" w:color="auto" w:fill="CEF0F9" w:themeFill="accent2" w:themeFillTint="33"/>
      </w:tcPr>
    </w:tblStylePr>
    <w:tblStylePr w:type="band1Horz">
      <w:tcPr>
        <w:shd w:val="clear" w:color="auto" w:fill="CEF0F9"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5">
    <w:name w:val="List Table 7 Colorful Accent 3"/>
    <w:basedOn w:val="88"/>
    <w:uiPriority w:val="52"/>
    <w:pPr>
      <w:spacing w:after="0" w:line="240" w:lineRule="auto"/>
    </w:pPr>
    <w:rPr>
      <w:color w:val="60873B" w:themeColor="accent3" w:themeShade="BF"/>
    </w:rPr>
    <w:tblStylePr w:type="firstRow">
      <w:rPr>
        <w:rFonts w:asciiTheme="majorHAnsi" w:hAnsiTheme="majorHAnsi" w:eastAsiaTheme="majorEastAsia" w:cstheme="majorBidi"/>
        <w:i/>
        <w:iCs/>
        <w:sz w:val="26"/>
      </w:rPr>
      <w:tcPr>
        <w:tcBorders>
          <w:bottom w:val="single" w:color="80B350"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0B35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0B350"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0B350" w:themeColor="accent3" w:sz="4" w:space="0"/>
        </w:tcBorders>
        <w:shd w:val="clear" w:color="auto" w:fill="FFFFFF" w:themeFill="background1"/>
      </w:tcPr>
    </w:tblStylePr>
    <w:tblStylePr w:type="band1Vert">
      <w:tcPr>
        <w:shd w:val="clear" w:color="auto" w:fill="E5EFDB" w:themeFill="accent3" w:themeFillTint="33"/>
      </w:tcPr>
    </w:tblStylePr>
    <w:tblStylePr w:type="band1Horz">
      <w:tcPr>
        <w:shd w:val="clear" w:color="auto" w:fill="E5EFDB"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6">
    <w:name w:val="List Table 7 Colorful Accent 4"/>
    <w:basedOn w:val="88"/>
    <w:uiPriority w:val="52"/>
    <w:pPr>
      <w:spacing w:after="0" w:line="240" w:lineRule="auto"/>
    </w:pPr>
    <w:rPr>
      <w:color w:val="552C77" w:themeColor="accent4" w:themeShade="BF"/>
    </w:rPr>
    <w:tblStylePr w:type="firstRow">
      <w:rPr>
        <w:rFonts w:asciiTheme="majorHAnsi" w:hAnsiTheme="majorHAnsi" w:eastAsiaTheme="majorEastAsia" w:cstheme="majorBidi"/>
        <w:i/>
        <w:iCs/>
        <w:sz w:val="26"/>
      </w:rPr>
      <w:tcPr>
        <w:tcBorders>
          <w:bottom w:val="single" w:color="713B9E"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13B9E"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13B9E"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13B9E" w:themeColor="accent4" w:sz="4" w:space="0"/>
        </w:tcBorders>
        <w:shd w:val="clear" w:color="auto" w:fill="FFFFFF" w:themeFill="background1"/>
      </w:tcPr>
    </w:tblStylePr>
    <w:tblStylePr w:type="band1Vert">
      <w:tcPr>
        <w:shd w:val="clear" w:color="auto" w:fill="E2D4EF" w:themeFill="accent4" w:themeFillTint="33"/>
      </w:tcPr>
    </w:tblStylePr>
    <w:tblStylePr w:type="band1Horz">
      <w:tcPr>
        <w:shd w:val="clear" w:color="auto" w:fill="E2D4EF"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7">
    <w:name w:val="List Table 7 Colorful Accent 5"/>
    <w:basedOn w:val="88"/>
    <w:uiPriority w:val="52"/>
    <w:pPr>
      <w:spacing w:after="0" w:line="240" w:lineRule="auto"/>
    </w:pPr>
    <w:rPr>
      <w:color w:val="000060" w:themeColor="accent5" w:themeShade="BF"/>
    </w:rPr>
    <w:tblStylePr w:type="firstRow">
      <w:rPr>
        <w:rFonts w:asciiTheme="majorHAnsi" w:hAnsiTheme="majorHAnsi" w:eastAsiaTheme="majorEastAsia" w:cstheme="majorBidi"/>
        <w:i/>
        <w:iCs/>
        <w:sz w:val="26"/>
      </w:rPr>
      <w:tcPr>
        <w:tcBorders>
          <w:bottom w:val="single" w:color="000080"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8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80"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80" w:themeColor="accent5" w:sz="4" w:space="0"/>
        </w:tcBorders>
        <w:shd w:val="clear" w:color="auto" w:fill="FFFFFF" w:themeFill="background1"/>
      </w:tcPr>
    </w:tblStylePr>
    <w:tblStylePr w:type="band1Vert">
      <w:tcPr>
        <w:shd w:val="clear" w:color="auto" w:fill="B2B2FE" w:themeFill="accent5" w:themeFillTint="33"/>
      </w:tcPr>
    </w:tblStylePr>
    <w:tblStylePr w:type="band1Horz">
      <w:tcPr>
        <w:shd w:val="clear" w:color="auto" w:fill="B2B2FE"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8">
    <w:name w:val="List Table 7 Colorful Accent 6"/>
    <w:basedOn w:val="88"/>
    <w:uiPriority w:val="52"/>
    <w:pPr>
      <w:spacing w:after="0" w:line="240" w:lineRule="auto"/>
    </w:pPr>
    <w:rPr>
      <w:color w:val="D04A08" w:themeColor="accent6" w:themeShade="BF"/>
    </w:rPr>
    <w:tblStylePr w:type="firstRow">
      <w:rPr>
        <w:rFonts w:asciiTheme="majorHAnsi" w:hAnsiTheme="majorHAnsi" w:eastAsiaTheme="majorEastAsia" w:cstheme="majorBidi"/>
        <w:i/>
        <w:iCs/>
        <w:sz w:val="26"/>
      </w:rPr>
      <w:tcPr>
        <w:tcBorders>
          <w:bottom w:val="single" w:color="F76D28"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F76D28"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F76D28"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F76D28" w:themeColor="accent6" w:sz="4" w:space="0"/>
        </w:tcBorders>
        <w:shd w:val="clear" w:color="auto" w:fill="FFFFFF" w:themeFill="background1"/>
      </w:tcPr>
    </w:tblStylePr>
    <w:tblStylePr w:type="band1Vert">
      <w:tcPr>
        <w:shd w:val="clear" w:color="auto" w:fill="FDE1D3" w:themeFill="accent6" w:themeFillTint="33"/>
      </w:tcPr>
    </w:tblStylePr>
    <w:tblStylePr w:type="band1Horz">
      <w:tcPr>
        <w:shd w:val="clear" w:color="auto" w:fill="FDE1D3"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89">
    <w:name w:val="宏文本 字符"/>
    <w:basedOn w:val="231"/>
    <w:link w:val="2"/>
    <w:semiHidden/>
    <w:uiPriority w:val="0"/>
    <w:rPr>
      <w:rFonts w:ascii="Microsoft YaHei UI" w:hAnsi="Microsoft YaHei UI" w:eastAsia="Microsoft YaHei UI"/>
      <w:sz w:val="20"/>
      <w:szCs w:val="20"/>
    </w:rPr>
  </w:style>
  <w:style w:type="character" w:customStyle="1" w:styleId="390">
    <w:name w:val="Mention"/>
    <w:basedOn w:val="231"/>
    <w:semiHidden/>
    <w:unhideWhenUsed/>
    <w:uiPriority w:val="99"/>
    <w:rPr>
      <w:rFonts w:ascii="Microsoft YaHei UI" w:hAnsi="Microsoft YaHei UI" w:eastAsia="Microsoft YaHei UI"/>
      <w:color w:val="2B579A"/>
      <w:shd w:val="clear" w:color="auto" w:fill="E6E6E6"/>
    </w:rPr>
  </w:style>
  <w:style w:type="character" w:customStyle="1" w:styleId="391">
    <w:name w:val="信息标题 字符"/>
    <w:basedOn w:val="231"/>
    <w:link w:val="79"/>
    <w:semiHidden/>
    <w:uiPriority w:val="0"/>
    <w:rPr>
      <w:rFonts w:ascii="Microsoft YaHei UI" w:hAnsi="Microsoft YaHei UI" w:eastAsia="Microsoft YaHei UI" w:cstheme="majorBidi"/>
      <w:sz w:val="24"/>
      <w:szCs w:val="24"/>
      <w:shd w:val="pct20" w:color="auto" w:fill="auto"/>
    </w:rPr>
  </w:style>
  <w:style w:type="paragraph" w:styleId="392">
    <w:name w:val="No Spacing"/>
    <w:uiPriority w:val="0"/>
    <w:pPr>
      <w:spacing w:after="0" w:line="240" w:lineRule="auto"/>
    </w:pPr>
    <w:rPr>
      <w:rFonts w:ascii="Microsoft YaHei UI" w:hAnsi="Microsoft YaHei UI" w:eastAsia="Microsoft YaHei UI" w:cstheme="minorBidi"/>
      <w:sz w:val="21"/>
      <w:szCs w:val="22"/>
      <w:lang w:val="en-US" w:eastAsia="zh-CN" w:bidi="ar-SA"/>
    </w:rPr>
  </w:style>
  <w:style w:type="character" w:customStyle="1" w:styleId="393">
    <w:name w:val="注释标题 字符"/>
    <w:basedOn w:val="231"/>
    <w:link w:val="16"/>
    <w:semiHidden/>
    <w:uiPriority w:val="0"/>
    <w:rPr>
      <w:rFonts w:ascii="Microsoft YaHei UI" w:hAnsi="Microsoft YaHei UI" w:eastAsia="Microsoft YaHei UI"/>
      <w:sz w:val="21"/>
    </w:rPr>
  </w:style>
  <w:style w:type="table" w:customStyle="1" w:styleId="394">
    <w:name w:val="Plain Table 1"/>
    <w:basedOn w:val="88"/>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5">
    <w:name w:val="Plain Table 2"/>
    <w:basedOn w:val="88"/>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6">
    <w:name w:val="Plain Table 3"/>
    <w:basedOn w:val="88"/>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97">
    <w:name w:val="Plain Table 4"/>
    <w:basedOn w:val="88"/>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8">
    <w:name w:val="Plain Table 5"/>
    <w:basedOn w:val="88"/>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99">
    <w:name w:val="纯文本 字符"/>
    <w:basedOn w:val="231"/>
    <w:link w:val="45"/>
    <w:semiHidden/>
    <w:uiPriority w:val="0"/>
    <w:rPr>
      <w:rFonts w:ascii="Microsoft YaHei UI" w:hAnsi="Microsoft YaHei UI" w:eastAsia="Microsoft YaHei UI"/>
      <w:sz w:val="21"/>
      <w:szCs w:val="21"/>
    </w:rPr>
  </w:style>
  <w:style w:type="paragraph" w:styleId="400">
    <w:name w:val="Quote"/>
    <w:basedOn w:val="1"/>
    <w:next w:val="1"/>
    <w:link w:val="401"/>
    <w:uiPriority w:val="0"/>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401">
    <w:name w:val="引用 字符"/>
    <w:basedOn w:val="231"/>
    <w:link w:val="400"/>
    <w:uiPriority w:val="0"/>
    <w:rPr>
      <w:rFonts w:ascii="Microsoft YaHei UI" w:hAnsi="Microsoft YaHei UI" w:eastAsia="Microsoft YaHei UI"/>
      <w:i/>
      <w:iCs/>
      <w:color w:val="404040" w:themeColor="text1" w:themeTint="BF"/>
      <w:sz w:val="21"/>
      <w14:textFill>
        <w14:solidFill>
          <w14:schemeClr w14:val="tx1">
            <w14:lumMod w14:val="75000"/>
            <w14:lumOff w14:val="25000"/>
          </w14:schemeClr>
        </w14:solidFill>
      </w14:textFill>
    </w:rPr>
  </w:style>
  <w:style w:type="character" w:customStyle="1" w:styleId="402">
    <w:name w:val="称呼 字符"/>
    <w:basedOn w:val="231"/>
    <w:link w:val="30"/>
    <w:semiHidden/>
    <w:uiPriority w:val="0"/>
    <w:rPr>
      <w:rFonts w:ascii="Microsoft YaHei UI" w:hAnsi="Microsoft YaHei UI" w:eastAsia="Microsoft YaHei UI"/>
      <w:sz w:val="21"/>
    </w:rPr>
  </w:style>
  <w:style w:type="character" w:customStyle="1" w:styleId="403">
    <w:name w:val="签名 字符"/>
    <w:basedOn w:val="231"/>
    <w:link w:val="58"/>
    <w:semiHidden/>
    <w:uiPriority w:val="0"/>
    <w:rPr>
      <w:rFonts w:ascii="Microsoft YaHei UI" w:hAnsi="Microsoft YaHei UI" w:eastAsia="Microsoft YaHei UI"/>
      <w:sz w:val="21"/>
    </w:rPr>
  </w:style>
  <w:style w:type="character" w:customStyle="1" w:styleId="404">
    <w:name w:val="Smart Hyperlink"/>
    <w:basedOn w:val="231"/>
    <w:semiHidden/>
    <w:unhideWhenUsed/>
    <w:uiPriority w:val="99"/>
    <w:rPr>
      <w:rFonts w:ascii="Microsoft YaHei UI" w:hAnsi="Microsoft YaHei UI" w:eastAsia="Microsoft YaHei UI"/>
      <w:u w:val="dotted"/>
    </w:rPr>
  </w:style>
  <w:style w:type="character" w:customStyle="1" w:styleId="405">
    <w:name w:val="副标题 字符"/>
    <w:basedOn w:val="231"/>
    <w:link w:val="64"/>
    <w:uiPriority w:val="0"/>
    <w:rPr>
      <w:rFonts w:ascii="Microsoft YaHei UI" w:hAnsi="Microsoft YaHei UI" w:eastAsia="Microsoft YaHei UI"/>
      <w:color w:val="595959" w:themeColor="text1" w:themeTint="A6"/>
      <w:spacing w:val="15"/>
      <w14:textFill>
        <w14:solidFill>
          <w14:schemeClr w14:val="tx1">
            <w14:lumMod w14:val="65000"/>
            <w14:lumOff w14:val="35000"/>
          </w14:schemeClr>
        </w14:solidFill>
      </w14:textFill>
    </w:rPr>
  </w:style>
  <w:style w:type="character" w:customStyle="1" w:styleId="406">
    <w:name w:val="Subtle Emphasis"/>
    <w:basedOn w:val="231"/>
    <w:uiPriority w:val="0"/>
    <w:rPr>
      <w:rFonts w:ascii="Microsoft YaHei UI" w:hAnsi="Microsoft YaHei UI" w:eastAsia="Microsoft YaHei UI"/>
      <w:i/>
      <w:iCs/>
      <w:color w:val="404040" w:themeColor="text1" w:themeTint="BF"/>
      <w14:textFill>
        <w14:solidFill>
          <w14:schemeClr w14:val="tx1">
            <w14:lumMod w14:val="75000"/>
            <w14:lumOff w14:val="25000"/>
          </w14:schemeClr>
        </w14:solidFill>
      </w14:textFill>
    </w:rPr>
  </w:style>
  <w:style w:type="character" w:customStyle="1" w:styleId="407">
    <w:name w:val="Subtle Reference"/>
    <w:basedOn w:val="231"/>
    <w:uiPriority w:val="0"/>
    <w:rPr>
      <w:rFonts w:ascii="Microsoft YaHei UI" w:hAnsi="Microsoft YaHei UI" w:eastAsia="Microsoft YaHei UI"/>
      <w:smallCaps/>
      <w:color w:val="595959" w:themeColor="text1" w:themeTint="A6"/>
      <w14:textFill>
        <w14:solidFill>
          <w14:schemeClr w14:val="tx1">
            <w14:lumMod w14:val="65000"/>
            <w14:lumOff w14:val="35000"/>
          </w14:schemeClr>
        </w14:solidFill>
      </w14:textFill>
    </w:rPr>
  </w:style>
  <w:style w:type="table" w:customStyle="1" w:styleId="408">
    <w:name w:val="Grid Table Light"/>
    <w:basedOn w:val="88"/>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409">
    <w:name w:val="TOC Heading"/>
    <w:basedOn w:val="3"/>
    <w:next w:val="1"/>
    <w:semiHidden/>
    <w:unhideWhenUsed/>
    <w:uiPriority w:val="0"/>
    <w:pPr>
      <w:keepNext/>
      <w:keepLines/>
      <w:pBdr>
        <w:top w:val="none" w:color="auto" w:sz="0" w:space="0"/>
      </w:pBdr>
      <w:spacing w:before="240" w:after="0" w:line="245" w:lineRule="auto"/>
      <w:ind w:right="0"/>
      <w:outlineLvl w:val="9"/>
    </w:pPr>
    <w:rPr>
      <w:rFonts w:cstheme="majorBidi"/>
      <w:caps w:val="0"/>
      <w:color w:val="6B0233" w:themeColor="accent1" w:themeShade="BF"/>
      <w:sz w:val="32"/>
      <w:szCs w:val="32"/>
    </w:rPr>
  </w:style>
  <w:style w:type="character" w:customStyle="1" w:styleId="410">
    <w:name w:val="Unresolved Mention"/>
    <w:basedOn w:val="231"/>
    <w:semiHidden/>
    <w:unhideWhenUsed/>
    <w:uiPriority w:val="99"/>
    <w:rPr>
      <w:rFonts w:ascii="Microsoft YaHei UI" w:hAnsi="Microsoft YaHei UI" w:eastAsia="Microsoft YaHei UI"/>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4.xml"/><Relationship Id="rId15" Type="http://schemas.openxmlformats.org/officeDocument/2006/relationships/customXml" Target="../customXml/item3.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AppData\Roaming\Microsoft\Templates\&#23478;&#24237;&#20316;&#19994;&#25552;&#31034;&#28165;&#21333;.dotx" TargetMode="External"/></Relationships>
</file>

<file path=word/theme/theme1.xml><?xml version="1.0" encoding="utf-8"?>
<a:theme xmlns:a="http://schemas.openxmlformats.org/drawingml/2006/main" name="Office Theme">
  <a:themeElements>
    <a:clrScheme name="Custom 305">
      <a:dk1>
        <a:sysClr val="windowText" lastClr="000000"/>
      </a:dk1>
      <a:lt1>
        <a:sysClr val="window" lastClr="FFFFFF"/>
      </a:lt1>
      <a:dk2>
        <a:srgbClr val="256AA4"/>
      </a:dk2>
      <a:lt2>
        <a:srgbClr val="EEECE1"/>
      </a:lt2>
      <a:accent1>
        <a:srgbClr val="8E0344"/>
      </a:accent1>
      <a:accent2>
        <a:srgbClr val="19AED7"/>
      </a:accent2>
      <a:accent3>
        <a:srgbClr val="80B350"/>
      </a:accent3>
      <a:accent4>
        <a:srgbClr val="713B9E"/>
      </a:accent4>
      <a:accent5>
        <a:srgbClr val="000080"/>
      </a:accent5>
      <a:accent6>
        <a:srgbClr val="F76D28"/>
      </a:accent6>
      <a:hlink>
        <a:srgbClr val="0000FF"/>
      </a:hlink>
      <a:folHlink>
        <a:srgbClr val="800080"/>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A74777-9C48-4306-9439-1305A002AB95}">
  <ds:schemaRefs/>
</ds:datastoreItem>
</file>

<file path=customXml/itemProps3.xml><?xml version="1.0" encoding="utf-8"?>
<ds:datastoreItem xmlns:ds="http://schemas.openxmlformats.org/officeDocument/2006/customXml" ds:itemID="{0833989E-2E01-4DC8-9851-4C3574082655}">
  <ds:schemaRefs/>
</ds:datastoreItem>
</file>

<file path=customXml/itemProps4.xml><?xml version="1.0" encoding="utf-8"?>
<ds:datastoreItem xmlns:ds="http://schemas.openxmlformats.org/officeDocument/2006/customXml" ds:itemID="{D2FE428D-C27A-47C5-9B91-EF8FBB317E0E}">
  <ds:schemaRefs/>
</ds:datastoreItem>
</file>

<file path=docProps/app.xml><?xml version="1.0" encoding="utf-8"?>
<Properties xmlns="http://schemas.openxmlformats.org/officeDocument/2006/extended-properties" xmlns:vt="http://schemas.openxmlformats.org/officeDocument/2006/docPropsVTypes">
  <Template>家庭作业提示清单.dotx</Template>
  <Pages>3</Pages>
  <Words>294</Words>
  <Characters>1681</Characters>
  <Lines>14</Lines>
  <Paragraphs>3</Paragraphs>
  <TotalTime>87</TotalTime>
  <ScaleCrop>false</ScaleCrop>
  <LinksUpToDate>false</LinksUpToDate>
  <CharactersWithSpaces>1972</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2021-12-14T14:47:00Z</dcterms:created>
  <dcterms:modified xsi:type="dcterms:W3CDTF">2021-12-15T15:06:20Z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KSOProductBuildVer">
    <vt:lpwstr>2052-11.1.0.11115</vt:lpwstr>
  </property>
  <property fmtid="{D5CDD505-2E9C-101B-9397-08002B2CF9AE}" pid="4" name="ICV">
    <vt:lpwstr>B64E47E7E5FA466087DBCEE6F60B9ED5</vt:lpwstr>
  </property>
</Properties>
</file>