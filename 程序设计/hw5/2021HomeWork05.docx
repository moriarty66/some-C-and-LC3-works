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b/>
          <w:color w:val="FFFF00"/>
        </w:rPr>
      </w:pP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>《计算机程序设计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5pt;margin-top:34.5pt;height:177pt;width:631.55pt;mso-position-horizontal-relative:page;mso-position-vertical-relative:page;z-index:-251656192;mso-width-relative:page;mso-height-relative:page;" coordsize="8021320,3003550" o:gfxdata="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 xml:space="preserve">》作业 </w:t>
      </w:r>
      <w:r>
        <w:rPr>
          <w:rFonts w:hint="eastAsia"/>
          <w:b/>
          <w:color w:val="FFFF00"/>
          <w:highlight w:val="blue"/>
          <w:lang w:val="zh-CN" w:bidi="zh-CN"/>
        </w:rPr>
        <w:t>№-0</w:t>
      </w:r>
      <w:r>
        <w:rPr>
          <w:b/>
          <w:color w:val="FFFF00"/>
          <w:highlight w:val="blue"/>
          <w:lang w:val="zh-CN" w:bidi="zh-CN"/>
        </w:rPr>
        <w:t>5</w:t>
      </w:r>
      <w:r>
        <w:rPr>
          <w:rFonts w:hint="eastAsia"/>
          <w:b/>
          <w:color w:val="FFFF00"/>
          <w:highlight w:val="blue"/>
          <w:lang w:val="zh-CN" w:bidi="zh-CN"/>
        </w:rPr>
        <w:t>及第</w:t>
      </w:r>
      <w:r>
        <w:rPr>
          <w:b/>
          <w:color w:val="FFFF00"/>
          <w:highlight w:val="blue"/>
          <w:lang w:val="zh-CN" w:bidi="zh-CN"/>
        </w:rPr>
        <w:t>4</w:t>
      </w:r>
      <w:r>
        <w:rPr>
          <w:rFonts w:hint="eastAsia"/>
          <w:b/>
          <w:color w:val="FFFF00"/>
          <w:highlight w:val="blue"/>
          <w:lang w:val="zh-CN" w:bidi="zh-CN"/>
        </w:rPr>
        <w:t>次上机</w:t>
      </w: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作业四内容要点：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数组 循环 排序 </w:t>
      </w:r>
    </w:p>
    <w:p/>
    <w:p>
      <w:pPr>
        <w:rPr>
          <w:rFonts w:hint="eastAsia"/>
        </w:rPr>
      </w:pPr>
      <w:r>
        <w:rPr>
          <w:rFonts w:hint="eastAsia"/>
        </w:rPr>
        <w:t>【姓名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  </w:t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  </w:t>
      </w:r>
      <w:r>
        <w:rPr>
          <w:rFonts w:hint="eastAsia"/>
        </w:rPr>
        <w:t>】</w:t>
      </w: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【要求】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在计算机上编程程序，加上</w:t>
      </w:r>
      <w:r>
        <w:rPr>
          <w:rFonts w:hint="eastAsia"/>
          <w:b/>
          <w:color w:val="FF0000"/>
          <w:sz w:val="24"/>
        </w:rPr>
        <w:t>必要的注释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上机实验，经助教检查通过后，复制</w:t>
      </w:r>
      <w:r>
        <w:rPr>
          <w:rFonts w:hint="eastAsia"/>
          <w:b/>
          <w:color w:val="FF0000"/>
          <w:sz w:val="24"/>
        </w:rPr>
        <w:t>源码</w:t>
      </w:r>
      <w:r>
        <w:rPr>
          <w:rFonts w:hint="eastAsia"/>
          <w:b/>
          <w:color w:val="auto"/>
          <w:sz w:val="24"/>
        </w:rPr>
        <w:t>并记录</w:t>
      </w:r>
      <w:r>
        <w:rPr>
          <w:rFonts w:hint="eastAsia"/>
          <w:b/>
          <w:color w:val="FF0000"/>
          <w:sz w:val="24"/>
        </w:rPr>
        <w:t>实验结果</w:t>
      </w:r>
      <w:r>
        <w:rPr>
          <w:rFonts w:hint="eastAsia"/>
          <w:b/>
          <w:color w:val="auto"/>
          <w:sz w:val="24"/>
        </w:rPr>
        <w:t>，完成</w:t>
      </w:r>
      <w:r>
        <w:rPr>
          <w:rFonts w:hint="eastAsia"/>
          <w:b/>
          <w:color w:val="FF0000"/>
          <w:sz w:val="24"/>
        </w:rPr>
        <w:t>报告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实验报告：记录</w:t>
      </w:r>
      <w:r>
        <w:rPr>
          <w:rFonts w:hint="eastAsia"/>
          <w:b/>
          <w:color w:val="FF0000"/>
          <w:sz w:val="24"/>
        </w:rPr>
        <w:t>调试及改错过程</w:t>
      </w:r>
      <w:r>
        <w:rPr>
          <w:rFonts w:hint="eastAsia"/>
          <w:b/>
          <w:color w:val="auto"/>
          <w:sz w:val="24"/>
        </w:rPr>
        <w:t>；</w:t>
      </w:r>
      <w:bookmarkStart w:id="0" w:name="_Toc53130611"/>
      <w:r>
        <w:rPr>
          <w:rFonts w:hint="eastAsia"/>
          <w:b/>
          <w:color w:val="auto"/>
          <w:sz w:val="24"/>
        </w:rPr>
        <w:t>知识点或方法技巧的</w:t>
      </w:r>
      <w:r>
        <w:rPr>
          <w:rFonts w:hint="eastAsia"/>
          <w:b/>
          <w:color w:val="FF0000"/>
          <w:sz w:val="24"/>
        </w:rPr>
        <w:t>收获心得</w:t>
      </w:r>
      <w:r>
        <w:rPr>
          <w:rFonts w:hint="eastAsia"/>
          <w:b/>
          <w:color w:val="auto"/>
          <w:sz w:val="24"/>
        </w:rPr>
        <w:t>.</w:t>
      </w:r>
    </w:p>
    <w:p>
      <w:pPr>
        <w:rPr>
          <w:color w:val="FF0000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t xml:space="preserve">1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0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成绩统计。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一个班有</w:t>
      </w:r>
      <w:r>
        <w:rPr>
          <w:sz w:val="24"/>
        </w:rPr>
        <w:t>30</w:t>
      </w:r>
      <w:r>
        <w:rPr>
          <w:rFonts w:hint="eastAsia"/>
          <w:sz w:val="24"/>
        </w:rPr>
        <w:t>个学生，每个学生有三门课。输入全部成绩，并计算每个人三门课的</w:t>
      </w:r>
      <w:r>
        <w:rPr>
          <w:rFonts w:hint="eastAsia"/>
          <w:b/>
          <w:sz w:val="24"/>
        </w:rPr>
        <w:t>平均成绩</w:t>
      </w:r>
      <w:r>
        <w:rPr>
          <w:rFonts w:hint="eastAsia"/>
          <w:sz w:val="24"/>
        </w:rPr>
        <w:t>，统计</w:t>
      </w:r>
      <w:r>
        <w:rPr>
          <w:rFonts w:hint="eastAsia"/>
          <w:b/>
          <w:sz w:val="24"/>
        </w:rPr>
        <w:t>平均8</w:t>
      </w:r>
      <w:r>
        <w:rPr>
          <w:b/>
          <w:sz w:val="24"/>
        </w:rPr>
        <w:t>5</w:t>
      </w:r>
      <w:r>
        <w:rPr>
          <w:rFonts w:hint="eastAsia"/>
          <w:b/>
          <w:sz w:val="24"/>
        </w:rPr>
        <w:t>分及以上的人数</w:t>
      </w:r>
      <w:r>
        <w:rPr>
          <w:rFonts w:hint="eastAsia"/>
          <w:sz w:val="24"/>
        </w:rPr>
        <w:t>，用冒泡排序法将平均成绩按照从高到低的顺序</w:t>
      </w:r>
      <w:r>
        <w:rPr>
          <w:rFonts w:hint="eastAsia"/>
          <w:b/>
          <w:sz w:val="24"/>
        </w:rPr>
        <w:t>排序</w:t>
      </w:r>
      <w:r>
        <w:rPr>
          <w:rFonts w:hint="eastAsia"/>
          <w:sz w:val="24"/>
        </w:rPr>
        <w:t>、并</w:t>
      </w:r>
      <w:r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排序后的平均成绩。</w:t>
      </w:r>
    </w:p>
    <w:p>
      <w:pPr>
        <w:rPr>
          <w:sz w:val="24"/>
        </w:rPr>
      </w:pPr>
      <w:r>
        <w:rPr>
          <w:rFonts w:hint="eastAsia"/>
          <w:sz w:val="24"/>
        </w:rPr>
        <w:t>将下面的数据信息另存为一个文本文件 sc</w:t>
      </w:r>
      <w:r>
        <w:rPr>
          <w:sz w:val="24"/>
        </w:rPr>
        <w:t>ore.txt</w:t>
      </w:r>
      <w:r>
        <w:rPr>
          <w:rFonts w:hint="eastAsia"/>
          <w:sz w:val="24"/>
        </w:rPr>
        <w:t>，使用</w:t>
      </w:r>
      <w:r>
        <w:rPr>
          <w:rFonts w:hint="eastAsia"/>
          <w:b/>
          <w:sz w:val="24"/>
        </w:rPr>
        <w:t>输入重定向</w:t>
      </w:r>
      <w:r>
        <w:rPr>
          <w:rFonts w:hint="eastAsia"/>
          <w:sz w:val="24"/>
        </w:rPr>
        <w:t>从该文件输入数据。</w:t>
      </w:r>
    </w:p>
    <w:tbl>
      <w:tblPr>
        <w:tblStyle w:val="8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46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77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15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71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25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69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68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13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38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90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9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42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74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100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67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79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59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96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59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50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24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19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68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52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21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85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74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33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93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85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60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80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71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27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83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28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35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56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29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44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74</w:t>
            </w:r>
          </w:p>
          <w:p>
            <w:pPr>
              <w:spacing w:after="0"/>
              <w:rPr>
                <w:sz w:val="16"/>
              </w:rPr>
            </w:pPr>
            <w:r>
              <w:rPr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96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82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77</w:t>
            </w:r>
          </w:p>
        </w:tc>
      </w:tr>
    </w:tbl>
    <w:p/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【源码】</w:t>
      </w:r>
    </w:p>
    <w:p>
      <w:pPr>
        <w:bidi w:val="0"/>
        <w:rPr>
          <w:rFonts w:hint="eastAsia"/>
        </w:rPr>
      </w:pPr>
      <w:r>
        <w:rPr>
          <w:rFonts w:hint="eastAsia"/>
        </w:rPr>
        <w:t>#include&lt;stdio.h&gt;</w:t>
      </w:r>
    </w:p>
    <w:p>
      <w:pPr>
        <w:bidi w:val="0"/>
        <w:rPr>
          <w:rFonts w:hint="eastAsia"/>
        </w:rPr>
      </w:pPr>
      <w:r>
        <w:rPr>
          <w:rFonts w:hint="eastAsia"/>
        </w:rPr>
        <w:t>#include&lt;stdlib.h&gt;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int main(){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freopen("score.txt","r",stdin);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ss[30][4];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i=0;i&lt;30;i++){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j=0;j&lt;4;j++){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scanf("%d",&amp;ss[i][j]);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fclose(stdin);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s[30];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i=0;i&lt;30;i++){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s[i] = (ss[i][1]+ss[i][2]+ss[i][3])/3.0;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//冒泡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i=0;i&lt;30-1;i++){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j=0;j&lt;30-i-1;j++){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if(s[j]&lt;s[j+1]){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 = s[j];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s[j]=s[j+1];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s[j+1]=temp;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//折半查找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low=0,high=29,mid = (low+high)/2;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while(1){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if(s[mid]==85){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if(s[mid+1]==85){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mid = mid+1;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mid;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if(s[mid]&lt;85){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if(s[mid-1]&gt;=85){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mid-1;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high = mid;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mid = (low+mid)/2;</w:t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low = mid;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mid = (mid+high)/2;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} 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//输出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printf("平均分85分及以上共有：%d人\n",p+1); 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printf("所有人平均成绩从高到低为：\n");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i=0;i&lt;30;i++){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printf("%f\n",s[i]);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1;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bidi w:val="0"/>
      </w:pPr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4676775"/>
            <wp:effectExtent l="0" t="0" r="889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【实验报告】</w:t>
      </w:r>
    </w:p>
    <w:p>
      <w:pPr>
        <w:ind w:firstLine="735" w:firstLineChars="350"/>
        <w:rPr>
          <w:rFonts w:hint="default" w:cs="Times New Roman" w:asciiTheme="minorEastAsia" w:hAnsiTheme="minorEastAsia" w:eastAsiaTheme="minorEastAsia"/>
          <w:szCs w:val="21"/>
          <w:lang w:val="en-US" w:eastAsia="zh-CN"/>
        </w:rPr>
      </w:pPr>
      <w:r>
        <w:rPr>
          <w:rFonts w:hint="eastAsia" w:cs="Times New Roman" w:asciiTheme="minorEastAsia" w:hAnsiTheme="minorEastAsia" w:eastAsiaTheme="minorEastAsia"/>
          <w:szCs w:val="21"/>
          <w:lang w:val="en-US" w:eastAsia="zh-CN"/>
        </w:rPr>
        <w:t>用到了文件的内容，冒泡排序，并用改良的折半查找优化。</w:t>
      </w: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1" w:name="_Toc53130612"/>
      <w:r>
        <w:rPr>
          <w:rFonts w:hint="eastAsia" w:ascii="等线" w:hAnsi="等线" w:eastAsia="等线" w:cs="Times New Roman"/>
          <w:b/>
          <w:bCs/>
          <w:sz w:val="32"/>
          <w:szCs w:val="21"/>
        </w:rPr>
        <w:t>2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1"/>
      <w:r>
        <w:rPr>
          <w:rFonts w:hint="eastAsia" w:ascii="等线" w:hAnsi="等线" w:eastAsia="等线" w:cs="Times New Roman"/>
          <w:b/>
          <w:bCs/>
          <w:sz w:val="32"/>
          <w:szCs w:val="32"/>
        </w:rPr>
        <w:t>合并两个数组。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现有数组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int a[20], b[10]; 对数组初始化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: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a[0]..a[9]中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按照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从小到大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顺序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存放了10个整数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{10，20，30，40，50，60，70，80，90，100}，b中有10个无序的整数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{1，43，72，23，9，87，54，3，55，0}。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编程序把b中的数据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合并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到a中，并保持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a数组仍然有序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【源码】</w:t>
      </w:r>
    </w:p>
    <w:p>
      <w:pPr>
        <w:bidi w:val="0"/>
        <w:rPr>
          <w:rFonts w:hint="eastAsia"/>
        </w:rPr>
      </w:pPr>
      <w:r>
        <w:rPr>
          <w:rFonts w:hint="eastAsia"/>
        </w:rPr>
        <w:t>int main(){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a[20];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i=0;i&lt;10;i++){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a[i]=(i+1)*10;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b[10]={1,43,72,23,9,87,54,3,55,0};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i=10;i&lt;20;i++){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 = b[i-10];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i=0;i&lt;20-1;i++){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j=0;j&lt;20-i-1;j++){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if(a[j]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a[j+1]){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 = a[j];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a[j]=a[j+1];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a[j+1]=temp;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i=0;i&lt;20;i++){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printf("%d\n",a[i]);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1;</w:t>
      </w:r>
    </w:p>
    <w:p>
      <w:pPr>
        <w:bidi w:val="0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【实验报告】</w:t>
      </w:r>
    </w:p>
    <w:p>
      <w:pPr>
        <w:rPr>
          <w:rFonts w:hint="default" w:asciiTheme="minorEastAsia" w:hAnsiTheme="minor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其实在这里因为a本身有序，使用插入排序更适合，但因为第一题已经写过冒泡可以直接使用，故不做造车轮的功夫。</w:t>
      </w:r>
    </w:p>
    <w:p>
      <w:pPr>
        <w:rPr>
          <w:rFonts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hint="eastAsia" w:ascii="等线" w:hAnsi="等线" w:eastAsia="等线" w:cs="Times New Roman"/>
          <w:b/>
          <w:bCs/>
          <w:sz w:val="32"/>
          <w:szCs w:val="32"/>
        </w:rPr>
        <w:t>3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 约瑟夫环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约瑟夫</w:t>
      </w:r>
      <w:r>
        <w:rPr>
          <w:sz w:val="24"/>
          <w:szCs w:val="24"/>
        </w:rPr>
        <w:t>(Josephus)问题是由古罗马的史学家约瑟夫提出的,他参加并记录了公元 66-70 年犹太人反抗罗马的起义。约瑟夫作为一个</w:t>
      </w:r>
      <w:r>
        <w:rPr>
          <w:rFonts w:hint="eastAsia"/>
          <w:sz w:val="24"/>
          <w:szCs w:val="24"/>
        </w:rPr>
        <w:t>将领带兵驻守</w:t>
      </w:r>
      <w:r>
        <w:rPr>
          <w:sz w:val="24"/>
          <w:szCs w:val="24"/>
        </w:rPr>
        <w:t>裘达伯特城,在城市沦陷之后,他和 40</w:t>
      </w:r>
      <w:r>
        <w:rPr>
          <w:rFonts w:hint="eastAsia"/>
          <w:sz w:val="24"/>
          <w:szCs w:val="24"/>
        </w:rPr>
        <w:t>多</w:t>
      </w:r>
      <w:r>
        <w:rPr>
          <w:sz w:val="24"/>
          <w:szCs w:val="24"/>
        </w:rPr>
        <w:t>名将士在附近的一个洞穴中避难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将士们群情激奋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表示宁死</w:t>
      </w:r>
      <w:r>
        <w:rPr>
          <w:rFonts w:hint="eastAsia"/>
          <w:sz w:val="24"/>
          <w:szCs w:val="24"/>
        </w:rPr>
        <w:t>不投降，于是约瑟夫提出自杀规则：所有n个人围坐一圈，</w:t>
      </w:r>
      <w:r>
        <w:rPr>
          <w:sz w:val="24"/>
          <w:szCs w:val="24"/>
        </w:rPr>
        <w:t>从第一个人开始</w:t>
      </w:r>
      <w:r>
        <w:rPr>
          <w:rFonts w:hint="eastAsia"/>
          <w:sz w:val="24"/>
          <w:szCs w:val="24"/>
        </w:rPr>
        <w:t>从1到m报数，报到m的人在战友协助下有尊严地结束其生命（对就是杀了他），</w:t>
      </w:r>
      <w:r>
        <w:rPr>
          <w:sz w:val="24"/>
          <w:szCs w:val="24"/>
        </w:rPr>
        <w:t>下一个人重新报数</w:t>
      </w:r>
      <w:r>
        <w:rPr>
          <w:rFonts w:hint="eastAsia"/>
          <w:sz w:val="24"/>
          <w:szCs w:val="24"/>
        </w:rPr>
        <w:t>，依次执行，直到最后一人则英勇而悲壮地自杀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故事的结尾显然</w:t>
      </w:r>
      <w:r>
        <w:rPr>
          <w:sz w:val="24"/>
          <w:szCs w:val="24"/>
        </w:rPr>
        <w:t>约瑟夫</w:t>
      </w:r>
      <w:r>
        <w:rPr>
          <w:rFonts w:hint="eastAsia"/>
          <w:sz w:val="24"/>
          <w:szCs w:val="24"/>
        </w:rPr>
        <w:t>同志留到了最后，他决定去当一个历史学家记录战士们的英勇事迹</w:t>
      </w:r>
      <w:r>
        <w:rPr>
          <w:sz w:val="24"/>
          <w:szCs w:val="24"/>
        </w:rPr>
        <w:sym w:font="Wingdings" w:char="F04A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现在假设你就是约瑟夫，你也想当历史学家 </w:t>
      </w:r>
      <w:r>
        <w:rPr>
          <w:sz w:val="24"/>
          <w:szCs w:val="24"/>
        </w:rPr>
        <w:sym w:font="Wingdings" w:char="F04A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。需要解决</w:t>
      </w:r>
      <w:r>
        <w:rPr>
          <w:sz w:val="24"/>
          <w:szCs w:val="24"/>
        </w:rPr>
        <w:t>当任意给定 n和 m 后,  求</w:t>
      </w:r>
      <w:r>
        <w:rPr>
          <w:rFonts w:hint="eastAsia"/>
          <w:sz w:val="24"/>
          <w:szCs w:val="24"/>
        </w:rPr>
        <w:t>出最后留下来的人的编号</w:t>
      </w:r>
      <w:r>
        <w:rPr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编程序，设置数组</w:t>
      </w:r>
      <w:r>
        <w:rPr>
          <w:rFonts w:hint="eastAsia"/>
          <w:b/>
          <w:sz w:val="24"/>
          <w:szCs w:val="24"/>
        </w:rPr>
        <w:t xml:space="preserve"> soldiers</w:t>
      </w:r>
      <w:r>
        <w:rPr>
          <w:b/>
          <w:sz w:val="24"/>
          <w:szCs w:val="24"/>
        </w:rPr>
        <w:t>[100],</w:t>
      </w:r>
      <w:r>
        <w:rPr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输入n</w:t>
      </w:r>
      <w:r>
        <w:rPr>
          <w:b/>
          <w:sz w:val="24"/>
          <w:szCs w:val="24"/>
        </w:rPr>
        <w:t xml:space="preserve"> (</w:t>
      </w:r>
      <w:r>
        <w:rPr>
          <w:rFonts w:hint="eastAsia"/>
          <w:b/>
          <w:sz w:val="24"/>
          <w:szCs w:val="24"/>
        </w:rPr>
        <w:t>设</w:t>
      </w:r>
      <w:r>
        <w:rPr>
          <w:b/>
          <w:sz w:val="24"/>
          <w:szCs w:val="24"/>
        </w:rPr>
        <w:t>n&lt;=100)</w:t>
      </w:r>
      <w:r>
        <w:rPr>
          <w:rFonts w:hint="eastAsia"/>
          <w:b/>
          <w:sz w:val="24"/>
          <w:szCs w:val="24"/>
        </w:rPr>
        <w:t>和m，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输出最后一个剩下的编号。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 xml:space="preserve">n=5  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m= 2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前四个被杀死人的顺序是：</w:t>
      </w:r>
      <w:r>
        <w:rPr>
          <w:sz w:val="24"/>
          <w:szCs w:val="24"/>
        </w:rPr>
        <w:t xml:space="preserve"> 2, 4, 3, 1, </w:t>
      </w:r>
      <w:r>
        <w:rPr>
          <w:rFonts w:hint="eastAsia"/>
          <w:sz w:val="24"/>
          <w:szCs w:val="24"/>
        </w:rPr>
        <w:t>最后留下来的是</w:t>
      </w:r>
      <w:r>
        <w:rPr>
          <w:sz w:val="24"/>
          <w:szCs w:val="24"/>
        </w:rPr>
        <w:t xml:space="preserve">5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输出 </w:t>
      </w:r>
      <w:r>
        <w:rPr>
          <w:sz w:val="24"/>
          <w:szCs w:val="24"/>
        </w:rPr>
        <w:t>5</w:t>
      </w:r>
    </w:p>
    <w:p>
      <w:pPr>
        <w:rPr>
          <w:rFonts w:hint="eastAsia" w:eastAsia="Microsoft YaHei UI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color w:val="0000FF"/>
          <w:sz w:val="24"/>
          <w:szCs w:val="24"/>
          <w:lang w:val="en-US" w:eastAsia="zh-CN"/>
        </w:rPr>
        <w:t>上面错了，应该是3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rPr>
          <w:sz w:val="24"/>
          <w:szCs w:val="24"/>
        </w:rPr>
      </w:pPr>
    </w:p>
    <w:p/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【源码】</w:t>
      </w:r>
    </w:p>
    <w:p>
      <w:pPr>
        <w:bidi w:val="0"/>
        <w:rPr>
          <w:rFonts w:hint="eastAsia"/>
        </w:rPr>
      </w:pPr>
      <w:r>
        <w:rPr>
          <w:rFonts w:hint="eastAsia"/>
        </w:rPr>
        <w:t>int main(){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n,m;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scanf("%d %d",&amp;n,&amp;m);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soldiers[n];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j=0;j&lt;n;j++){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soldiers[j]=1;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temp=0;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cnt=0;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printf("死的顺序为：\n");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while(cnt&lt;n){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if(i==(n))</w:t>
      </w:r>
      <w:r>
        <w:rPr>
          <w:rFonts w:hint="eastAsia"/>
        </w:rPr>
        <w:tab/>
      </w:r>
      <w:r>
        <w:rPr>
          <w:rFonts w:hint="eastAsia"/>
        </w:rPr>
        <w:t>i=0;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(soldiers[i]==1){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if(temp==m){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soldiers[i]=0;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cnt++;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 ",i+1);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printf("\n");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printf("活下来的是：%d",i);</w:t>
      </w:r>
    </w:p>
    <w:p>
      <w:pPr>
        <w:bidi w:val="0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7440" cy="3470275"/>
            <wp:effectExtent l="0" t="0" r="381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【实验报告】</w:t>
      </w:r>
    </w:p>
    <w:p>
      <w:pPr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就是一个头尾相接的扩展版的报数游戏。</w:t>
      </w:r>
    </w:p>
    <w:p/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2" w:name="_Toc53130615"/>
      <w:r>
        <w:rPr>
          <w:rFonts w:hint="eastAsia" w:ascii="等线" w:hAnsi="等线" w:eastAsia="等线" w:cs="Times New Roman"/>
          <w:b/>
          <w:bCs/>
          <w:sz w:val="32"/>
          <w:szCs w:val="32"/>
        </w:rPr>
        <w:t>4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bookmarkEnd w:id="2"/>
      <w:r>
        <w:rPr>
          <w:rFonts w:hint="eastAsia" w:ascii="等线" w:hAnsi="等线" w:eastAsia="等线" w:cs="Times New Roman"/>
          <w:b/>
          <w:bCs/>
          <w:sz w:val="32"/>
          <w:szCs w:val="32"/>
        </w:rPr>
        <w:t>、 矩阵相乘。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bCs/>
          <w:sz w:val="32"/>
          <w:szCs w:val="32"/>
        </w:rPr>
        <w:drawing>
          <wp:inline distT="0" distB="0" distL="0" distR="0">
            <wp:extent cx="5274310" cy="2430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55"/>
        <w:numPr>
          <w:ilvl w:val="0"/>
          <w:numId w:val="17"/>
        </w:numPr>
        <w:jc w:val="left"/>
      </w:pPr>
      <w:r>
        <w:rPr>
          <w:rFonts w:hint="eastAsia"/>
        </w:rPr>
        <w:t>【源码】</w:t>
      </w:r>
    </w:p>
    <w:p>
      <w:pPr>
        <w:bidi w:val="0"/>
        <w:rPr>
          <w:rFonts w:hint="eastAsia"/>
        </w:rPr>
      </w:pPr>
      <w:r>
        <w:rPr>
          <w:rFonts w:hint="eastAsia"/>
        </w:rPr>
        <w:t>int main(){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A[5][5];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B[5][3] = {{3,0,16},{17,-6,9},{0,23,-4},{9,7,0},{4,13,11}};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C[5][3];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temp=1;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i=0;i&lt;5;i++){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j=0;j&lt;5;j++){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A[i][j] = 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 =0;i&lt;5;i++){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j=0;j&lt;3;j++){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 = 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k=0;k&lt;5;k++){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 = temp+A[i][k]*B[k][j];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C[i][j]=temp;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printf("%d\t",C[i][j]);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1;</w:t>
      </w:r>
    </w:p>
    <w:p>
      <w:pPr>
        <w:bidi w:val="0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7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8075" cy="3441065"/>
            <wp:effectExtent l="0" t="0" r="317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7"/>
        </w:numPr>
        <w:jc w:val="left"/>
      </w:pPr>
      <w:r>
        <w:rPr>
          <w:rFonts w:hint="eastAsia"/>
        </w:rPr>
        <w:t>【实验报告】</w:t>
      </w:r>
    </w:p>
    <w:p>
      <w:pPr>
        <w:rPr>
          <w:rFonts w:hint="default" w:ascii="等线" w:hAnsi="等线" w:eastAsia="等线" w:cs="Times New Roman"/>
          <w:sz w:val="24"/>
          <w:szCs w:val="24"/>
          <w:lang w:val="en-US" w:eastAsia="zh-CN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</w:rPr>
        <w:t>考验矩阵乘法的知识。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1A3C15AC"/>
    <w:multiLevelType w:val="multilevel"/>
    <w:tmpl w:val="1A3C15AC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A56CEE"/>
    <w:multiLevelType w:val="multilevel"/>
    <w:tmpl w:val="42A56C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1B3D77"/>
    <w:multiLevelType w:val="multilevel"/>
    <w:tmpl w:val="461B3D77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B4C73ED"/>
    <w:multiLevelType w:val="multilevel"/>
    <w:tmpl w:val="4B4C73E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767B1958"/>
    <w:multiLevelType w:val="multilevel"/>
    <w:tmpl w:val="767B1958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5"/>
  </w:num>
  <w:num w:numId="12">
    <w:abstractNumId w:val="14"/>
  </w:num>
  <w:num w:numId="13">
    <w:abstractNumId w:val="16"/>
  </w:num>
  <w:num w:numId="14">
    <w:abstractNumId w:val="13"/>
  </w:num>
  <w:num w:numId="15">
    <w:abstractNumId w:val="10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60863"/>
    <w:rsid w:val="00170B79"/>
    <w:rsid w:val="00183232"/>
    <w:rsid w:val="00183287"/>
    <w:rsid w:val="001A7E9B"/>
    <w:rsid w:val="001B11F5"/>
    <w:rsid w:val="001B6306"/>
    <w:rsid w:val="001E7FD5"/>
    <w:rsid w:val="00245FB1"/>
    <w:rsid w:val="00247537"/>
    <w:rsid w:val="00261DAC"/>
    <w:rsid w:val="00262DC0"/>
    <w:rsid w:val="0026678F"/>
    <w:rsid w:val="002B1D0C"/>
    <w:rsid w:val="002E503E"/>
    <w:rsid w:val="002E6F9A"/>
    <w:rsid w:val="00302A2A"/>
    <w:rsid w:val="00321A18"/>
    <w:rsid w:val="00336B37"/>
    <w:rsid w:val="0035513C"/>
    <w:rsid w:val="00355E2E"/>
    <w:rsid w:val="003B4CA9"/>
    <w:rsid w:val="003D3925"/>
    <w:rsid w:val="003D5E48"/>
    <w:rsid w:val="003F3931"/>
    <w:rsid w:val="00432AA6"/>
    <w:rsid w:val="004347CB"/>
    <w:rsid w:val="00465177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A2F"/>
    <w:rsid w:val="00726386"/>
    <w:rsid w:val="0073212B"/>
    <w:rsid w:val="00740D04"/>
    <w:rsid w:val="00741B29"/>
    <w:rsid w:val="00774A89"/>
    <w:rsid w:val="007A254D"/>
    <w:rsid w:val="00834D05"/>
    <w:rsid w:val="00835706"/>
    <w:rsid w:val="008617CF"/>
    <w:rsid w:val="008622B4"/>
    <w:rsid w:val="0086581D"/>
    <w:rsid w:val="00865A31"/>
    <w:rsid w:val="008872F8"/>
    <w:rsid w:val="00901CDD"/>
    <w:rsid w:val="00960C16"/>
    <w:rsid w:val="0097035E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76AFA"/>
    <w:rsid w:val="00AA3512"/>
    <w:rsid w:val="00AC5A9E"/>
    <w:rsid w:val="00B30C18"/>
    <w:rsid w:val="00B37B93"/>
    <w:rsid w:val="00B464D3"/>
    <w:rsid w:val="00B9498A"/>
    <w:rsid w:val="00B9749C"/>
    <w:rsid w:val="00BA4BC4"/>
    <w:rsid w:val="00BB5362"/>
    <w:rsid w:val="00BD453E"/>
    <w:rsid w:val="00BF1F24"/>
    <w:rsid w:val="00C31E1C"/>
    <w:rsid w:val="00C55D16"/>
    <w:rsid w:val="00C8063B"/>
    <w:rsid w:val="00C87E4F"/>
    <w:rsid w:val="00C9148B"/>
    <w:rsid w:val="00C93AFA"/>
    <w:rsid w:val="00CC2C6D"/>
    <w:rsid w:val="00CF1574"/>
    <w:rsid w:val="00D171AC"/>
    <w:rsid w:val="00D36285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ED0C08"/>
    <w:rsid w:val="00F1423A"/>
    <w:rsid w:val="00F77EEE"/>
    <w:rsid w:val="00F84ABF"/>
    <w:rsid w:val="00FA1C41"/>
    <w:rsid w:val="00FC41DB"/>
    <w:rsid w:val="26587D06"/>
    <w:rsid w:val="6F37538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uiPriority="99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iPriority="0" w:name="page number"/>
    <w:lsdException w:qFormat="1"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qFormat="1" w:uiPriority="0" w:name="Body Text"/>
    <w:lsdException w:qFormat="1"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qFormat="1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name="Block Text"/>
    <w:lsdException w:uiPriority="0" w:name="Hyperlink"/>
    <w:lsdException w:qFormat="1" w:uiPriority="0" w:name="FollowedHyperlink"/>
    <w:lsdException w:qFormat="1"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qFormat="1"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qFormat="1"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qFormat="1"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qFormat="1"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qFormat="1"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qFormat="1"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qFormat="1"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qFormat="1" w:uiPriority="0" w:name="Medium Shading 2 Accent 4"/>
    <w:lsdException w:uiPriority="0" w:name="Medium List 1 Accent 4"/>
    <w:lsdException w:uiPriority="0" w:name="Medium List 2 Accent 4"/>
    <w:lsdException w:qFormat="1"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qFormat="1" w:uiPriority="0" w:name="Colorful List Accent 4"/>
    <w:lsdException w:qFormat="1"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qFormat="1"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qFormat="1" w:uiPriority="0" w:name="Dark List Accent 5"/>
    <w:lsdException w:uiPriority="0" w:name="Colorful Shading Accent 5"/>
    <w:lsdException w:qFormat="1" w:uiPriority="0" w:name="Colorful List Accent 5"/>
    <w:lsdException w:qFormat="1"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qFormat="1" w:uiPriority="0" w:name="Colorful List Accent 6"/>
    <w:lsdException w:qFormat="1"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qFormat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qFormat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qFormat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qFormat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qFormat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qFormat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qFormat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qFormat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qFormat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qFormat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qFormat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uiPriority w:val="0"/>
  </w:style>
  <w:style w:type="character" w:customStyle="1" w:styleId="268">
    <w:name w:val="正文文本 字符"/>
    <w:basedOn w:val="231"/>
    <w:link w:val="34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qFormat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qFormat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qFormat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CA74777-9C48-4306-9439-1305A002AB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4</Pages>
  <Words>206</Words>
  <Characters>1175</Characters>
  <Lines>9</Lines>
  <Paragraphs>2</Paragraphs>
  <TotalTime>204</TotalTime>
  <ScaleCrop>false</ScaleCrop>
  <LinksUpToDate>false</LinksUpToDate>
  <CharactersWithSpaces>1379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2021-08-26T14:53:00Z</dcterms:created>
  <dcterms:modified xsi:type="dcterms:W3CDTF">2021-10-28T11:36:28Z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2052-11.1.0.10938</vt:lpwstr>
  </property>
  <property fmtid="{D5CDD505-2E9C-101B-9397-08002B2CF9AE}" pid="4" name="ICV">
    <vt:lpwstr>CB74D2CC65964617BA52C720FF0D0F8C</vt:lpwstr>
  </property>
</Properties>
</file>