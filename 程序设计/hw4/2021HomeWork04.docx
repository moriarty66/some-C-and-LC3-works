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4"/>
        <w:rPr>
          <w:color w:val="FFFF00"/>
        </w:rPr>
      </w:pPr>
      <w:r>
        <w:rPr>
          <w:rFonts w:hint="eastAsia"/>
          <w:lang w:val="zh-CN" w:bidi="zh-CN"/>
        </w:rPr>
        <w:t>《计算机程序设计</w:t>
      </w:r>
      <w:r>
        <mc:AlternateContent>
          <mc:Choice Requires="wpg">
            <w:drawing>
              <wp:anchor distT="0" distB="0" distL="114300" distR="114300" simplePos="0" relativeHeight="251660288" behindDoc="1" locked="1" layoutInCell="1" allowOverlap="1">
                <wp:simplePos x="0" y="0"/>
                <wp:positionH relativeFrom="page">
                  <wp:posOffset>-94615</wp:posOffset>
                </wp:positionH>
                <wp:positionV relativeFrom="page">
                  <wp:posOffset>511810</wp:posOffset>
                </wp:positionV>
                <wp:extent cx="8020685" cy="264795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64795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7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6" o:spid="_x0000_s1026" o:spt="203" alt="堆叠的书本、黑板和笔筒中的铅笔" style="position:absolute;left:0pt;margin-left:-7.45pt;margin-top:40.3pt;height:208.5pt;width:631.55pt;mso-position-horizontal-relative:page;mso-position-vertical-relative:page;z-index:-251656192;mso-width-relative:page;mso-height-relative:page;" coordsize="8021320,3003550" o:gfxdata="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">
                <o:lock v:ext="edit" aspectratio="f"/>
                <v:rect id="矩形 62" o:spid="_x0000_s1026" o:spt="1" style="position:absolute;left:0;top:0;height:482600;width:6743700;" fillcolor="#19AED7 [3221]" filled="t" stroked="f" coordsize="21600,21600" o:gfxdata="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sl9+ugAAANo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2.54mm,2.54mm,2.54mm,2.54mm"/>
                </v:rect>
                <v:shape id="自选图形 63" o:spid="_x0000_s1026" o:spt="7" type="#_x0000_t7" style="position:absolute;left:5324475;top:485775;height:234950;width:1422400;" fillcolor="#0C576C [3205]" filled="t" stroked="f" coordsize="21600,21600" o:gfxdata="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kbaBG2AAAA2gAAAA8A&#10;AAAAAAAAAQAgAAAAIgAAAGRycy9kb3ducmV2LnhtbFBLAQIUABQAAAAIAIdO4kAzLwWeOwAAADkA&#10;AAAQAAAAAAAAAAEAIAAAAAUBAABkcnMvc2hhcGV4bWwueG1sUEsFBgAAAAAGAAYAWwEAAK8DAAAA&#10;AA==&#10;" adj="5400">
                  <v:fill on="t" focussize="0,0"/>
                  <v:stroke on="f"/>
                  <v:imagedata o:title=""/>
                  <o:lock v:ext="edit" aspectratio="f"/>
                  <v:textbox inset="2.54mm,2.54mm,2.54mm,2.54mm"/>
                </v:shape>
                <v:rect id="矩形 64" o:spid="_x0000_s1026" o:spt="1" alt="家庭作业.jpg" style="position:absolute;left:5314950;top:714375;height:2289175;width:2706370;" filled="t" stroked="f" coordsize="21600,21600" o:gfxdata="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1vFS68AAAA&#10;2gAAAA8AAAAAAAAAAQAgAAAAIgAAAGRycy9kb3ducmV2LnhtbFBLAQIUABQAAAAIAIdO4kAzLwWe&#10;OwAAADkAAAAQAAAAAAAAAAEAIAAAAAsBAABkcnMvc2hhcGV4bWwueG1sUEsFBgAAAAAGAAYAWwEA&#10;ALUDAAAAAA==&#10;">
                  <v:fill type="frame" on="t" o:title="家庭作业.jpg" focussize="0,0" recolor="t" rotate="t" r:id="rId7"/>
                  <v:stroke on="f"/>
                  <v:imagedata o:title=""/>
                  <o:lock v:ext="edit" aspectratio="t"/>
                  <v:textbox inset="2.54mm,2.54mm,2.54mm,2.54mm"/>
                </v:rect>
                <w10:anchorlock/>
              </v:group>
            </w:pict>
          </mc:Fallback>
        </mc:AlternateContent>
      </w:r>
      <w:r>
        <w:rPr>
          <w:rFonts w:hint="eastAsia"/>
          <w:lang w:val="zh-CN" w:bidi="zh-CN"/>
        </w:rPr>
        <w:t xml:space="preserve">》作业 </w:t>
      </w:r>
      <w:r>
        <w:rPr>
          <w:rFonts w:hint="eastAsia"/>
          <w:color w:val="FFFF00"/>
          <w:lang w:val="zh-CN" w:bidi="zh-CN"/>
        </w:rPr>
        <w:t>№-0</w:t>
      </w:r>
      <w:r>
        <w:rPr>
          <w:color w:val="FFFF00"/>
          <w:lang w:val="zh-CN" w:bidi="zh-CN"/>
        </w:rPr>
        <w:t>4</w:t>
      </w:r>
      <w:r>
        <w:rPr>
          <w:rFonts w:hint="eastAsia"/>
          <w:color w:val="FFFF00"/>
          <w:lang w:val="zh-CN" w:bidi="zh-CN"/>
        </w:rPr>
        <w:t>及第3次上机</w:t>
      </w:r>
    </w:p>
    <w:p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作业四 循环结构</w:t>
      </w:r>
    </w:p>
    <w:p>
      <w:pPr>
        <w:rPr>
          <w:rFonts w:hint="eastAsia"/>
        </w:rPr>
      </w:pPr>
    </w:p>
    <w:p>
      <w:r>
        <w:rPr>
          <w:rFonts w:hint="eastAsia"/>
        </w:rPr>
        <w:t>【姓名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马宇骁</w:t>
      </w:r>
      <w:r>
        <w:rPr>
          <w:u w:val="single"/>
        </w:rPr>
        <w:t xml:space="preserve">            </w:t>
      </w:r>
      <w:r>
        <w:rPr>
          <w:rFonts w:hint="eastAsia"/>
        </w:rPr>
        <w:t>学号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  <w:lang w:val="en-US" w:eastAsia="zh-CN"/>
        </w:rPr>
        <w:t>PB19151769</w:t>
      </w:r>
      <w:r>
        <w:rPr>
          <w:u w:val="single"/>
        </w:rPr>
        <w:t xml:space="preserve">             </w:t>
      </w:r>
      <w:r>
        <w:rPr>
          <w:rFonts w:hint="eastAsia"/>
        </w:rPr>
        <w:t>】</w:t>
      </w:r>
    </w:p>
    <w:p>
      <w:pPr>
        <w:jc w:val="right"/>
      </w:pPr>
    </w:p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【要求】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  <w:t>在计算机上编程程序，加上必要的注释。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  <w:t>上机实验，经助教检查通过后，复制源码作为答案。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实验报告</w:t>
      </w:r>
      <w:r>
        <w:rPr>
          <w:rFonts w:hint="eastAsia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  <w:t>：</w:t>
      </w:r>
      <w:r>
        <w:rPr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color w:val="FF0000"/>
          <w:sz w:val="22"/>
        </w:rPr>
        <w:t>一、记录调试及改错过程；</w:t>
      </w:r>
      <w:bookmarkStart w:id="0" w:name="_Toc53130611"/>
    </w:p>
    <w:p>
      <w:pPr>
        <w:ind w:left="1680" w:firstLine="420"/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二、知识点或方法技巧的收获心得.</w:t>
      </w:r>
    </w:p>
    <w:p>
      <w:pPr>
        <w:rPr>
          <w:color w:val="FF0000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*每个题写成函数在主函数里面调用现在附上主函数：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int main(){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int i;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while(1){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printf("输入几运行第几题，输入999退出:\n");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scanf("%d",&amp;i);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if(i==999)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break;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else{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switch(i){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case 1: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q1();break;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case 2: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q2();break;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case 3: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q3();break;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case 4: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q4();break;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default: printf("没这功能，重输\n");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}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printf("\n\n");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}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}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return 1;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rPr>
          <w:rFonts w:hint="default"/>
          <w:color w:val="FF0000"/>
          <w:lang w:val="en-US" w:eastAsia="zh-CN"/>
        </w:rPr>
      </w:pPr>
    </w:p>
    <w:p>
      <w:pPr>
        <w:keepNext/>
        <w:keepLines/>
        <w:spacing w:before="260" w:after="260" w:line="416" w:lineRule="auto"/>
        <w:outlineLvl w:val="2"/>
        <w:rPr>
          <w:rFonts w:ascii="等线" w:hAnsi="等线" w:eastAsia="等线" w:cs="Times New Roman"/>
          <w:b/>
          <w:bCs/>
          <w:sz w:val="32"/>
          <w:szCs w:val="32"/>
        </w:rPr>
      </w:pPr>
      <w:r>
        <w:rPr>
          <w:rFonts w:ascii="等线" w:hAnsi="等线" w:eastAsia="等线" w:cs="Times New Roman"/>
          <w:b/>
          <w:bCs/>
          <w:sz w:val="32"/>
          <w:szCs w:val="32"/>
        </w:rPr>
        <w:t xml:space="preserve">1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>、</w:t>
      </w:r>
      <w:bookmarkEnd w:id="0"/>
      <w:r>
        <w:rPr>
          <w:rFonts w:hint="eastAsia" w:ascii="等线" w:hAnsi="等线" w:eastAsia="等线" w:cs="Times New Roman"/>
          <w:b/>
          <w:bCs/>
          <w:sz w:val="32"/>
          <w:szCs w:val="32"/>
        </w:rPr>
        <w:t xml:space="preserve"> 打印弗洛伊德三角形。</w:t>
      </w:r>
    </w:p>
    <w:p>
      <w:pPr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弗洛伊德三角形是由正整数组成的直角三角形（如下面的输出样例）。程序输入n（n</w:t>
      </w:r>
      <w:r>
        <w:rPr>
          <w:rFonts w:asciiTheme="minorEastAsia" w:hAnsiTheme="minorEastAsia" w:eastAsiaTheme="minorEastAsia"/>
          <w:sz w:val="24"/>
          <w:szCs w:val="24"/>
        </w:rPr>
        <w:t>&gt;=2</w:t>
      </w:r>
      <w:r>
        <w:rPr>
          <w:rFonts w:hint="eastAsia" w:asciiTheme="minorEastAsia" w:hAnsiTheme="minorEastAsia" w:eastAsiaTheme="minorEastAsia"/>
          <w:sz w:val="24"/>
          <w:szCs w:val="24"/>
        </w:rPr>
        <w:t>），输出由n行数字构成的弗洛伊德三角形。</w:t>
      </w:r>
    </w:p>
    <w:p>
      <w:pPr>
        <w:ind w:left="720"/>
        <w:rPr>
          <w:rFonts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>输入样例：</w:t>
      </w:r>
      <w:r>
        <w:rPr>
          <w:rFonts w:cs="Times New Roman" w:asciiTheme="minorEastAsia" w:hAnsiTheme="minorEastAsia" w:eastAsiaTheme="minorEastAsia"/>
          <w:sz w:val="24"/>
          <w:szCs w:val="24"/>
        </w:rPr>
        <w:t>4</w:t>
      </w:r>
    </w:p>
    <w:p>
      <w:pPr>
        <w:ind w:left="720"/>
        <w:rPr>
          <w:rFonts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>输出样例：</w:t>
      </w:r>
    </w:p>
    <w:p>
      <w:pPr>
        <w:ind w:left="1770" w:leftChars="843"/>
        <w:rPr>
          <w:rFonts w:cs="Times New Roman" w:asciiTheme="minorEastAsia" w:hAnsiTheme="minorEastAsia" w:eastAsiaTheme="minorEastAsia"/>
          <w:sz w:val="24"/>
          <w:szCs w:val="24"/>
        </w:rPr>
      </w:pPr>
      <w:r>
        <w:rPr>
          <w:rFonts w:cs="Times New Roman" w:asciiTheme="minorEastAsia" w:hAnsiTheme="minorEastAsia" w:eastAsiaTheme="minorEastAsia"/>
          <w:sz w:val="24"/>
          <w:szCs w:val="24"/>
        </w:rPr>
        <w:t>1</w:t>
      </w:r>
    </w:p>
    <w:p>
      <w:pPr>
        <w:ind w:left="1770" w:leftChars="843"/>
        <w:rPr>
          <w:rFonts w:cs="Times New Roman" w:asciiTheme="minorEastAsia" w:hAnsiTheme="minorEastAsia" w:eastAsiaTheme="minorEastAsia"/>
          <w:sz w:val="24"/>
          <w:szCs w:val="24"/>
        </w:rPr>
      </w:pPr>
      <w:r>
        <w:rPr>
          <w:rFonts w:cs="Times New Roman" w:asciiTheme="minorEastAsia" w:hAnsiTheme="minorEastAsia" w:eastAsiaTheme="minorEastAsia"/>
          <w:sz w:val="24"/>
          <w:szCs w:val="24"/>
        </w:rPr>
        <w:t xml:space="preserve">2 3 </w:t>
      </w:r>
    </w:p>
    <w:p>
      <w:pPr>
        <w:ind w:left="1770" w:leftChars="843"/>
        <w:rPr>
          <w:rFonts w:cs="Times New Roman" w:asciiTheme="minorEastAsia" w:hAnsiTheme="minorEastAsia" w:eastAsiaTheme="minorEastAsia"/>
          <w:sz w:val="24"/>
          <w:szCs w:val="24"/>
        </w:rPr>
      </w:pPr>
      <w:r>
        <w:rPr>
          <w:rFonts w:cs="Times New Roman" w:asciiTheme="minorEastAsia" w:hAnsiTheme="minorEastAsia" w:eastAsiaTheme="minorEastAsia"/>
          <w:sz w:val="24"/>
          <w:szCs w:val="24"/>
        </w:rPr>
        <w:t>4 5 6</w:t>
      </w:r>
    </w:p>
    <w:p>
      <w:pPr>
        <w:ind w:left="1770" w:leftChars="843"/>
        <w:rPr>
          <w:rFonts w:cs="Times New Roman" w:asciiTheme="minorEastAsia" w:hAnsiTheme="minorEastAsia" w:eastAsiaTheme="minorEastAsia"/>
          <w:sz w:val="24"/>
          <w:szCs w:val="24"/>
        </w:rPr>
      </w:pPr>
      <w:r>
        <w:rPr>
          <w:rFonts w:cs="Times New Roman" w:asciiTheme="minorEastAsia" w:hAnsiTheme="minorEastAsia" w:eastAsiaTheme="minorEastAsia"/>
          <w:sz w:val="24"/>
          <w:szCs w:val="24"/>
        </w:rPr>
        <w:t>7 8 9 10</w:t>
      </w:r>
    </w:p>
    <w:p>
      <w:pPr>
        <w:ind w:left="720"/>
        <w:rPr>
          <w:rFonts w:cs="Times New Roman" w:asciiTheme="minorEastAsia" w:hAnsiTheme="minorEastAsia" w:eastAsiaTheme="minorEastAsia"/>
          <w:sz w:val="24"/>
          <w:szCs w:val="24"/>
        </w:rPr>
      </w:pPr>
    </w:p>
    <w:p>
      <w:pPr>
        <w:ind w:left="720"/>
        <w:rPr>
          <w:rFonts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 xml:space="preserve"> </w:t>
      </w:r>
    </w:p>
    <w:p>
      <w:pPr>
        <w:ind w:left="720"/>
        <w:rPr>
          <w:rFonts w:cs="Times New Roman" w:asciiTheme="minorEastAsia" w:hAnsiTheme="minorEastAsia" w:eastAsiaTheme="minorEastAsia"/>
          <w:sz w:val="24"/>
          <w:szCs w:val="24"/>
        </w:rPr>
      </w:pPr>
    </w:p>
    <w:p>
      <w:pPr>
        <w:ind w:firstLine="843" w:firstLineChars="350"/>
        <w:rPr>
          <w:rFonts w:cs="Times New Roman" w:asciiTheme="minorEastAsia" w:hAnsiTheme="minorEastAsia" w:eastAsiaTheme="minorEastAsia"/>
          <w:b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b/>
          <w:sz w:val="24"/>
          <w:szCs w:val="24"/>
        </w:rPr>
        <w:t>【源码】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>int func1(int i){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int temp = 0;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for(int j=1;j&lt;=i;j++){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temp = temp+j;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}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temp = temp - i + 1;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while(i&gt;0){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printf("%d ",temp);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temp+=1;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 xml:space="preserve">i-=1; 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}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printf("\n");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return 1;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>}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>int q1(){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 xml:space="preserve">printf("输入一个数n："); 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int n;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scanf("%d",&amp;n);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for(int i = 1; i&lt;=n; i++){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func1(i);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}</w:t>
      </w:r>
    </w:p>
    <w:p>
      <w:pPr>
        <w:ind w:firstLine="840" w:firstLineChars="350"/>
        <w:rPr>
          <w:rFonts w:hint="eastAsia"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ab/>
      </w:r>
      <w:r>
        <w:rPr>
          <w:rFonts w:hint="eastAsia" w:cs="Times New Roman" w:asciiTheme="minorEastAsia" w:hAnsiTheme="minorEastAsia" w:eastAsiaTheme="minorEastAsia"/>
          <w:sz w:val="24"/>
          <w:szCs w:val="24"/>
        </w:rPr>
        <w:t>return 1;</w:t>
      </w:r>
    </w:p>
    <w:p>
      <w:pPr>
        <w:ind w:firstLine="840" w:firstLineChars="350"/>
        <w:rPr>
          <w:rFonts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>}</w:t>
      </w:r>
    </w:p>
    <w:p>
      <w:pPr>
        <w:ind w:firstLine="840" w:firstLineChars="350"/>
        <w:rPr>
          <w:rFonts w:cs="Times New Roman" w:asciiTheme="minorEastAsia" w:hAnsiTheme="minorEastAsia" w:eastAsiaTheme="minorEastAsia"/>
          <w:sz w:val="24"/>
          <w:szCs w:val="24"/>
        </w:rPr>
      </w:pPr>
    </w:p>
    <w:p>
      <w:pPr>
        <w:ind w:firstLine="843" w:firstLineChars="350"/>
        <w:rPr>
          <w:rFonts w:cs="Times New Roman" w:asciiTheme="minorEastAsia" w:hAnsiTheme="minorEastAsia" w:eastAsiaTheme="minorEastAsia"/>
          <w:b/>
          <w:color w:val="FF0000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b/>
          <w:color w:val="FF0000"/>
          <w:sz w:val="24"/>
          <w:szCs w:val="24"/>
        </w:rPr>
        <w:t>【实验报告】</w:t>
      </w:r>
    </w:p>
    <w:p>
      <w:pPr>
        <w:ind w:firstLine="735" w:firstLineChars="350"/>
        <w:rPr>
          <w:rFonts w:cs="Times New Roman" w:asciiTheme="minorEastAsia" w:hAnsiTheme="minorEastAsia" w:eastAsiaTheme="minorEastAsia"/>
          <w:szCs w:val="21"/>
        </w:rPr>
      </w:pPr>
      <w:r>
        <w:drawing>
          <wp:inline distT="0" distB="0" distL="114300" distR="114300">
            <wp:extent cx="6182360" cy="3315335"/>
            <wp:effectExtent l="0" t="0" r="8890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35" w:firstLineChars="350"/>
        <w:rPr>
          <w:rFonts w:ascii="等线" w:hAnsi="等线" w:eastAsia="等线" w:cs="Times New Roman"/>
          <w:szCs w:val="21"/>
        </w:rPr>
      </w:pPr>
    </w:p>
    <w:p>
      <w:pPr>
        <w:keepNext/>
        <w:keepLines/>
        <w:spacing w:before="260" w:after="260" w:line="416" w:lineRule="auto"/>
        <w:outlineLvl w:val="2"/>
        <w:rPr>
          <w:rFonts w:ascii="等线" w:hAnsi="等线" w:eastAsia="等线" w:cs="Times New Roman"/>
          <w:b/>
          <w:bCs/>
          <w:sz w:val="32"/>
          <w:szCs w:val="32"/>
        </w:rPr>
      </w:pPr>
      <w:bookmarkStart w:id="1" w:name="_Toc53130612"/>
      <w:r>
        <w:rPr>
          <w:rFonts w:hint="eastAsia" w:ascii="等线" w:hAnsi="等线" w:eastAsia="等线" w:cs="Times New Roman"/>
          <w:b/>
          <w:bCs/>
          <w:sz w:val="32"/>
          <w:szCs w:val="21"/>
        </w:rPr>
        <w:t>2</w:t>
      </w:r>
      <w:r>
        <w:rPr>
          <w:rFonts w:ascii="等线" w:hAnsi="等线" w:eastAsia="等线" w:cs="Times New Roman"/>
          <w:b/>
          <w:bCs/>
          <w:sz w:val="32"/>
          <w:szCs w:val="32"/>
        </w:rPr>
        <w:t xml:space="preserve">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>、</w:t>
      </w:r>
      <w:bookmarkEnd w:id="1"/>
      <w:r>
        <w:rPr>
          <w:rFonts w:hint="eastAsia" w:ascii="等线" w:hAnsi="等线" w:eastAsia="等线" w:cs="Times New Roman"/>
          <w:b/>
          <w:bCs/>
          <w:sz w:val="32"/>
          <w:szCs w:val="32"/>
        </w:rPr>
        <w:t>输出倒置的弗洛伊德三角形。</w:t>
      </w:r>
    </w:p>
    <w:p>
      <w:pPr>
        <w:keepNext/>
        <w:keepLines/>
        <w:spacing w:before="260" w:after="260" w:line="416" w:lineRule="auto"/>
        <w:outlineLvl w:val="2"/>
        <w:rPr>
          <w:rFonts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b/>
          <w:bCs/>
          <w:sz w:val="24"/>
          <w:szCs w:val="24"/>
        </w:rPr>
        <w:t>续上题。输入n含义同上，输出倒置的弗洛伊德三角形，如下面输出样例所示。</w:t>
      </w:r>
    </w:p>
    <w:p>
      <w:pPr>
        <w:ind w:left="420" w:leftChars="200"/>
        <w:rPr>
          <w:rFonts w:asciiTheme="minorEastAsia" w:hAnsiTheme="minorEastAsia" w:eastAsiaTheme="minorEastAsia"/>
          <w:sz w:val="24"/>
          <w:szCs w:val="24"/>
        </w:rPr>
      </w:pPr>
    </w:p>
    <w:p>
      <w:pPr>
        <w:ind w:left="720"/>
        <w:rPr>
          <w:rFonts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>输入样例：</w:t>
      </w:r>
      <w:r>
        <w:rPr>
          <w:rFonts w:cs="Times New Roman" w:asciiTheme="minorEastAsia" w:hAnsiTheme="minorEastAsia" w:eastAsiaTheme="minorEastAsia"/>
          <w:sz w:val="24"/>
          <w:szCs w:val="24"/>
        </w:rPr>
        <w:t>4</w:t>
      </w:r>
    </w:p>
    <w:p>
      <w:pPr>
        <w:ind w:left="720"/>
        <w:rPr>
          <w:rFonts w:cs="Times New Roman" w:asciiTheme="minorEastAsia" w:hAnsiTheme="minorEastAsia" w:eastAsiaTheme="minorEastAsia"/>
          <w:sz w:val="24"/>
          <w:szCs w:val="24"/>
        </w:rPr>
      </w:pPr>
      <w:r>
        <w:rPr>
          <w:rFonts w:hint="eastAsia" w:cs="Times New Roman" w:asciiTheme="minorEastAsia" w:hAnsiTheme="minorEastAsia" w:eastAsiaTheme="minorEastAsia"/>
          <w:sz w:val="24"/>
          <w:szCs w:val="24"/>
        </w:rPr>
        <w:t>输出样例：</w:t>
      </w:r>
    </w:p>
    <w:p>
      <w:pPr>
        <w:ind w:left="1770" w:leftChars="843"/>
        <w:rPr>
          <w:rFonts w:cs="Times New Roman" w:asciiTheme="minorEastAsia" w:hAnsiTheme="minorEastAsia" w:eastAsiaTheme="minorEastAsia"/>
          <w:sz w:val="24"/>
          <w:szCs w:val="24"/>
        </w:rPr>
      </w:pPr>
      <w:r>
        <w:rPr>
          <w:rFonts w:cs="Times New Roman" w:asciiTheme="minorEastAsia" w:hAnsiTheme="minorEastAsia" w:eastAsiaTheme="minorEastAsia"/>
          <w:sz w:val="24"/>
          <w:szCs w:val="24"/>
        </w:rPr>
        <w:t>7 8 9 10</w:t>
      </w:r>
    </w:p>
    <w:p>
      <w:pPr>
        <w:ind w:left="1770" w:leftChars="843"/>
        <w:rPr>
          <w:rFonts w:cs="Times New Roman" w:asciiTheme="minorEastAsia" w:hAnsiTheme="minorEastAsia" w:eastAsiaTheme="minorEastAsia"/>
          <w:sz w:val="24"/>
          <w:szCs w:val="24"/>
        </w:rPr>
      </w:pPr>
      <w:r>
        <w:rPr>
          <w:rFonts w:cs="Times New Roman" w:asciiTheme="minorEastAsia" w:hAnsiTheme="minorEastAsia" w:eastAsiaTheme="minorEastAsia"/>
          <w:sz w:val="24"/>
          <w:szCs w:val="24"/>
        </w:rPr>
        <w:t xml:space="preserve">4 5 6 </w:t>
      </w:r>
    </w:p>
    <w:p>
      <w:pPr>
        <w:ind w:left="1770" w:leftChars="843"/>
        <w:rPr>
          <w:rFonts w:cs="Times New Roman" w:asciiTheme="minorEastAsia" w:hAnsiTheme="minorEastAsia" w:eastAsiaTheme="minorEastAsia"/>
          <w:sz w:val="24"/>
          <w:szCs w:val="24"/>
        </w:rPr>
      </w:pPr>
      <w:r>
        <w:rPr>
          <w:rFonts w:cs="Times New Roman" w:asciiTheme="minorEastAsia" w:hAnsiTheme="minorEastAsia" w:eastAsiaTheme="minorEastAsia"/>
          <w:sz w:val="24"/>
          <w:szCs w:val="24"/>
        </w:rPr>
        <w:t>2 3</w:t>
      </w:r>
    </w:p>
    <w:p>
      <w:pPr>
        <w:ind w:left="1770" w:leftChars="843"/>
        <w:rPr>
          <w:rFonts w:cs="Times New Roman" w:asciiTheme="minorEastAsia" w:hAnsiTheme="minorEastAsia" w:eastAsiaTheme="minorEastAsia"/>
          <w:sz w:val="24"/>
          <w:szCs w:val="24"/>
        </w:rPr>
      </w:pPr>
      <w:r>
        <w:rPr>
          <w:rFonts w:cs="Times New Roman" w:asciiTheme="minorEastAsia" w:hAnsiTheme="minorEastAsia" w:eastAsiaTheme="minorEastAsia"/>
          <w:sz w:val="24"/>
          <w:szCs w:val="24"/>
        </w:rPr>
        <w:t>1</w:t>
      </w:r>
    </w:p>
    <w:p>
      <w:pPr>
        <w:rPr>
          <w:rFonts w:asciiTheme="minorEastAsia" w:hAnsiTheme="minorEastAsia" w:eastAsiaTheme="minorEastAsia"/>
          <w:sz w:val="24"/>
          <w:szCs w:val="24"/>
        </w:rPr>
      </w:pPr>
    </w:p>
    <w:p>
      <w:pPr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【源码】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int q2(){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 xml:space="preserve">printf("输入一个数n："); 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int n;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scanf("%d",&amp;n);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for(int i = n; i&gt;=1; i--){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func1(i);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}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return 1;</w:t>
      </w:r>
    </w:p>
    <w:p>
      <w:pPr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}</w:t>
      </w:r>
    </w:p>
    <w:p>
      <w:pPr>
        <w:rPr>
          <w:rFonts w:asciiTheme="minorEastAsia" w:hAnsiTheme="minorEastAsia" w:eastAsia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FF0000"/>
          <w:sz w:val="24"/>
          <w:szCs w:val="24"/>
        </w:rPr>
        <w:t>【实验报告】</w:t>
      </w:r>
      <w:r>
        <w:rPr>
          <w:rFonts w:hint="eastAsia" w:asciiTheme="minorEastAsia" w:hAnsiTheme="minorEastAsia" w:eastAsia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（和第一题相比，你是怎样控制循环的？）</w:t>
      </w:r>
    </w:p>
    <w:p>
      <w:pPr>
        <w:rPr>
          <w:rFonts w:hint="default" w:asciiTheme="minorEastAsia" w:hAnsiTheme="minorEastAsia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For里面反过来就行</w:t>
      </w:r>
    </w:p>
    <w:p>
      <w:pPr>
        <w:rPr>
          <w:rFonts w:asciiTheme="minorEastAsia" w:hAnsiTheme="minorEastAsia" w:eastAsia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182360" cy="3315335"/>
            <wp:effectExtent l="0" t="0" r="8890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Theme="minorEastAsia" w:hAnsiTheme="minorEastAsia" w:eastAsia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keepNext/>
        <w:keepLines/>
        <w:spacing w:before="260" w:after="260" w:line="416" w:lineRule="auto"/>
        <w:outlineLvl w:val="2"/>
        <w:rPr>
          <w:rFonts w:ascii="等线" w:hAnsi="等线" w:eastAsia="等线" w:cs="Times New Roman"/>
          <w:b/>
          <w:bCs/>
          <w:sz w:val="32"/>
          <w:szCs w:val="32"/>
        </w:rPr>
      </w:pPr>
      <w:r>
        <w:rPr>
          <w:rFonts w:hint="eastAsia" w:ascii="等线" w:hAnsi="等线" w:eastAsia="等线" w:cs="Times New Roman"/>
          <w:b/>
          <w:bCs/>
          <w:sz w:val="32"/>
          <w:szCs w:val="32"/>
        </w:rPr>
        <w:t>3</w:t>
      </w:r>
      <w:r>
        <w:rPr>
          <w:rFonts w:ascii="等线" w:hAnsi="等线" w:eastAsia="等线" w:cs="Times New Roman"/>
          <w:b/>
          <w:bCs/>
          <w:sz w:val="32"/>
          <w:szCs w:val="32"/>
        </w:rPr>
        <w:t xml:space="preserve">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>、循环计算练习</w:t>
      </w:r>
    </w:p>
    <w:p>
      <w:pPr>
        <w:ind w:firstLine="210" w:firstLineChars="100"/>
      </w:pPr>
      <w:r>
        <w:drawing>
          <wp:inline distT="0" distB="0" distL="0" distR="0">
            <wp:extent cx="4763135" cy="600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3" w:firstLineChars="350"/>
        <w:rPr>
          <w:rFonts w:cs="Times New Roman" w:asciiTheme="minorEastAsia" w:hAnsiTheme="minorEastAsia" w:eastAsiaTheme="minorEastAsia"/>
          <w:b/>
          <w:sz w:val="24"/>
          <w:szCs w:val="24"/>
        </w:rPr>
      </w:pPr>
    </w:p>
    <w:p>
      <w:pPr>
        <w:ind w:firstLine="843" w:firstLineChars="350"/>
        <w:rPr>
          <w:rFonts w:cs="Times New Roman" w:asciiTheme="minorEastAsia" w:hAnsiTheme="minorEastAsia" w:eastAsiaTheme="minorEastAsia"/>
          <w:b/>
          <w:sz w:val="24"/>
          <w:szCs w:val="24"/>
        </w:rPr>
      </w:pP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【源码】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int q3(){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unsigned long long temp;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int s,m;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unsigned long long sum=0;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printf("n的大小：");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scanf("%d",&amp;s);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 xml:space="preserve">for(int n=1;n&lt;=s;n++){ 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m = n;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temp = 1;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while(m&gt;0){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temp = temp*m;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m = m-1;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}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sum = sum+temp;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}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printf("%llu",sum);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return 1;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}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</w:p>
    <w:p>
      <w:pPr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}</w:t>
      </w:r>
      <w:r>
        <w:rPr>
          <w:rFonts w:hint="eastAsia" w:asciiTheme="minorEastAsia" w:hAnsiTheme="minorEastAsia" w:eastAsiaTheme="minorEastAsia"/>
          <w:color w:val="FF0000"/>
          <w:sz w:val="24"/>
          <w:szCs w:val="24"/>
        </w:rPr>
        <w:t xml:space="preserve">【实验报告】 </w:t>
      </w:r>
      <w:r>
        <w:rPr>
          <w:rFonts w:hint="eastAsia" w:asciiTheme="minorEastAsia" w:hAnsiTheme="minorEastAsia" w:eastAsiaTheme="minorEastAsia"/>
          <w:sz w:val="24"/>
          <w:szCs w:val="24"/>
        </w:rPr>
        <w:t>（避免溢出，注意数据类型及其表示范围。 结合你用的开发环境，当n更大时，比如到</w:t>
      </w:r>
      <w:r>
        <w:rPr>
          <w:rFonts w:asciiTheme="minorEastAsia" w:hAnsiTheme="minorEastAsia" w:eastAsiaTheme="minorEastAsia"/>
          <w:sz w:val="24"/>
          <w:szCs w:val="24"/>
        </w:rPr>
        <w:t>30</w:t>
      </w:r>
      <w:r>
        <w:rPr>
          <w:rFonts w:hint="eastAsia" w:asciiTheme="minorEastAsia" w:hAnsiTheme="minorEastAsia" w:eastAsiaTheme="minorEastAsia"/>
          <w:sz w:val="24"/>
          <w:szCs w:val="24"/>
        </w:rPr>
        <w:t>，怎样选取数据类型使得结果正确？）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用unsigned long long int发现结果如下：</w:t>
      </w:r>
    </w:p>
    <w:p>
      <w:r>
        <w:drawing>
          <wp:inline distT="0" distB="0" distL="114300" distR="114300">
            <wp:extent cx="6182360" cy="3315335"/>
            <wp:effectExtent l="0" t="0" r="8890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40"/>
        </w:rPr>
      </w:pPr>
      <w:r>
        <w:rPr>
          <w:rFonts w:ascii="sans-serif" w:hAnsi="sans-serif" w:eastAsia="sans-serif" w:cs="sans-serif"/>
          <w:sz w:val="21"/>
          <w:szCs w:val="21"/>
        </w:rPr>
        <w:t>在计算大数的阶乘的的时候可以考虑使用字符串数组进行记录结果，用两个字符串数</w:t>
      </w:r>
      <w:bookmarkStart w:id="3" w:name="_GoBack"/>
      <w:bookmarkEnd w:id="3"/>
      <w:r>
        <w:rPr>
          <w:rFonts w:hint="default" w:ascii="sans-serif" w:hAnsi="sans-serif" w:eastAsia="sans-serif" w:cs="sans-serif"/>
          <w:sz w:val="21"/>
          <w:szCs w:val="21"/>
        </w:rPr>
        <w:t>组模拟两个数字相乘（受限于大一第一学期本应该使用的C语言知识，暂不在此次作业中编程使用）。</w:t>
      </w:r>
    </w:p>
    <w:p>
      <w:pPr>
        <w:keepNext/>
        <w:keepLines/>
        <w:spacing w:before="260" w:after="260" w:line="416" w:lineRule="auto"/>
        <w:outlineLvl w:val="2"/>
        <w:rPr>
          <w:rFonts w:ascii="等线" w:hAnsi="等线" w:eastAsia="等线" w:cs="Times New Roman"/>
          <w:b/>
          <w:bCs/>
          <w:sz w:val="32"/>
          <w:szCs w:val="32"/>
        </w:rPr>
      </w:pPr>
      <w:bookmarkStart w:id="2" w:name="_Toc53130615"/>
      <w:r>
        <w:rPr>
          <w:rFonts w:hint="eastAsia" w:ascii="等线" w:hAnsi="等线" w:eastAsia="等线" w:cs="Times New Roman"/>
          <w:b/>
          <w:bCs/>
          <w:sz w:val="32"/>
          <w:szCs w:val="32"/>
        </w:rPr>
        <w:t>4</w:t>
      </w:r>
      <w:r>
        <w:rPr>
          <w:rFonts w:ascii="等线" w:hAnsi="等线" w:eastAsia="等线" w:cs="Times New Roman"/>
          <w:b/>
          <w:bCs/>
          <w:sz w:val="32"/>
          <w:szCs w:val="32"/>
        </w:rPr>
        <w:t xml:space="preserve"> </w:t>
      </w:r>
      <w:bookmarkEnd w:id="2"/>
      <w:r>
        <w:rPr>
          <w:rFonts w:hint="eastAsia" w:ascii="等线" w:hAnsi="等线" w:eastAsia="等线" w:cs="Times New Roman"/>
          <w:b/>
          <w:bCs/>
          <w:sz w:val="32"/>
          <w:szCs w:val="32"/>
        </w:rPr>
        <w:t>、循环计算练习。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输出5</w:t>
      </w:r>
      <w:r>
        <w:rPr>
          <w:rFonts w:ascii="宋体" w:hAnsi="宋体" w:eastAsia="宋体"/>
          <w:sz w:val="24"/>
          <w:szCs w:val="24"/>
        </w:rPr>
        <w:t>00</w:t>
      </w:r>
      <w:r>
        <w:rPr>
          <w:rFonts w:hint="eastAsia" w:ascii="宋体" w:hAnsi="宋体" w:eastAsia="宋体"/>
          <w:sz w:val="24"/>
          <w:szCs w:val="24"/>
        </w:rPr>
        <w:t>以内最大的1</w:t>
      </w:r>
      <w:r>
        <w:rPr>
          <w:rFonts w:ascii="宋体" w:hAnsi="宋体" w:eastAsia="宋体"/>
          <w:sz w:val="24"/>
          <w:szCs w:val="24"/>
        </w:rPr>
        <w:t>0</w:t>
      </w:r>
      <w:r>
        <w:rPr>
          <w:rFonts w:hint="eastAsia" w:ascii="宋体" w:hAnsi="宋体" w:eastAsia="宋体"/>
          <w:sz w:val="24"/>
          <w:szCs w:val="24"/>
        </w:rPr>
        <w:t>个素数并计算它们的和。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1） 要求</w:t>
      </w:r>
      <w:r>
        <w:rPr>
          <w:rFonts w:hint="eastAsia" w:ascii="宋体" w:hAnsi="宋体" w:eastAsia="宋体"/>
          <w:b/>
          <w:color w:val="FF0000"/>
          <w:sz w:val="24"/>
          <w:szCs w:val="24"/>
        </w:rPr>
        <w:t>输出格式</w:t>
      </w:r>
      <w:r>
        <w:rPr>
          <w:rFonts w:hint="eastAsia" w:ascii="宋体" w:hAnsi="宋体" w:eastAsia="宋体"/>
          <w:sz w:val="24"/>
          <w:szCs w:val="24"/>
        </w:rPr>
        <w:t>如下 (</w:t>
      </w:r>
      <w:r>
        <w:rPr>
          <w:rFonts w:ascii="宋体" w:hAnsi="宋体" w:eastAsia="宋体"/>
          <w:sz w:val="24"/>
          <w:szCs w:val="24"/>
        </w:rPr>
        <w:t>10</w:t>
      </w:r>
      <w:r>
        <w:rPr>
          <w:rFonts w:hint="eastAsia" w:ascii="宋体" w:hAnsi="宋体" w:eastAsia="宋体"/>
          <w:sz w:val="24"/>
          <w:szCs w:val="24"/>
        </w:rPr>
        <w:t>个素数为</w:t>
      </w:r>
      <w:r>
        <w:rPr>
          <w:rFonts w:ascii="宋体" w:hAnsi="宋体" w:eastAsia="宋体"/>
          <w:sz w:val="24"/>
          <w:szCs w:val="24"/>
        </w:rPr>
        <w:t>P</w:t>
      </w:r>
      <w:r>
        <w:rPr>
          <w:rFonts w:ascii="宋体" w:hAnsi="宋体" w:eastAsia="宋体"/>
          <w:sz w:val="24"/>
          <w:szCs w:val="24"/>
          <w:vertAlign w:val="subscript"/>
        </w:rPr>
        <w:t>1</w:t>
      </w:r>
      <w:r>
        <w:rPr>
          <w:rFonts w:hint="eastAsia" w:ascii="宋体" w:hAnsi="宋体" w:eastAsia="宋体"/>
          <w:sz w:val="24"/>
          <w:szCs w:val="24"/>
        </w:rPr>
        <w:t>.</w:t>
      </w:r>
      <w:r>
        <w:rPr>
          <w:rFonts w:ascii="宋体" w:hAnsi="宋体" w:eastAsia="宋体"/>
          <w:sz w:val="24"/>
          <w:szCs w:val="24"/>
        </w:rPr>
        <w:t>.P</w:t>
      </w:r>
      <w:r>
        <w:rPr>
          <w:rFonts w:ascii="宋体" w:hAnsi="宋体" w:eastAsia="宋体"/>
          <w:sz w:val="24"/>
          <w:szCs w:val="24"/>
          <w:vertAlign w:val="subscript"/>
        </w:rPr>
        <w:t>10</w:t>
      </w:r>
      <w:r>
        <w:rPr>
          <w:rFonts w:ascii="宋体" w:hAnsi="宋体" w:eastAsia="宋体"/>
          <w:sz w:val="24"/>
          <w:szCs w:val="24"/>
        </w:rPr>
        <w:t>,</w:t>
      </w:r>
      <w:r>
        <w:rPr>
          <w:rFonts w:hint="eastAsia" w:ascii="宋体" w:hAnsi="宋体" w:eastAsia="宋体"/>
          <w:sz w:val="24"/>
          <w:szCs w:val="24"/>
        </w:rPr>
        <w:t>和为</w:t>
      </w:r>
      <w:r>
        <w:rPr>
          <w:rFonts w:ascii="宋体" w:hAnsi="宋体" w:eastAsia="宋体"/>
          <w:sz w:val="24"/>
          <w:szCs w:val="24"/>
        </w:rPr>
        <w:t>Sum)  :</w:t>
      </w:r>
    </w:p>
    <w:p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 xml:space="preserve"> </w:t>
      </w:r>
      <w:r>
        <w:rPr>
          <w:rFonts w:ascii="宋体" w:hAnsi="宋体" w:eastAsia="宋体"/>
          <w:b/>
          <w:sz w:val="24"/>
          <w:szCs w:val="24"/>
        </w:rPr>
        <w:t xml:space="preserve">        </w:t>
      </w:r>
      <w:r>
        <w:rPr>
          <w:rFonts w:hint="eastAsia" w:ascii="宋体" w:hAnsi="宋体" w:eastAsia="宋体"/>
          <w:b/>
          <w:sz w:val="24"/>
          <w:szCs w:val="24"/>
        </w:rPr>
        <w:t>P</w:t>
      </w:r>
      <w:r>
        <w:rPr>
          <w:rFonts w:ascii="宋体" w:hAnsi="宋体" w:eastAsia="宋体"/>
          <w:b/>
          <w:sz w:val="24"/>
          <w:szCs w:val="24"/>
          <w:vertAlign w:val="subscript"/>
        </w:rPr>
        <w:t>1</w:t>
      </w:r>
      <w:r>
        <w:rPr>
          <w:rFonts w:ascii="宋体" w:hAnsi="宋体" w:eastAsia="宋体"/>
          <w:b/>
          <w:sz w:val="24"/>
          <w:szCs w:val="24"/>
        </w:rPr>
        <w:t>+P</w:t>
      </w:r>
      <w:r>
        <w:rPr>
          <w:rFonts w:ascii="宋体" w:hAnsi="宋体" w:eastAsia="宋体"/>
          <w:b/>
          <w:sz w:val="24"/>
          <w:szCs w:val="24"/>
          <w:vertAlign w:val="subscript"/>
        </w:rPr>
        <w:t>2</w:t>
      </w:r>
      <w:r>
        <w:rPr>
          <w:rFonts w:ascii="宋体" w:hAnsi="宋体" w:eastAsia="宋体"/>
          <w:b/>
          <w:sz w:val="24"/>
          <w:szCs w:val="24"/>
        </w:rPr>
        <w:t>+P</w:t>
      </w:r>
      <w:r>
        <w:rPr>
          <w:rFonts w:ascii="宋体" w:hAnsi="宋体" w:eastAsia="宋体"/>
          <w:b/>
          <w:sz w:val="24"/>
          <w:szCs w:val="24"/>
          <w:vertAlign w:val="subscript"/>
        </w:rPr>
        <w:t>3</w:t>
      </w:r>
      <w:r>
        <w:rPr>
          <w:rFonts w:ascii="宋体" w:hAnsi="宋体" w:eastAsia="宋体"/>
          <w:b/>
          <w:sz w:val="24"/>
          <w:szCs w:val="24"/>
        </w:rPr>
        <w:t>+…+P</w:t>
      </w:r>
      <w:r>
        <w:rPr>
          <w:rFonts w:ascii="宋体" w:hAnsi="宋体" w:eastAsia="宋体"/>
          <w:b/>
          <w:sz w:val="24"/>
          <w:szCs w:val="24"/>
          <w:vertAlign w:val="subscript"/>
        </w:rPr>
        <w:t>10</w:t>
      </w:r>
      <w:r>
        <w:rPr>
          <w:rFonts w:ascii="宋体" w:hAnsi="宋体" w:eastAsia="宋体"/>
          <w:b/>
          <w:sz w:val="24"/>
          <w:szCs w:val="24"/>
        </w:rPr>
        <w:t xml:space="preserve"> = Sum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2） 循环控制结构中应包括无法找到1</w:t>
      </w:r>
      <w:r>
        <w:rPr>
          <w:rFonts w:ascii="宋体" w:hAnsi="宋体" w:eastAsia="宋体"/>
          <w:sz w:val="24"/>
          <w:szCs w:val="24"/>
        </w:rPr>
        <w:t>0</w:t>
      </w:r>
      <w:r>
        <w:rPr>
          <w:rFonts w:hint="eastAsia" w:ascii="宋体" w:hAnsi="宋体" w:eastAsia="宋体"/>
          <w:sz w:val="24"/>
          <w:szCs w:val="24"/>
        </w:rPr>
        <w:t>个素数的情况 （尽管</w:t>
      </w:r>
      <w:r>
        <w:rPr>
          <w:rFonts w:ascii="宋体" w:hAnsi="宋体" w:eastAsia="宋体"/>
          <w:sz w:val="24"/>
          <w:szCs w:val="24"/>
        </w:rPr>
        <w:t>500</w:t>
      </w:r>
      <w:r>
        <w:rPr>
          <w:rFonts w:hint="eastAsia" w:ascii="宋体" w:hAnsi="宋体" w:eastAsia="宋体"/>
          <w:sz w:val="24"/>
          <w:szCs w:val="24"/>
        </w:rPr>
        <w:t>以内的素数大于1</w:t>
      </w:r>
      <w:r>
        <w:rPr>
          <w:rFonts w:ascii="宋体" w:hAnsi="宋体" w:eastAsia="宋体"/>
          <w:sz w:val="24"/>
          <w:szCs w:val="24"/>
        </w:rPr>
        <w:t>0</w:t>
      </w:r>
      <w:r>
        <w:rPr>
          <w:rFonts w:hint="eastAsia" w:ascii="宋体" w:hAnsi="宋体" w:eastAsia="宋体"/>
          <w:sz w:val="24"/>
          <w:szCs w:val="24"/>
        </w:rPr>
        <w:t>个）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3</w:t>
      </w:r>
      <w:r>
        <w:rPr>
          <w:rFonts w:hint="eastAsia" w:ascii="宋体" w:hAnsi="宋体" w:eastAsia="宋体"/>
          <w:sz w:val="24"/>
          <w:szCs w:val="24"/>
        </w:rPr>
        <w:t>） 由于大于2的偶数肯定不是素数，循环中不必对其进行判断。</w:t>
      </w:r>
    </w:p>
    <w:p/>
    <w:p>
      <w:pPr>
        <w:rPr>
          <w:rFonts w:hint="eastAsia" w:ascii="等线" w:hAnsi="等线" w:eastAsia="等线" w:cs="Times New Roman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【源码】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int q4(){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int pri[500]={0};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int c = 1,j=0;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pri[0]=2;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for(int i=1; (2*i+1)&lt;=500; i++){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for(j=0; j&lt;c; j++){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if((2*i+1)%pri[j]==0){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break;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}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} 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if(j==c){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c+=1;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pri[c-1] = 2*i+1;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}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}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if(c&lt;10){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printf("没有10个素数");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}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else{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int sum = 0;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for(int n = c-10; n&lt;c-1; n++){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printf("%d+",pri[n]);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sum = sum + pri[n];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}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sum = sum + pri[c-1];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printf("%d = %d",pri[c-1],sum);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}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return 1;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【实验报告】 </w:t>
      </w:r>
    </w:p>
    <w:p>
      <w:pPr>
        <w:rPr>
          <w:rFonts w:hint="eastAsia"/>
          <w:color w:val="FF0000"/>
          <w:sz w:val="24"/>
          <w:szCs w:val="24"/>
        </w:rPr>
      </w:pPr>
      <w:r>
        <w:drawing>
          <wp:inline distT="0" distB="0" distL="114300" distR="114300">
            <wp:extent cx="6182360" cy="3315335"/>
            <wp:effectExtent l="0" t="0" r="8890" b="889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5" w:type="first"/>
      <w:pgSz w:w="11906" w:h="16838"/>
      <w:pgMar w:top="936" w:right="1080" w:bottom="936" w:left="1080" w:header="720" w:footer="144" w:gutter="0"/>
      <w:pgBorders w:zOrder="back" w:offsetFrom="page">
        <w:top w:val="single" w:color="80B350" w:themeColor="accent3" w:sz="4" w:space="31"/>
        <w:left w:val="single" w:color="80B350" w:themeColor="accent3" w:sz="4" w:space="31"/>
        <w:bottom w:val="single" w:color="80B350" w:themeColor="accent3" w:sz="4" w:space="31"/>
        <w:right w:val="single" w:color="80B350" w:themeColor="accent3" w:sz="4" w:space="31"/>
      </w:pgBorders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ckwell">
    <w:altName w:val="Segoe Print"/>
    <w:panose1 w:val="02060603020205020403"/>
    <w:charset w:val="00"/>
    <w:family w:val="roman"/>
    <w:pitch w:val="default"/>
    <w:sig w:usb0="00000000" w:usb1="00000000" w:usb2="00000000" w:usb3="00000000" w:csb0="0000000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Office Preview Font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5"/>
    </w:pPr>
    <w:r>
      <mc:AlternateContent>
        <mc:Choice Requires="wps">
          <w:drawing>
            <wp:anchor distT="0" distB="0" distL="114300" distR="114300" simplePos="0" relativeHeight="251659264" behindDoc="1" locked="1" layoutInCell="1" allowOverlap="1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自选图形 1" o:spid="_x0000_s1026" o:spt="7" type="#_x0000_t7" style="position:absolute;left:0pt;margin-left:527.75pt;margin-top:803.95pt;height:18.5pt;width:112pt;mso-position-horizontal-relative:page;mso-position-vertical-relative:page;z-index:-251657216;mso-width-relative:page;mso-height-relative:page;" fillcolor="#19AED7 [3221]" filled="t" stroked="f" coordsize="21600,21600" o:gfxdata="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1iRUJtwAAAAPAQAADwAAAAAAAAABACAAAAAi&#10;AAAAZHJzL2Rvd25yZXYueG1sUEsBAhQAFAAAAAgAh07iQC+oMmp4AgAAvgQAAA4AAAAAAAAAAQAg&#10;AAAAKwEAAGRycy9lMm9Eb2MueG1sUEsFBgAAAAAGAAYAWQEAABUGAAAAAA==&#10;" adj="5400">
              <v:fill on="t" focussize="0,0"/>
              <v:stroke on="f"/>
              <v:imagedata o:title=""/>
              <o:lock v:ext="edit" aspectratio="f"/>
              <v:textbox inset="2.54mm,2.54mm,2.54mm,2.54mm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28" w:lineRule="auto"/>
      </w:pPr>
      <w:r>
        <w:separator/>
      </w:r>
    </w:p>
  </w:footnote>
  <w:footnote w:type="continuationSeparator" w:id="1">
    <w:p>
      <w:pPr>
        <w:spacing w:before="0" w:after="0" w:line="22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4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7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3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0">
    <w:nsid w:val="55C825C6"/>
    <w:multiLevelType w:val="multilevel"/>
    <w:tmpl w:val="55C825C6"/>
    <w:lvl w:ilvl="0" w:tentative="0">
      <w:start w:val="1"/>
      <w:numFmt w:val="bullet"/>
      <w:pStyle w:val="263"/>
      <w:lvlText w:val="•"/>
      <w:lvlJc w:val="left"/>
      <w:pPr>
        <w:ind w:left="862" w:hanging="360"/>
      </w:pPr>
      <w:rPr>
        <w:rFonts w:hint="default" w:ascii="Times New Roman" w:hAnsi="Times New Roman"/>
        <w:color w:val="19AED7" w:themeColor="accent2"/>
        <w14:textFill>
          <w14:solidFill>
            <w14:schemeClr w14:val="accent2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9942B2B"/>
    <w:multiLevelType w:val="multilevel"/>
    <w:tmpl w:val="69942B2B"/>
    <w:lvl w:ilvl="0" w:tentative="0">
      <w:start w:val="1"/>
      <w:numFmt w:val="bullet"/>
      <w:pStyle w:val="255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Microsoft Office Preview Fon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Microsoft Office Preview Fon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Microsoft Office Preview Fon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7B1958"/>
    <w:multiLevelType w:val="multilevel"/>
    <w:tmpl w:val="767B1958"/>
    <w:lvl w:ilvl="0" w:tentative="0">
      <w:start w:val="1"/>
      <w:numFmt w:val="decimal"/>
      <w:lvlText w:val="（%1）"/>
      <w:lvlJc w:val="left"/>
      <w:pPr>
        <w:ind w:left="420" w:hanging="420"/>
      </w:pPr>
      <w:rPr>
        <w:rFonts w:hint="default" w:ascii="新宋体" w:hAnsi="新宋体" w:eastAsia="新宋体" w:cstheme="minorBidi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removePersonalInformation/>
  <w:doNotDisplayPageBoundaries w:val="1"/>
  <w:bordersDoNotSurroundHeader w:val="0"/>
  <w:bordersDoNotSurroundFooter w:val="0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attachedTemplate r:id="rId1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4A40"/>
    <w:rsid w:val="000254D5"/>
    <w:rsid w:val="00034A3C"/>
    <w:rsid w:val="00053B34"/>
    <w:rsid w:val="00097195"/>
    <w:rsid w:val="00097412"/>
    <w:rsid w:val="000A477C"/>
    <w:rsid w:val="000C22BA"/>
    <w:rsid w:val="000D3B03"/>
    <w:rsid w:val="000E7930"/>
    <w:rsid w:val="00116A32"/>
    <w:rsid w:val="00170B79"/>
    <w:rsid w:val="00183287"/>
    <w:rsid w:val="001A7E9B"/>
    <w:rsid w:val="001E7FD5"/>
    <w:rsid w:val="00245FB1"/>
    <w:rsid w:val="00247537"/>
    <w:rsid w:val="00261DAC"/>
    <w:rsid w:val="00262DC0"/>
    <w:rsid w:val="0026678F"/>
    <w:rsid w:val="002B1D0C"/>
    <w:rsid w:val="002E6F9A"/>
    <w:rsid w:val="00302A2A"/>
    <w:rsid w:val="00321A18"/>
    <w:rsid w:val="00336B37"/>
    <w:rsid w:val="0035513C"/>
    <w:rsid w:val="00355E2E"/>
    <w:rsid w:val="003B4CA9"/>
    <w:rsid w:val="003D5E48"/>
    <w:rsid w:val="003F3931"/>
    <w:rsid w:val="00432AA6"/>
    <w:rsid w:val="004347CB"/>
    <w:rsid w:val="004F2159"/>
    <w:rsid w:val="00534A3E"/>
    <w:rsid w:val="00555FF5"/>
    <w:rsid w:val="00577242"/>
    <w:rsid w:val="00587D20"/>
    <w:rsid w:val="005970C3"/>
    <w:rsid w:val="005A3EBA"/>
    <w:rsid w:val="005D608A"/>
    <w:rsid w:val="00600433"/>
    <w:rsid w:val="0066288D"/>
    <w:rsid w:val="006644C3"/>
    <w:rsid w:val="00693182"/>
    <w:rsid w:val="006C0713"/>
    <w:rsid w:val="00722A2F"/>
    <w:rsid w:val="00726386"/>
    <w:rsid w:val="0073212B"/>
    <w:rsid w:val="00740D04"/>
    <w:rsid w:val="00774A89"/>
    <w:rsid w:val="007A254D"/>
    <w:rsid w:val="00834D05"/>
    <w:rsid w:val="00835706"/>
    <w:rsid w:val="008622B4"/>
    <w:rsid w:val="0086581D"/>
    <w:rsid w:val="00865A31"/>
    <w:rsid w:val="008872F8"/>
    <w:rsid w:val="009A5B55"/>
    <w:rsid w:val="009A7F28"/>
    <w:rsid w:val="009B6F5A"/>
    <w:rsid w:val="009C5C2B"/>
    <w:rsid w:val="009E307F"/>
    <w:rsid w:val="009E356C"/>
    <w:rsid w:val="009F5C43"/>
    <w:rsid w:val="00A131FA"/>
    <w:rsid w:val="00A2469F"/>
    <w:rsid w:val="00A52830"/>
    <w:rsid w:val="00A638BF"/>
    <w:rsid w:val="00A76AFA"/>
    <w:rsid w:val="00AC5A9E"/>
    <w:rsid w:val="00B30C18"/>
    <w:rsid w:val="00B37B93"/>
    <w:rsid w:val="00B464D3"/>
    <w:rsid w:val="00B9749C"/>
    <w:rsid w:val="00BA4BC4"/>
    <w:rsid w:val="00C55D16"/>
    <w:rsid w:val="00C8063B"/>
    <w:rsid w:val="00C87E4F"/>
    <w:rsid w:val="00C9148B"/>
    <w:rsid w:val="00C93AFA"/>
    <w:rsid w:val="00CC2C6D"/>
    <w:rsid w:val="00CF1574"/>
    <w:rsid w:val="00D171AC"/>
    <w:rsid w:val="00D64AE6"/>
    <w:rsid w:val="00DB1D49"/>
    <w:rsid w:val="00DD73F5"/>
    <w:rsid w:val="00DE1986"/>
    <w:rsid w:val="00E4385C"/>
    <w:rsid w:val="00E66AFC"/>
    <w:rsid w:val="00E72DBD"/>
    <w:rsid w:val="00E81499"/>
    <w:rsid w:val="00EC5C7A"/>
    <w:rsid w:val="00F1423A"/>
    <w:rsid w:val="00F77EEE"/>
    <w:rsid w:val="00F84ABF"/>
    <w:rsid w:val="00FA1C41"/>
    <w:rsid w:val="00FC41DB"/>
    <w:rsid w:val="22700358"/>
    <w:rsid w:val="409E254C"/>
    <w:rsid w:val="6FC910E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weight="0.25pt" color="#FFFFF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uiPriority="9" w:semiHidden="0" w:name="heading 2"/>
    <w:lsdException w:uiPriority="9" w:semiHidden="0" w:name="heading 3"/>
    <w:lsdException w:uiPriority="9" w:semiHidden="0" w:name="heading 4"/>
    <w:lsdException w:uiPriority="9" w:semiHidden="0" w:name="heading 5"/>
    <w:lsdException w:uiPriority="0" w:semiHidden="0" w:name="heading 6"/>
    <w:lsdException w:uiPriority="0" w:name="heading 7"/>
    <w:lsdException w:qFormat="1" w:uiPriority="0" w:name="heading 8"/>
    <w:lsdException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qFormat="1" w:uiPriority="0" w:name="index 5"/>
    <w:lsdException w:qFormat="1" w:uiPriority="0" w:name="index 6"/>
    <w:lsdException w:uiPriority="0" w:name="index 7"/>
    <w:lsdException w:qFormat="1"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qFormat="1" w:uiPriority="0" w:name="toc 7"/>
    <w:lsdException w:uiPriority="0" w:name="toc 8"/>
    <w:lsdException w:uiPriority="0" w:name="toc 9"/>
    <w:lsdException w:qFormat="1" w:uiPriority="0" w:name="Normal Indent"/>
    <w:lsdException w:uiPriority="0" w:name="footnote text"/>
    <w:lsdException w:qFormat="1"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0" w:name="caption"/>
    <w:lsdException w:uiPriority="0" w:name="table of figures"/>
    <w:lsdException w:qFormat="1"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qFormat="1" w:uiPriority="0" w:name="table of authorities"/>
    <w:lsdException w:qFormat="1" w:uiPriority="0" w:name="macro"/>
    <w:lsdException w:qFormat="1" w:uiPriority="0" w:name="toa heading"/>
    <w:lsdException w:uiPriority="0" w:name="List"/>
    <w:lsdException w:qFormat="1" w:uiPriority="0" w:name="List Bullet"/>
    <w:lsdException w:qFormat="1" w:uiPriority="0" w:name="List Number"/>
    <w:lsdException w:uiPriority="0" w:name="List 2"/>
    <w:lsdException w:qFormat="1" w:uiPriority="0" w:name="List 3"/>
    <w:lsdException w:uiPriority="0" w:name="List 4"/>
    <w:lsdException w:uiPriority="0" w:name="List 5"/>
    <w:lsdException w:uiPriority="0" w:name="List Bullet 2"/>
    <w:lsdException w:qFormat="1" w:uiPriority="0" w:name="List Bullet 3"/>
    <w:lsdException w:qFormat="1" w:uiPriority="0" w:name="List Bullet 4"/>
    <w:lsdException w:uiPriority="0" w:name="List Bullet 5"/>
    <w:lsdException w:qFormat="1"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0" w:semiHidden="0" w:name="Subtitle"/>
    <w:lsdException w:qFormat="1" w:uiPriority="0" w:name="Salutation"/>
    <w:lsdException w:uiPriority="99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qFormat="1"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unhideWhenUsed="0" w:uiPriority="0" w:semiHidden="0" w:name="Strong"/>
    <w:lsdException w:unhideWhenUsed="0" w:uiPriority="0" w:semiHidden="0" w:name="Emphasis"/>
    <w:lsdException w:qFormat="1" w:uiPriority="0" w:name="Document Map"/>
    <w:lsdException w:uiPriority="0" w:name="Plain Text"/>
    <w:lsdException w:qFormat="1"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39" w:semiHidden="0" w:name="Table Grid"/>
    <w:lsdException w:uiPriority="0" w:name="Table Theme"/>
    <w:lsdException w:unhideWhenUsed="0" w:uiPriority="99" w:name="Placeholder Text"/>
    <w:lsdException w:unhideWhenUsed="0" w:uiPriority="0" w:semiHidden="0" w:name="No Spacing"/>
    <w:lsdException w:uiPriority="0" w:name="Light Shading"/>
    <w:lsdException w:uiPriority="0" w:name="Light List"/>
    <w:lsdException w:uiPriority="0" w:name="Light Grid"/>
    <w:lsdException w:uiPriority="0" w:name="Medium Shading 1"/>
    <w:lsdException w:qFormat="1" w:uiPriority="0" w:name="Medium Shading 2"/>
    <w:lsdException w:uiPriority="0" w:name="Medium List 1"/>
    <w:lsdException w:uiPriority="0" w:name="Medium List 2"/>
    <w:lsdException w:uiPriority="0" w:name="Medium Grid 1"/>
    <w:lsdException w:uiPriority="0" w:name="Medium Grid 2"/>
    <w:lsdException w:uiPriority="0" w:name="Medium Grid 3"/>
    <w:lsdException w:uiPriority="0" w:name="Dark List"/>
    <w:lsdException w:uiPriority="0" w:name="Colorful Shading"/>
    <w:lsdException w:uiPriority="0" w:name="Colorful List"/>
    <w:lsdException w:uiPriority="0" w:name="Colorful Grid"/>
    <w:lsdException w:uiPriority="0" w:name="Light Shading Accent 1"/>
    <w:lsdException w:uiPriority="0" w:name="Light List Accent 1"/>
    <w:lsdException w:uiPriority="0" w:name="Light Grid Accent 1"/>
    <w:lsdException w:uiPriority="0" w:name="Medium Shading 1 Accent 1"/>
    <w:lsdException w:uiPriority="0" w:name="Medium Shading 2 Accent 1"/>
    <w:lsdException w:uiPriority="0" w:name="Medium List 1 Accent 1"/>
    <w:lsdException w:qFormat="1" w:unhideWhenUsed="0" w:uiPriority="34" w:semiHidden="0" w:name="List Paragraph"/>
    <w:lsdException w:unhideWhenUsed="0" w:uiPriority="0" w:semiHidden="0" w:name="Quote"/>
    <w:lsdException w:unhideWhenUsed="0" w:uiPriority="0" w:semiHidden="0" w:name="Intense Quote"/>
    <w:lsdException w:uiPriority="0" w:name="Medium List 2 Accent 1"/>
    <w:lsdException w:uiPriority="0" w:name="Medium Grid 1 Accent 1"/>
    <w:lsdException w:uiPriority="0" w:name="Medium Grid 2 Accent 1"/>
    <w:lsdException w:uiPriority="0" w:name="Medium Grid 3 Accent 1"/>
    <w:lsdException w:uiPriority="0" w:name="Dark List Accent 1"/>
    <w:lsdException w:uiPriority="0" w:name="Colorful Shading Accent 1"/>
    <w:lsdException w:uiPriority="0" w:name="Colorful List Accent 1"/>
    <w:lsdException w:uiPriority="0" w:name="Colorful Grid Accent 1"/>
    <w:lsdException w:uiPriority="0" w:name="Light Shading Accent 2"/>
    <w:lsdException w:uiPriority="0" w:name="Light List Accent 2"/>
    <w:lsdException w:uiPriority="0" w:name="Light Grid Accent 2"/>
    <w:lsdException w:uiPriority="0" w:name="Medium Shading 1 Accent 2"/>
    <w:lsdException w:uiPriority="0" w:name="Medium Shading 2 Accent 2"/>
    <w:lsdException w:uiPriority="0" w:name="Medium List 1 Accent 2"/>
    <w:lsdException w:uiPriority="0" w:name="Medium List 2 Accent 2"/>
    <w:lsdException w:uiPriority="0" w:name="Medium Grid 1 Accent 2"/>
    <w:lsdException w:uiPriority="0" w:name="Medium Grid 2 Accent 2"/>
    <w:lsdException w:uiPriority="0" w:name="Medium Grid 3 Accent 2"/>
    <w:lsdException w:uiPriority="0" w:name="Dark List Accent 2"/>
    <w:lsdException w:uiPriority="0" w:name="Colorful Shading Accent 2"/>
    <w:lsdException w:uiPriority="0" w:name="Colorful List Accent 2"/>
    <w:lsdException w:uiPriority="0" w:name="Colorful Grid Accent 2"/>
    <w:lsdException w:uiPriority="0" w:name="Light Shading Accent 3"/>
    <w:lsdException w:uiPriority="0" w:name="Light List Accent 3"/>
    <w:lsdException w:uiPriority="0" w:name="Light Grid Accent 3"/>
    <w:lsdException w:uiPriority="0" w:name="Medium Shading 1 Accent 3"/>
    <w:lsdException w:uiPriority="0" w:name="Medium Shading 2 Accent 3"/>
    <w:lsdException w:uiPriority="0" w:name="Medium List 1 Accent 3"/>
    <w:lsdException w:uiPriority="0" w:name="Medium List 2 Accent 3"/>
    <w:lsdException w:uiPriority="0" w:name="Medium Grid 1 Accent 3"/>
    <w:lsdException w:uiPriority="0" w:name="Medium Grid 2 Accent 3"/>
    <w:lsdException w:uiPriority="0" w:name="Medium Grid 3 Accent 3"/>
    <w:lsdException w:uiPriority="0" w:name="Dark List Accent 3"/>
    <w:lsdException w:uiPriority="0" w:name="Colorful Shading Accent 3"/>
    <w:lsdException w:uiPriority="0" w:name="Colorful List Accent 3"/>
    <w:lsdException w:uiPriority="0" w:name="Colorful Grid Accent 3"/>
    <w:lsdException w:uiPriority="0" w:name="Light Shading Accent 4"/>
    <w:lsdException w:uiPriority="0" w:name="Light List Accent 4"/>
    <w:lsdException w:uiPriority="0" w:name="Light Grid Accent 4"/>
    <w:lsdException w:uiPriority="0" w:name="Medium Shading 1 Accent 4"/>
    <w:lsdException w:uiPriority="0" w:name="Medium Shading 2 Accent 4"/>
    <w:lsdException w:uiPriority="0" w:name="Medium List 1 Accent 4"/>
    <w:lsdException w:uiPriority="0" w:name="Medium List 2 Accent 4"/>
    <w:lsdException w:uiPriority="0" w:name="Medium Grid 1 Accent 4"/>
    <w:lsdException w:uiPriority="0" w:name="Medium Grid 2 Accent 4"/>
    <w:lsdException w:uiPriority="0" w:name="Medium Grid 3 Accent 4"/>
    <w:lsdException w:uiPriority="0" w:name="Dark List Accent 4"/>
    <w:lsdException w:uiPriority="0" w:name="Colorful Shading Accent 4"/>
    <w:lsdException w:uiPriority="0" w:name="Colorful List Accent 4"/>
    <w:lsdException w:uiPriority="0" w:name="Colorful Grid Accent 4"/>
    <w:lsdException w:uiPriority="0" w:name="Light Shading Accent 5"/>
    <w:lsdException w:uiPriority="0" w:name="Light List Accent 5"/>
    <w:lsdException w:uiPriority="0" w:name="Light Grid Accent 5"/>
    <w:lsdException w:uiPriority="0" w:name="Medium Shading 1 Accent 5"/>
    <w:lsdException w:uiPriority="0" w:name="Medium Shading 2 Accent 5"/>
    <w:lsdException w:uiPriority="0" w:name="Medium List 1 Accent 5"/>
    <w:lsdException w:uiPriority="0" w:name="Medium List 2 Accent 5"/>
    <w:lsdException w:uiPriority="0" w:name="Medium Grid 1 Accent 5"/>
    <w:lsdException w:uiPriority="0" w:name="Medium Grid 2 Accent 5"/>
    <w:lsdException w:uiPriority="0" w:name="Medium Grid 3 Accent 5"/>
    <w:lsdException w:uiPriority="0" w:name="Dark List Accent 5"/>
    <w:lsdException w:uiPriority="0" w:name="Colorful Shading Accent 5"/>
    <w:lsdException w:uiPriority="0" w:name="Colorful List Accent 5"/>
    <w:lsdException w:uiPriority="0" w:name="Colorful Grid Accent 5"/>
    <w:lsdException w:uiPriority="0" w:name="Light Shading Accent 6"/>
    <w:lsdException w:uiPriority="0" w:name="Light List Accent 6"/>
    <w:lsdException w:uiPriority="0" w:name="Light Grid Accent 6"/>
    <w:lsdException w:uiPriority="0" w:name="Medium Shading 1 Accent 6"/>
    <w:lsdException w:uiPriority="0" w:name="Medium Shading 2 Accent 6"/>
    <w:lsdException w:uiPriority="0" w:name="Medium List 1 Accent 6"/>
    <w:lsdException w:uiPriority="0" w:name="Medium List 2 Accent 6"/>
    <w:lsdException w:uiPriority="0" w:name="Medium Grid 1 Accent 6"/>
    <w:lsdException w:uiPriority="0" w:name="Medium Grid 2 Accent 6"/>
    <w:lsdException w:uiPriority="0" w:name="Medium Grid 3 Accent 6"/>
    <w:lsdException w:uiPriority="0" w:name="Dark List Accent 6"/>
    <w:lsdException w:uiPriority="0" w:name="Colorful Shading Accent 6"/>
    <w:lsdException w:uiPriority="0" w:name="Colorful List Accent 6"/>
    <w:lsdException w:uiPriority="0" w:name="Colorful Grid Accent 6"/>
  </w:latentStyles>
  <w:style w:type="paragraph" w:default="1" w:styleId="1">
    <w:name w:val="Normal"/>
    <w:qFormat/>
    <w:uiPriority w:val="0"/>
    <w:pPr>
      <w:spacing w:after="200" w:line="228" w:lineRule="auto"/>
    </w:pPr>
    <w:rPr>
      <w:rFonts w:ascii="Microsoft YaHei UI" w:hAnsi="Microsoft YaHei UI" w:eastAsia="Microsoft YaHei UI" w:cstheme="minorBidi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link w:val="258"/>
    <w:qFormat/>
    <w:uiPriority w:val="9"/>
    <w:pPr>
      <w:pBdr>
        <w:top w:val="single" w:color="80B350" w:themeColor="accent3" w:sz="4" w:space="1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  <w14:textFill>
        <w14:solidFill>
          <w14:schemeClr w14:val="accent2"/>
        </w14:solidFill>
      </w14:textFill>
    </w:rPr>
  </w:style>
  <w:style w:type="paragraph" w:styleId="4">
    <w:name w:val="heading 2"/>
    <w:basedOn w:val="3"/>
    <w:next w:val="1"/>
    <w:link w:val="251"/>
    <w:unhideWhenUsed/>
    <w:uiPriority w:val="9"/>
    <w:pPr>
      <w:outlineLvl w:val="1"/>
    </w:pPr>
    <w:rPr>
      <w:sz w:val="44"/>
    </w:rPr>
  </w:style>
  <w:style w:type="paragraph" w:styleId="5">
    <w:name w:val="heading 3"/>
    <w:basedOn w:val="1"/>
    <w:next w:val="1"/>
    <w:link w:val="252"/>
    <w:unhideWhenUsed/>
    <w:uiPriority w:val="9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  <w14:textFill>
        <w14:solidFill>
          <w14:schemeClr w14:val="bg1"/>
        </w14:solidFill>
      </w14:textFill>
    </w:rPr>
  </w:style>
  <w:style w:type="paragraph" w:styleId="6">
    <w:name w:val="heading 4"/>
    <w:basedOn w:val="1"/>
    <w:next w:val="1"/>
    <w:link w:val="253"/>
    <w:unhideWhenUsed/>
    <w:uiPriority w:val="9"/>
    <w:pPr>
      <w:jc w:val="right"/>
      <w:outlineLvl w:val="3"/>
    </w:pPr>
    <w:rPr>
      <w:color w:val="8E0344" w:themeColor="accent1"/>
      <w:sz w:val="24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261"/>
    <w:unhideWhenUsed/>
    <w:uiPriority w:val="9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  <w14:textFill>
        <w14:solidFill>
          <w14:schemeClr w14:val="tx2"/>
        </w14:solidFill>
      </w14:textFill>
    </w:rPr>
  </w:style>
  <w:style w:type="paragraph" w:styleId="8">
    <w:name w:val="heading 6"/>
    <w:basedOn w:val="1"/>
    <w:next w:val="1"/>
    <w:link w:val="254"/>
    <w:unhideWhenUsed/>
    <w:uiPriority w:val="0"/>
    <w:pPr>
      <w:keepNext/>
      <w:spacing w:after="0" w:line="240" w:lineRule="auto"/>
      <w:outlineLvl w:val="5"/>
    </w:pPr>
    <w:rPr>
      <w:rFonts w:cs="Times New Roman"/>
      <w:color w:val="1C4F7B" w:themeColor="text2" w:themeShade="BF"/>
      <w:sz w:val="60"/>
    </w:rPr>
  </w:style>
  <w:style w:type="paragraph" w:styleId="9">
    <w:name w:val="heading 7"/>
    <w:basedOn w:val="1"/>
    <w:next w:val="1"/>
    <w:link w:val="264"/>
    <w:semiHidden/>
    <w:unhideWhenUsed/>
    <w:uiPriority w:val="0"/>
    <w:pPr>
      <w:keepNext/>
      <w:keepLines/>
      <w:spacing w:before="40" w:after="0"/>
      <w:outlineLvl w:val="6"/>
    </w:pPr>
    <w:rPr>
      <w:rFonts w:cstheme="majorBidi"/>
      <w:i/>
      <w:iCs/>
      <w:color w:val="470122" w:themeColor="accent1" w:themeShade="80"/>
    </w:rPr>
  </w:style>
  <w:style w:type="paragraph" w:styleId="10">
    <w:name w:val="heading 8"/>
    <w:basedOn w:val="1"/>
    <w:next w:val="1"/>
    <w:link w:val="265"/>
    <w:semiHidden/>
    <w:unhideWhenUsed/>
    <w:qFormat/>
    <w:uiPriority w:val="0"/>
    <w:pPr>
      <w:keepNext/>
      <w:keepLines/>
      <w:spacing w:before="40" w:after="0"/>
      <w:outlineLvl w:val="7"/>
    </w:pPr>
    <w:rPr>
      <w:rFonts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1"/>
    <w:link w:val="266"/>
    <w:semiHidden/>
    <w:unhideWhenUsed/>
    <w:uiPriority w:val="0"/>
    <w:pPr>
      <w:keepNext/>
      <w:keepLines/>
      <w:spacing w:before="40" w:after="0"/>
      <w:outlineLvl w:val="8"/>
    </w:pPr>
    <w:rPr>
      <w:rFonts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31">
    <w:name w:val="Default Paragraph Font"/>
    <w:semiHidden/>
    <w:unhideWhenUsed/>
    <w:uiPriority w:val="1"/>
  </w:style>
  <w:style w:type="table" w:default="1" w:styleId="8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389"/>
    <w:semiHidden/>
    <w:unhideWhenUsed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hAnsi="Microsoft YaHei UI" w:eastAsia="Microsoft YaHei UI" w:cstheme="minorBidi"/>
      <w:sz w:val="20"/>
      <w:szCs w:val="20"/>
      <w:lang w:val="en-US" w:eastAsia="zh-CN" w:bidi="ar-SA"/>
    </w:rPr>
  </w:style>
  <w:style w:type="paragraph" w:styleId="12">
    <w:name w:val="List 3"/>
    <w:basedOn w:val="1"/>
    <w:semiHidden/>
    <w:unhideWhenUsed/>
    <w:qFormat/>
    <w:uiPriority w:val="0"/>
    <w:pPr>
      <w:ind w:left="1080" w:hanging="360"/>
      <w:contextualSpacing/>
    </w:pPr>
  </w:style>
  <w:style w:type="paragraph" w:styleId="13">
    <w:name w:val="toc 7"/>
    <w:basedOn w:val="1"/>
    <w:next w:val="1"/>
    <w:semiHidden/>
    <w:unhideWhenUsed/>
    <w:qFormat/>
    <w:uiPriority w:val="0"/>
    <w:pPr>
      <w:spacing w:after="100"/>
      <w:ind w:left="1260"/>
    </w:pPr>
  </w:style>
  <w:style w:type="paragraph" w:styleId="14">
    <w:name w:val="List Number 2"/>
    <w:basedOn w:val="1"/>
    <w:semiHidden/>
    <w:unhideWhenUsed/>
    <w:qFormat/>
    <w:uiPriority w:val="0"/>
    <w:pPr>
      <w:numPr>
        <w:ilvl w:val="0"/>
        <w:numId w:val="1"/>
      </w:numPr>
      <w:contextualSpacing/>
    </w:pPr>
  </w:style>
  <w:style w:type="paragraph" w:styleId="15">
    <w:name w:val="table of authorities"/>
    <w:basedOn w:val="1"/>
    <w:next w:val="1"/>
    <w:semiHidden/>
    <w:unhideWhenUsed/>
    <w:qFormat/>
    <w:uiPriority w:val="0"/>
    <w:pPr>
      <w:spacing w:after="0"/>
      <w:ind w:left="210" w:hanging="210"/>
    </w:pPr>
  </w:style>
  <w:style w:type="paragraph" w:styleId="16">
    <w:name w:val="Note Heading"/>
    <w:basedOn w:val="1"/>
    <w:next w:val="1"/>
    <w:link w:val="393"/>
    <w:semiHidden/>
    <w:unhideWhenUsed/>
    <w:uiPriority w:val="0"/>
    <w:pPr>
      <w:spacing w:after="0" w:line="240" w:lineRule="auto"/>
    </w:pPr>
  </w:style>
  <w:style w:type="paragraph" w:styleId="17">
    <w:name w:val="List Bullet 4"/>
    <w:basedOn w:val="1"/>
    <w:semiHidden/>
    <w:unhideWhenUsed/>
    <w:qFormat/>
    <w:uiPriority w:val="0"/>
    <w:pPr>
      <w:numPr>
        <w:ilvl w:val="0"/>
        <w:numId w:val="2"/>
      </w:numPr>
      <w:contextualSpacing/>
    </w:pPr>
  </w:style>
  <w:style w:type="paragraph" w:styleId="18">
    <w:name w:val="index 8"/>
    <w:basedOn w:val="1"/>
    <w:next w:val="1"/>
    <w:semiHidden/>
    <w:unhideWhenUsed/>
    <w:qFormat/>
    <w:uiPriority w:val="0"/>
    <w:pPr>
      <w:spacing w:after="0" w:line="240" w:lineRule="auto"/>
      <w:ind w:left="1680" w:hanging="210"/>
    </w:pPr>
  </w:style>
  <w:style w:type="paragraph" w:styleId="19">
    <w:name w:val="E-mail Signature"/>
    <w:basedOn w:val="1"/>
    <w:link w:val="281"/>
    <w:semiHidden/>
    <w:unhideWhenUsed/>
    <w:qFormat/>
    <w:uiPriority w:val="0"/>
    <w:pPr>
      <w:spacing w:after="0" w:line="240" w:lineRule="auto"/>
    </w:pPr>
  </w:style>
  <w:style w:type="paragraph" w:styleId="20">
    <w:name w:val="List Number"/>
    <w:basedOn w:val="1"/>
    <w:semiHidden/>
    <w:unhideWhenUsed/>
    <w:qFormat/>
    <w:uiPriority w:val="0"/>
    <w:pPr>
      <w:numPr>
        <w:ilvl w:val="0"/>
        <w:numId w:val="3"/>
      </w:numPr>
      <w:contextualSpacing/>
    </w:pPr>
  </w:style>
  <w:style w:type="paragraph" w:styleId="21">
    <w:name w:val="Normal Indent"/>
    <w:basedOn w:val="1"/>
    <w:semiHidden/>
    <w:unhideWhenUsed/>
    <w:qFormat/>
    <w:uiPriority w:val="0"/>
    <w:pPr>
      <w:ind w:left="720"/>
    </w:pPr>
  </w:style>
  <w:style w:type="paragraph" w:styleId="22">
    <w:name w:val="caption"/>
    <w:basedOn w:val="1"/>
    <w:next w:val="1"/>
    <w:semiHidden/>
    <w:unhideWhenUsed/>
    <w:qFormat/>
    <w:uiPriority w:val="0"/>
    <w:pPr>
      <w:spacing w:line="240" w:lineRule="auto"/>
    </w:pPr>
    <w:rPr>
      <w:i/>
      <w:iCs/>
      <w:color w:val="256AA4" w:themeColor="text2"/>
      <w:sz w:val="18"/>
      <w:szCs w:val="18"/>
      <w14:textFill>
        <w14:solidFill>
          <w14:schemeClr w14:val="tx2"/>
        </w14:solidFill>
      </w14:textFill>
    </w:rPr>
  </w:style>
  <w:style w:type="paragraph" w:styleId="23">
    <w:name w:val="index 5"/>
    <w:basedOn w:val="1"/>
    <w:next w:val="1"/>
    <w:semiHidden/>
    <w:unhideWhenUsed/>
    <w:qFormat/>
    <w:uiPriority w:val="0"/>
    <w:pPr>
      <w:spacing w:after="0" w:line="240" w:lineRule="auto"/>
      <w:ind w:left="1050" w:hanging="210"/>
    </w:pPr>
  </w:style>
  <w:style w:type="paragraph" w:styleId="24">
    <w:name w:val="List Bullet"/>
    <w:basedOn w:val="1"/>
    <w:semiHidden/>
    <w:unhideWhenUsed/>
    <w:qFormat/>
    <w:uiPriority w:val="0"/>
    <w:pPr>
      <w:numPr>
        <w:ilvl w:val="0"/>
        <w:numId w:val="4"/>
      </w:numPr>
      <w:contextualSpacing/>
    </w:pPr>
  </w:style>
  <w:style w:type="paragraph" w:styleId="25">
    <w:name w:val="envelope address"/>
    <w:basedOn w:val="1"/>
    <w:semiHidden/>
    <w:unhideWhenUsed/>
    <w:qFormat/>
    <w:uiPriority w:val="0"/>
    <w:pPr>
      <w:framePr w:w="7920" w:h="1980" w:hRule="exact" w:hSpace="180" w:wrap="auto" w:vAnchor="margin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26">
    <w:name w:val="Document Map"/>
    <w:basedOn w:val="1"/>
    <w:link w:val="280"/>
    <w:semiHidden/>
    <w:unhideWhenUsed/>
    <w:qFormat/>
    <w:uiPriority w:val="0"/>
    <w:pPr>
      <w:spacing w:after="0" w:line="240" w:lineRule="auto"/>
    </w:pPr>
    <w:rPr>
      <w:rFonts w:cs="Segoe UI"/>
      <w:sz w:val="16"/>
      <w:szCs w:val="16"/>
    </w:rPr>
  </w:style>
  <w:style w:type="paragraph" w:styleId="27">
    <w:name w:val="toa heading"/>
    <w:basedOn w:val="1"/>
    <w:next w:val="1"/>
    <w:semiHidden/>
    <w:unhideWhenUsed/>
    <w:qFormat/>
    <w:uiPriority w:val="0"/>
    <w:pPr>
      <w:spacing w:before="120"/>
    </w:pPr>
    <w:rPr>
      <w:rFonts w:cstheme="majorBidi"/>
      <w:b/>
      <w:bCs/>
      <w:sz w:val="24"/>
      <w:szCs w:val="24"/>
    </w:rPr>
  </w:style>
  <w:style w:type="paragraph" w:styleId="28">
    <w:name w:val="annotation text"/>
    <w:basedOn w:val="1"/>
    <w:link w:val="278"/>
    <w:semiHidden/>
    <w:unhideWhenUsed/>
    <w:qFormat/>
    <w:uiPriority w:val="0"/>
    <w:pPr>
      <w:spacing w:line="240" w:lineRule="auto"/>
    </w:pPr>
    <w:rPr>
      <w:sz w:val="20"/>
      <w:szCs w:val="20"/>
    </w:rPr>
  </w:style>
  <w:style w:type="paragraph" w:styleId="29">
    <w:name w:val="index 6"/>
    <w:basedOn w:val="1"/>
    <w:next w:val="1"/>
    <w:semiHidden/>
    <w:unhideWhenUsed/>
    <w:qFormat/>
    <w:uiPriority w:val="0"/>
    <w:pPr>
      <w:spacing w:after="0" w:line="240" w:lineRule="auto"/>
      <w:ind w:left="1260" w:hanging="210"/>
    </w:pPr>
  </w:style>
  <w:style w:type="paragraph" w:styleId="30">
    <w:name w:val="Salutation"/>
    <w:basedOn w:val="1"/>
    <w:next w:val="1"/>
    <w:link w:val="402"/>
    <w:semiHidden/>
    <w:unhideWhenUsed/>
    <w:qFormat/>
    <w:uiPriority w:val="0"/>
  </w:style>
  <w:style w:type="paragraph" w:styleId="31">
    <w:name w:val="Body Text 3"/>
    <w:basedOn w:val="1"/>
    <w:link w:val="270"/>
    <w:semiHidden/>
    <w:unhideWhenUsed/>
    <w:qFormat/>
    <w:uiPriority w:val="0"/>
    <w:pPr>
      <w:spacing w:after="120"/>
    </w:pPr>
    <w:rPr>
      <w:sz w:val="16"/>
      <w:szCs w:val="16"/>
    </w:rPr>
  </w:style>
  <w:style w:type="paragraph" w:styleId="32">
    <w:name w:val="Closing"/>
    <w:basedOn w:val="1"/>
    <w:link w:val="277"/>
    <w:semiHidden/>
    <w:unhideWhenUsed/>
    <w:uiPriority w:val="0"/>
    <w:pPr>
      <w:spacing w:after="0" w:line="240" w:lineRule="auto"/>
      <w:ind w:left="4320"/>
    </w:pPr>
  </w:style>
  <w:style w:type="paragraph" w:styleId="33">
    <w:name w:val="List Bullet 3"/>
    <w:basedOn w:val="1"/>
    <w:semiHidden/>
    <w:unhideWhenUsed/>
    <w:qFormat/>
    <w:uiPriority w:val="0"/>
    <w:pPr>
      <w:numPr>
        <w:ilvl w:val="0"/>
        <w:numId w:val="5"/>
      </w:numPr>
      <w:contextualSpacing/>
    </w:pPr>
  </w:style>
  <w:style w:type="paragraph" w:styleId="34">
    <w:name w:val="Body Text"/>
    <w:basedOn w:val="1"/>
    <w:link w:val="268"/>
    <w:semiHidden/>
    <w:unhideWhenUsed/>
    <w:uiPriority w:val="0"/>
    <w:pPr>
      <w:spacing w:after="120"/>
    </w:pPr>
  </w:style>
  <w:style w:type="paragraph" w:styleId="35">
    <w:name w:val="Body Text Indent"/>
    <w:basedOn w:val="1"/>
    <w:link w:val="272"/>
    <w:semiHidden/>
    <w:unhideWhenUsed/>
    <w:uiPriority w:val="0"/>
    <w:pPr>
      <w:spacing w:after="120"/>
      <w:ind w:left="360"/>
    </w:pPr>
  </w:style>
  <w:style w:type="paragraph" w:styleId="36">
    <w:name w:val="List Number 3"/>
    <w:basedOn w:val="1"/>
    <w:semiHidden/>
    <w:unhideWhenUsed/>
    <w:uiPriority w:val="0"/>
    <w:pPr>
      <w:numPr>
        <w:ilvl w:val="0"/>
        <w:numId w:val="6"/>
      </w:numPr>
      <w:contextualSpacing/>
    </w:pPr>
  </w:style>
  <w:style w:type="paragraph" w:styleId="37">
    <w:name w:val="List 2"/>
    <w:basedOn w:val="1"/>
    <w:semiHidden/>
    <w:unhideWhenUsed/>
    <w:uiPriority w:val="0"/>
    <w:pPr>
      <w:ind w:left="720" w:hanging="360"/>
      <w:contextualSpacing/>
    </w:pPr>
  </w:style>
  <w:style w:type="paragraph" w:styleId="38">
    <w:name w:val="List Continue"/>
    <w:basedOn w:val="1"/>
    <w:semiHidden/>
    <w:unhideWhenUsed/>
    <w:uiPriority w:val="0"/>
    <w:pPr>
      <w:spacing w:after="120"/>
      <w:ind w:left="360"/>
      <w:contextualSpacing/>
    </w:pPr>
  </w:style>
  <w:style w:type="paragraph" w:styleId="39">
    <w:name w:val="Block Text"/>
    <w:basedOn w:val="1"/>
    <w:semiHidden/>
    <w:unhideWhenUsed/>
    <w:uiPriority w:val="0"/>
    <w:pPr>
      <w:pBdr>
        <w:top w:val="single" w:color="8E0344" w:themeColor="accent1" w:sz="2" w:space="10"/>
        <w:left w:val="single" w:color="8E0344" w:themeColor="accent1" w:sz="2" w:space="10"/>
        <w:bottom w:val="single" w:color="8E0344" w:themeColor="accent1" w:sz="2" w:space="10"/>
        <w:right w:val="single" w:color="8E0344" w:themeColor="accent1" w:sz="2" w:space="10"/>
      </w:pBdr>
      <w:ind w:left="1152" w:right="1152"/>
    </w:pPr>
    <w:rPr>
      <w:i/>
      <w:iCs/>
      <w:color w:val="8E0344" w:themeColor="accent1"/>
      <w14:textFill>
        <w14:solidFill>
          <w14:schemeClr w14:val="accent1"/>
        </w14:solidFill>
      </w14:textFill>
    </w:rPr>
  </w:style>
  <w:style w:type="paragraph" w:styleId="40">
    <w:name w:val="List Bullet 2"/>
    <w:basedOn w:val="1"/>
    <w:semiHidden/>
    <w:unhideWhenUsed/>
    <w:uiPriority w:val="0"/>
    <w:pPr>
      <w:numPr>
        <w:ilvl w:val="0"/>
        <w:numId w:val="7"/>
      </w:numPr>
      <w:contextualSpacing/>
    </w:pPr>
  </w:style>
  <w:style w:type="paragraph" w:styleId="41">
    <w:name w:val="HTML Address"/>
    <w:basedOn w:val="1"/>
    <w:link w:val="334"/>
    <w:semiHidden/>
    <w:unhideWhenUsed/>
    <w:uiPriority w:val="0"/>
    <w:pPr>
      <w:spacing w:after="0" w:line="240" w:lineRule="auto"/>
    </w:pPr>
    <w:rPr>
      <w:i/>
      <w:iCs/>
    </w:rPr>
  </w:style>
  <w:style w:type="paragraph" w:styleId="42">
    <w:name w:val="index 4"/>
    <w:basedOn w:val="1"/>
    <w:next w:val="1"/>
    <w:semiHidden/>
    <w:unhideWhenUsed/>
    <w:uiPriority w:val="0"/>
    <w:pPr>
      <w:spacing w:after="0" w:line="240" w:lineRule="auto"/>
      <w:ind w:left="840" w:hanging="210"/>
    </w:pPr>
  </w:style>
  <w:style w:type="paragraph" w:styleId="43">
    <w:name w:val="toc 5"/>
    <w:basedOn w:val="1"/>
    <w:next w:val="1"/>
    <w:semiHidden/>
    <w:unhideWhenUsed/>
    <w:uiPriority w:val="0"/>
    <w:pPr>
      <w:spacing w:after="100"/>
      <w:ind w:left="840"/>
    </w:pPr>
  </w:style>
  <w:style w:type="paragraph" w:styleId="44">
    <w:name w:val="toc 3"/>
    <w:basedOn w:val="1"/>
    <w:next w:val="1"/>
    <w:semiHidden/>
    <w:unhideWhenUsed/>
    <w:uiPriority w:val="0"/>
    <w:pPr>
      <w:spacing w:after="100"/>
      <w:ind w:left="420"/>
    </w:pPr>
  </w:style>
  <w:style w:type="paragraph" w:styleId="45">
    <w:name w:val="Plain Text"/>
    <w:basedOn w:val="1"/>
    <w:link w:val="399"/>
    <w:semiHidden/>
    <w:unhideWhenUsed/>
    <w:uiPriority w:val="0"/>
    <w:pPr>
      <w:spacing w:after="0" w:line="240" w:lineRule="auto"/>
    </w:pPr>
    <w:rPr>
      <w:szCs w:val="21"/>
    </w:rPr>
  </w:style>
  <w:style w:type="paragraph" w:styleId="46">
    <w:name w:val="List Bullet 5"/>
    <w:basedOn w:val="1"/>
    <w:semiHidden/>
    <w:unhideWhenUsed/>
    <w:uiPriority w:val="0"/>
    <w:pPr>
      <w:numPr>
        <w:ilvl w:val="0"/>
        <w:numId w:val="8"/>
      </w:numPr>
      <w:contextualSpacing/>
    </w:pPr>
  </w:style>
  <w:style w:type="paragraph" w:styleId="47">
    <w:name w:val="List Number 4"/>
    <w:basedOn w:val="1"/>
    <w:semiHidden/>
    <w:unhideWhenUsed/>
    <w:uiPriority w:val="0"/>
    <w:pPr>
      <w:numPr>
        <w:ilvl w:val="0"/>
        <w:numId w:val="9"/>
      </w:numPr>
      <w:contextualSpacing/>
    </w:pPr>
  </w:style>
  <w:style w:type="paragraph" w:styleId="48">
    <w:name w:val="toc 8"/>
    <w:basedOn w:val="1"/>
    <w:next w:val="1"/>
    <w:semiHidden/>
    <w:unhideWhenUsed/>
    <w:uiPriority w:val="0"/>
    <w:pPr>
      <w:spacing w:after="100"/>
      <w:ind w:left="1470"/>
    </w:pPr>
  </w:style>
  <w:style w:type="paragraph" w:styleId="49">
    <w:name w:val="index 3"/>
    <w:basedOn w:val="1"/>
    <w:next w:val="1"/>
    <w:semiHidden/>
    <w:unhideWhenUsed/>
    <w:uiPriority w:val="0"/>
    <w:pPr>
      <w:spacing w:after="0" w:line="240" w:lineRule="auto"/>
      <w:ind w:left="630" w:hanging="210"/>
    </w:pPr>
  </w:style>
  <w:style w:type="paragraph" w:styleId="50">
    <w:name w:val="Date"/>
    <w:basedOn w:val="1"/>
    <w:next w:val="1"/>
    <w:link w:val="260"/>
    <w:unhideWhenUsed/>
    <w:uiPriority w:val="99"/>
    <w:pPr>
      <w:jc w:val="center"/>
    </w:pPr>
    <w:rPr>
      <w:color w:val="FFFFFF" w:themeColor="background1"/>
      <w:sz w:val="32"/>
      <w:szCs w:val="32"/>
      <w14:textFill>
        <w14:solidFill>
          <w14:schemeClr w14:val="bg1"/>
        </w14:solidFill>
      </w14:textFill>
    </w:rPr>
  </w:style>
  <w:style w:type="paragraph" w:styleId="51">
    <w:name w:val="Body Text Indent 2"/>
    <w:basedOn w:val="1"/>
    <w:link w:val="274"/>
    <w:semiHidden/>
    <w:unhideWhenUsed/>
    <w:uiPriority w:val="0"/>
    <w:pPr>
      <w:spacing w:after="120" w:line="480" w:lineRule="auto"/>
      <w:ind w:left="360"/>
    </w:pPr>
  </w:style>
  <w:style w:type="paragraph" w:styleId="52">
    <w:name w:val="endnote text"/>
    <w:basedOn w:val="1"/>
    <w:link w:val="282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53">
    <w:name w:val="List Continue 5"/>
    <w:basedOn w:val="1"/>
    <w:semiHidden/>
    <w:unhideWhenUsed/>
    <w:uiPriority w:val="0"/>
    <w:pPr>
      <w:spacing w:after="120"/>
      <w:ind w:left="1800"/>
      <w:contextualSpacing/>
    </w:pPr>
  </w:style>
  <w:style w:type="paragraph" w:styleId="54">
    <w:name w:val="Balloon Text"/>
    <w:basedOn w:val="1"/>
    <w:link w:val="249"/>
    <w:semiHidden/>
    <w:unhideWhenUsed/>
    <w:uiPriority w:val="99"/>
    <w:pPr>
      <w:spacing w:after="0" w:line="240" w:lineRule="auto"/>
    </w:pPr>
    <w:rPr>
      <w:rFonts w:cs="Tahoma"/>
      <w:sz w:val="16"/>
      <w:szCs w:val="16"/>
    </w:rPr>
  </w:style>
  <w:style w:type="paragraph" w:styleId="55">
    <w:name w:val="footer"/>
    <w:basedOn w:val="1"/>
    <w:link w:val="25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6">
    <w:name w:val="envelope return"/>
    <w:basedOn w:val="1"/>
    <w:semiHidden/>
    <w:unhideWhenUsed/>
    <w:uiPriority w:val="0"/>
    <w:pPr>
      <w:spacing w:after="0" w:line="240" w:lineRule="auto"/>
    </w:pPr>
    <w:rPr>
      <w:rFonts w:cstheme="majorBidi"/>
      <w:sz w:val="20"/>
      <w:szCs w:val="20"/>
    </w:rPr>
  </w:style>
  <w:style w:type="paragraph" w:styleId="57">
    <w:name w:val="header"/>
    <w:basedOn w:val="1"/>
    <w:link w:val="25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8">
    <w:name w:val="Signature"/>
    <w:basedOn w:val="1"/>
    <w:link w:val="403"/>
    <w:semiHidden/>
    <w:unhideWhenUsed/>
    <w:uiPriority w:val="0"/>
    <w:pPr>
      <w:spacing w:after="0" w:line="240" w:lineRule="auto"/>
      <w:ind w:left="4320"/>
    </w:pPr>
  </w:style>
  <w:style w:type="paragraph" w:styleId="59">
    <w:name w:val="toc 1"/>
    <w:basedOn w:val="1"/>
    <w:next w:val="1"/>
    <w:semiHidden/>
    <w:unhideWhenUsed/>
    <w:uiPriority w:val="0"/>
    <w:pPr>
      <w:spacing w:after="100"/>
    </w:pPr>
  </w:style>
  <w:style w:type="paragraph" w:styleId="60">
    <w:name w:val="List Continue 4"/>
    <w:basedOn w:val="1"/>
    <w:semiHidden/>
    <w:unhideWhenUsed/>
    <w:uiPriority w:val="0"/>
    <w:pPr>
      <w:spacing w:after="120"/>
      <w:ind w:left="1440"/>
      <w:contextualSpacing/>
    </w:pPr>
  </w:style>
  <w:style w:type="paragraph" w:styleId="61">
    <w:name w:val="toc 4"/>
    <w:basedOn w:val="1"/>
    <w:next w:val="1"/>
    <w:semiHidden/>
    <w:unhideWhenUsed/>
    <w:uiPriority w:val="0"/>
    <w:pPr>
      <w:spacing w:after="100"/>
      <w:ind w:left="630"/>
    </w:pPr>
  </w:style>
  <w:style w:type="paragraph" w:styleId="62">
    <w:name w:val="index heading"/>
    <w:basedOn w:val="1"/>
    <w:next w:val="63"/>
    <w:semiHidden/>
    <w:unhideWhenUsed/>
    <w:uiPriority w:val="0"/>
    <w:rPr>
      <w:rFonts w:cstheme="majorBidi"/>
      <w:b/>
      <w:bCs/>
    </w:rPr>
  </w:style>
  <w:style w:type="paragraph" w:styleId="63">
    <w:name w:val="index 1"/>
    <w:basedOn w:val="1"/>
    <w:next w:val="1"/>
    <w:semiHidden/>
    <w:unhideWhenUsed/>
    <w:uiPriority w:val="0"/>
    <w:pPr>
      <w:spacing w:after="0" w:line="240" w:lineRule="auto"/>
      <w:ind w:left="210" w:hanging="210"/>
    </w:pPr>
  </w:style>
  <w:style w:type="paragraph" w:styleId="64">
    <w:name w:val="Subtitle"/>
    <w:basedOn w:val="1"/>
    <w:next w:val="1"/>
    <w:link w:val="405"/>
    <w:uiPriority w:val="0"/>
    <w:pPr>
      <w:spacing w:after="160"/>
    </w:pPr>
    <w:rPr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5">
    <w:name w:val="List Number 5"/>
    <w:basedOn w:val="1"/>
    <w:semiHidden/>
    <w:unhideWhenUsed/>
    <w:uiPriority w:val="0"/>
    <w:pPr>
      <w:numPr>
        <w:ilvl w:val="0"/>
        <w:numId w:val="10"/>
      </w:numPr>
      <w:contextualSpacing/>
    </w:pPr>
  </w:style>
  <w:style w:type="paragraph" w:styleId="66">
    <w:name w:val="List"/>
    <w:basedOn w:val="1"/>
    <w:semiHidden/>
    <w:unhideWhenUsed/>
    <w:uiPriority w:val="0"/>
    <w:pPr>
      <w:ind w:left="360" w:hanging="360"/>
      <w:contextualSpacing/>
    </w:pPr>
  </w:style>
  <w:style w:type="paragraph" w:styleId="67">
    <w:name w:val="footnote text"/>
    <w:basedOn w:val="1"/>
    <w:link w:val="283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68">
    <w:name w:val="toc 6"/>
    <w:basedOn w:val="1"/>
    <w:next w:val="1"/>
    <w:semiHidden/>
    <w:unhideWhenUsed/>
    <w:uiPriority w:val="0"/>
    <w:pPr>
      <w:spacing w:after="100"/>
      <w:ind w:left="1050"/>
    </w:pPr>
  </w:style>
  <w:style w:type="paragraph" w:styleId="69">
    <w:name w:val="List 5"/>
    <w:basedOn w:val="1"/>
    <w:semiHidden/>
    <w:unhideWhenUsed/>
    <w:uiPriority w:val="0"/>
    <w:pPr>
      <w:ind w:left="1800" w:hanging="360"/>
      <w:contextualSpacing/>
    </w:pPr>
  </w:style>
  <w:style w:type="paragraph" w:styleId="70">
    <w:name w:val="Body Text Indent 3"/>
    <w:basedOn w:val="1"/>
    <w:link w:val="275"/>
    <w:semiHidden/>
    <w:unhideWhenUsed/>
    <w:uiPriority w:val="0"/>
    <w:pPr>
      <w:spacing w:after="120"/>
      <w:ind w:left="360"/>
    </w:pPr>
    <w:rPr>
      <w:sz w:val="16"/>
      <w:szCs w:val="16"/>
    </w:rPr>
  </w:style>
  <w:style w:type="paragraph" w:styleId="71">
    <w:name w:val="index 7"/>
    <w:basedOn w:val="1"/>
    <w:next w:val="1"/>
    <w:semiHidden/>
    <w:unhideWhenUsed/>
    <w:uiPriority w:val="0"/>
    <w:pPr>
      <w:spacing w:after="0" w:line="240" w:lineRule="auto"/>
      <w:ind w:left="1470" w:hanging="210"/>
    </w:pPr>
  </w:style>
  <w:style w:type="paragraph" w:styleId="72">
    <w:name w:val="index 9"/>
    <w:basedOn w:val="1"/>
    <w:next w:val="1"/>
    <w:semiHidden/>
    <w:unhideWhenUsed/>
    <w:uiPriority w:val="0"/>
    <w:pPr>
      <w:spacing w:after="0" w:line="240" w:lineRule="auto"/>
      <w:ind w:left="1890" w:hanging="210"/>
    </w:pPr>
  </w:style>
  <w:style w:type="paragraph" w:styleId="73">
    <w:name w:val="table of figures"/>
    <w:basedOn w:val="1"/>
    <w:next w:val="1"/>
    <w:semiHidden/>
    <w:unhideWhenUsed/>
    <w:uiPriority w:val="0"/>
    <w:pPr>
      <w:spacing w:after="0"/>
    </w:pPr>
  </w:style>
  <w:style w:type="paragraph" w:styleId="74">
    <w:name w:val="toc 2"/>
    <w:basedOn w:val="1"/>
    <w:next w:val="1"/>
    <w:semiHidden/>
    <w:unhideWhenUsed/>
    <w:uiPriority w:val="0"/>
    <w:pPr>
      <w:spacing w:after="100"/>
      <w:ind w:left="210"/>
    </w:pPr>
  </w:style>
  <w:style w:type="paragraph" w:styleId="75">
    <w:name w:val="toc 9"/>
    <w:basedOn w:val="1"/>
    <w:next w:val="1"/>
    <w:semiHidden/>
    <w:unhideWhenUsed/>
    <w:uiPriority w:val="0"/>
    <w:pPr>
      <w:spacing w:after="100"/>
      <w:ind w:left="1680"/>
    </w:pPr>
  </w:style>
  <w:style w:type="paragraph" w:styleId="76">
    <w:name w:val="Body Text 2"/>
    <w:basedOn w:val="1"/>
    <w:link w:val="269"/>
    <w:semiHidden/>
    <w:unhideWhenUsed/>
    <w:uiPriority w:val="0"/>
    <w:pPr>
      <w:spacing w:after="120" w:line="480" w:lineRule="auto"/>
    </w:pPr>
  </w:style>
  <w:style w:type="paragraph" w:styleId="77">
    <w:name w:val="List 4"/>
    <w:basedOn w:val="1"/>
    <w:semiHidden/>
    <w:unhideWhenUsed/>
    <w:uiPriority w:val="0"/>
    <w:pPr>
      <w:ind w:left="1440" w:hanging="360"/>
      <w:contextualSpacing/>
    </w:pPr>
  </w:style>
  <w:style w:type="paragraph" w:styleId="78">
    <w:name w:val="List Continue 2"/>
    <w:basedOn w:val="1"/>
    <w:semiHidden/>
    <w:unhideWhenUsed/>
    <w:uiPriority w:val="0"/>
    <w:pPr>
      <w:spacing w:after="120"/>
      <w:ind w:left="720"/>
      <w:contextualSpacing/>
    </w:pPr>
  </w:style>
  <w:style w:type="paragraph" w:styleId="79">
    <w:name w:val="Message Header"/>
    <w:basedOn w:val="1"/>
    <w:link w:val="391"/>
    <w:semiHidden/>
    <w:unhideWhenUsed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paragraph" w:styleId="80">
    <w:name w:val="HTML Preformatted"/>
    <w:basedOn w:val="1"/>
    <w:link w:val="335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81">
    <w:name w:val="Normal (Web)"/>
    <w:basedOn w:val="1"/>
    <w:semiHidden/>
    <w:unhideWhenUsed/>
    <w:uiPriority w:val="0"/>
    <w:rPr>
      <w:rFonts w:cs="Times New Roman"/>
      <w:sz w:val="24"/>
      <w:szCs w:val="24"/>
    </w:rPr>
  </w:style>
  <w:style w:type="paragraph" w:styleId="82">
    <w:name w:val="List Continue 3"/>
    <w:basedOn w:val="1"/>
    <w:semiHidden/>
    <w:unhideWhenUsed/>
    <w:uiPriority w:val="0"/>
    <w:pPr>
      <w:spacing w:after="120"/>
      <w:ind w:left="1080"/>
      <w:contextualSpacing/>
    </w:pPr>
  </w:style>
  <w:style w:type="paragraph" w:styleId="83">
    <w:name w:val="index 2"/>
    <w:basedOn w:val="1"/>
    <w:next w:val="1"/>
    <w:semiHidden/>
    <w:unhideWhenUsed/>
    <w:uiPriority w:val="0"/>
    <w:pPr>
      <w:spacing w:after="0" w:line="240" w:lineRule="auto"/>
      <w:ind w:left="420" w:hanging="210"/>
    </w:pPr>
  </w:style>
  <w:style w:type="paragraph" w:styleId="84">
    <w:name w:val="Title"/>
    <w:basedOn w:val="5"/>
    <w:next w:val="1"/>
    <w:link w:val="259"/>
    <w:qFormat/>
    <w:uiPriority w:val="10"/>
    <w:pPr>
      <w:spacing w:before="60" w:after="280" w:line="192" w:lineRule="auto"/>
      <w:jc w:val="left"/>
    </w:pPr>
    <w:rPr>
      <w:sz w:val="42"/>
    </w:rPr>
  </w:style>
  <w:style w:type="paragraph" w:styleId="85">
    <w:name w:val="annotation subject"/>
    <w:basedOn w:val="28"/>
    <w:next w:val="28"/>
    <w:link w:val="279"/>
    <w:semiHidden/>
    <w:unhideWhenUsed/>
    <w:uiPriority w:val="0"/>
    <w:rPr>
      <w:b/>
      <w:bCs/>
    </w:rPr>
  </w:style>
  <w:style w:type="paragraph" w:styleId="86">
    <w:name w:val="Body Text First Indent"/>
    <w:basedOn w:val="34"/>
    <w:link w:val="271"/>
    <w:semiHidden/>
    <w:unhideWhenUsed/>
    <w:uiPriority w:val="0"/>
    <w:pPr>
      <w:spacing w:after="200"/>
      <w:ind w:firstLine="360"/>
    </w:pPr>
  </w:style>
  <w:style w:type="paragraph" w:styleId="87">
    <w:name w:val="Body Text First Indent 2"/>
    <w:basedOn w:val="35"/>
    <w:link w:val="273"/>
    <w:semiHidden/>
    <w:unhideWhenUsed/>
    <w:uiPriority w:val="0"/>
    <w:pPr>
      <w:spacing w:after="200"/>
      <w:ind w:firstLine="360"/>
    </w:pPr>
  </w:style>
  <w:style w:type="table" w:styleId="89">
    <w:name w:val="Table Grid"/>
    <w:basedOn w:val="88"/>
    <w:uiPriority w:val="3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90">
    <w:name w:val="Table Theme"/>
    <w:basedOn w:val="88"/>
    <w:semiHidden/>
    <w:unhideWhenUsed/>
    <w:uiPriority w:val="0"/>
    <w:pPr>
      <w:spacing w:line="245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1">
    <w:name w:val="Table Colorful 1"/>
    <w:basedOn w:val="88"/>
    <w:semiHidden/>
    <w:unhideWhenUsed/>
    <w:uiPriority w:val="0"/>
    <w:pPr>
      <w:spacing w:line="245" w:lineRule="auto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Colorful 2"/>
    <w:basedOn w:val="88"/>
    <w:semiHidden/>
    <w:unhideWhenUsed/>
    <w:uiPriority w:val="0"/>
    <w:pPr>
      <w:spacing w:line="245" w:lineRule="auto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3">
    <w:name w:val="Table Colorful 3"/>
    <w:basedOn w:val="88"/>
    <w:semiHidden/>
    <w:unhideWhenUsed/>
    <w:uiPriority w:val="0"/>
    <w:pPr>
      <w:spacing w:line="245" w:lineRule="auto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4">
    <w:name w:val="Table Elegant"/>
    <w:basedOn w:val="88"/>
    <w:semiHidden/>
    <w:unhideWhenUsed/>
    <w:uiPriority w:val="0"/>
    <w:pPr>
      <w:spacing w:line="245" w:lineRule="auto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5">
    <w:name w:val="Table Classic 1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Classic 2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3"/>
    <w:basedOn w:val="88"/>
    <w:semiHidden/>
    <w:unhideWhenUsed/>
    <w:uiPriority w:val="0"/>
    <w:pPr>
      <w:spacing w:line="245" w:lineRule="auto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4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Simple 1"/>
    <w:basedOn w:val="88"/>
    <w:semiHidden/>
    <w:unhideWhenUsed/>
    <w:uiPriority w:val="0"/>
    <w:pPr>
      <w:spacing w:line="245" w:lineRule="auto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0">
    <w:name w:val="Table Simple 2"/>
    <w:basedOn w:val="88"/>
    <w:semiHidden/>
    <w:unhideWhenUsed/>
    <w:uiPriority w:val="0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1">
    <w:name w:val="Table Simple 3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2">
    <w:name w:val="Table Subtle 1"/>
    <w:basedOn w:val="88"/>
    <w:semiHidden/>
    <w:unhideWhenUsed/>
    <w:uiPriority w:val="0"/>
    <w:pPr>
      <w:spacing w:line="245" w:lineRule="auto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3">
    <w:name w:val="Table Subtle 2"/>
    <w:basedOn w:val="88"/>
    <w:semiHidden/>
    <w:unhideWhenUsed/>
    <w:uiPriority w:val="0"/>
    <w:pPr>
      <w:spacing w:line="245" w:lineRule="auto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4">
    <w:name w:val="Table 3D effects 1"/>
    <w:basedOn w:val="88"/>
    <w:semiHidden/>
    <w:unhideWhenUsed/>
    <w:uiPriority w:val="0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5">
    <w:name w:val="Table 3D effects 2"/>
    <w:basedOn w:val="88"/>
    <w:semiHidden/>
    <w:unhideWhenUsed/>
    <w:uiPriority w:val="0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3"/>
    <w:basedOn w:val="88"/>
    <w:semiHidden/>
    <w:unhideWhenUsed/>
    <w:uiPriority w:val="0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List 1"/>
    <w:basedOn w:val="88"/>
    <w:semiHidden/>
    <w:unhideWhenUsed/>
    <w:uiPriority w:val="0"/>
    <w:pPr>
      <w:spacing w:line="245" w:lineRule="auto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List 2"/>
    <w:basedOn w:val="88"/>
    <w:semiHidden/>
    <w:unhideWhenUsed/>
    <w:uiPriority w:val="0"/>
    <w:pPr>
      <w:spacing w:line="245" w:lineRule="auto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3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4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1">
    <w:name w:val="Table List 5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6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List 7"/>
    <w:basedOn w:val="88"/>
    <w:semiHidden/>
    <w:unhideWhenUsed/>
    <w:uiPriority w:val="0"/>
    <w:pPr>
      <w:spacing w:line="245" w:lineRule="auto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4">
    <w:name w:val="Table List 8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5">
    <w:name w:val="Table Contemporary"/>
    <w:basedOn w:val="88"/>
    <w:semiHidden/>
    <w:unhideWhenUsed/>
    <w:uiPriority w:val="0"/>
    <w:pPr>
      <w:spacing w:line="245" w:lineRule="auto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6">
    <w:name w:val="Table Columns 1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7">
    <w:name w:val="Table Columns 2"/>
    <w:basedOn w:val="88"/>
    <w:semiHidden/>
    <w:unhideWhenUsed/>
    <w:uiPriority w:val="0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88"/>
    <w:semiHidden/>
    <w:unhideWhenUsed/>
    <w:uiPriority w:val="0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88"/>
    <w:semiHidden/>
    <w:unhideWhenUsed/>
    <w:uiPriority w:val="0"/>
    <w:pPr>
      <w:spacing w:line="245" w:lineRule="auto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Grid 1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2">
    <w:name w:val="Table Grid 2"/>
    <w:basedOn w:val="88"/>
    <w:semiHidden/>
    <w:unhideWhenUsed/>
    <w:uiPriority w:val="0"/>
    <w:pPr>
      <w:spacing w:line="245" w:lineRule="auto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Grid 3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4"/>
    <w:basedOn w:val="88"/>
    <w:semiHidden/>
    <w:unhideWhenUsed/>
    <w:uiPriority w:val="0"/>
    <w:pPr>
      <w:spacing w:line="245" w:lineRule="auto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5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6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7">
    <w:name w:val="Table Grid 7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8"/>
    <w:basedOn w:val="88"/>
    <w:semiHidden/>
    <w:unhideWhenUsed/>
    <w:uiPriority w:val="0"/>
    <w:pPr>
      <w:spacing w:line="245" w:lineRule="auto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9">
    <w:name w:val="Table Web 1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0">
    <w:name w:val="Table Web 2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3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Professional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Light Shading"/>
    <w:basedOn w:val="88"/>
    <w:semiHidden/>
    <w:unhideWhenUsed/>
    <w:uiPriority w:val="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34">
    <w:name w:val="Light Shading Accent 1"/>
    <w:basedOn w:val="88"/>
    <w:semiHidden/>
    <w:unhideWhenUsed/>
    <w:uiPriority w:val="0"/>
    <w:pPr>
      <w:spacing w:after="0" w:line="240" w:lineRule="auto"/>
    </w:pPr>
    <w:rPr>
      <w:color w:val="6B0233" w:themeColor="accent1" w:themeShade="BF"/>
    </w:rPr>
    <w:tblPr>
      <w:tblBorders>
        <w:top w:val="single" w:color="8E0344" w:themeColor="accent1" w:sz="8" w:space="0"/>
        <w:bottom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E0344" w:themeColor="accent1" w:sz="8" w:space="0"/>
          <w:left w:val="nil"/>
          <w:bottom w:val="single" w:color="8E0344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E0344" w:themeColor="accent1" w:sz="8" w:space="0"/>
          <w:left w:val="nil"/>
          <w:bottom w:val="single" w:color="8E0344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</w:style>
  <w:style w:type="table" w:styleId="135">
    <w:name w:val="Light Shading Accent 2"/>
    <w:basedOn w:val="88"/>
    <w:semiHidden/>
    <w:unhideWhenUsed/>
    <w:uiPriority w:val="0"/>
    <w:pPr>
      <w:spacing w:after="0" w:line="240" w:lineRule="auto"/>
    </w:pPr>
    <w:rPr>
      <w:color w:val="1382A1" w:themeColor="accent2" w:themeShade="BF"/>
    </w:rPr>
    <w:tblPr>
      <w:tblBorders>
        <w:top w:val="single" w:color="19AED7" w:themeColor="accent2" w:sz="8" w:space="0"/>
        <w:bottom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19AED7" w:themeColor="accent2" w:sz="8" w:space="0"/>
          <w:left w:val="nil"/>
          <w:bottom w:val="single" w:color="19AED7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19AED7" w:themeColor="accent2" w:sz="8" w:space="0"/>
          <w:left w:val="nil"/>
          <w:bottom w:val="single" w:color="19AED7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</w:style>
  <w:style w:type="table" w:styleId="136">
    <w:name w:val="Light Shading Accent 3"/>
    <w:basedOn w:val="88"/>
    <w:semiHidden/>
    <w:unhideWhenUsed/>
    <w:uiPriority w:val="0"/>
    <w:pPr>
      <w:spacing w:after="0" w:line="240" w:lineRule="auto"/>
    </w:pPr>
    <w:rPr>
      <w:color w:val="60873B" w:themeColor="accent3" w:themeShade="BF"/>
    </w:rPr>
    <w:tblPr>
      <w:tblBorders>
        <w:top w:val="single" w:color="80B350" w:themeColor="accent3" w:sz="8" w:space="0"/>
        <w:bottom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B350" w:themeColor="accent3" w:sz="8" w:space="0"/>
          <w:left w:val="nil"/>
          <w:bottom w:val="single" w:color="80B350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B350" w:themeColor="accent3" w:sz="8" w:space="0"/>
          <w:left w:val="nil"/>
          <w:bottom w:val="single" w:color="80B350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137">
    <w:name w:val="Light Shading Accent 4"/>
    <w:basedOn w:val="88"/>
    <w:semiHidden/>
    <w:unhideWhenUsed/>
    <w:uiPriority w:val="0"/>
    <w:pPr>
      <w:spacing w:after="0" w:line="240" w:lineRule="auto"/>
    </w:pPr>
    <w:rPr>
      <w:color w:val="552C77" w:themeColor="accent4" w:themeShade="BF"/>
    </w:rPr>
    <w:tblPr>
      <w:tblBorders>
        <w:top w:val="single" w:color="713B9E" w:themeColor="accent4" w:sz="8" w:space="0"/>
        <w:bottom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13B9E" w:themeColor="accent4" w:sz="8" w:space="0"/>
          <w:left w:val="nil"/>
          <w:bottom w:val="single" w:color="713B9E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13B9E" w:themeColor="accent4" w:sz="8" w:space="0"/>
          <w:left w:val="nil"/>
          <w:bottom w:val="single" w:color="713B9E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138">
    <w:name w:val="Light Shading Accent 5"/>
    <w:basedOn w:val="88"/>
    <w:semiHidden/>
    <w:unhideWhenUsed/>
    <w:uiPriority w:val="0"/>
    <w:pPr>
      <w:spacing w:after="0" w:line="240" w:lineRule="auto"/>
    </w:pPr>
    <w:rPr>
      <w:color w:val="000060" w:themeColor="accent5" w:themeShade="BF"/>
    </w:rPr>
    <w:tblPr>
      <w:tblBorders>
        <w:top w:val="single" w:color="000080" w:themeColor="accent5" w:sz="8" w:space="0"/>
        <w:bottom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80" w:themeColor="accent5" w:sz="8" w:space="0"/>
          <w:left w:val="nil"/>
          <w:bottom w:val="single" w:color="00008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80" w:themeColor="accent5" w:sz="8" w:space="0"/>
          <w:left w:val="nil"/>
          <w:bottom w:val="single" w:color="00008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139">
    <w:name w:val="Light Shading Accent 6"/>
    <w:basedOn w:val="88"/>
    <w:semiHidden/>
    <w:unhideWhenUsed/>
    <w:uiPriority w:val="0"/>
    <w:pPr>
      <w:spacing w:after="0" w:line="240" w:lineRule="auto"/>
    </w:pPr>
    <w:rPr>
      <w:color w:val="D04A08" w:themeColor="accent6" w:themeShade="BF"/>
    </w:rPr>
    <w:tblPr>
      <w:tblBorders>
        <w:top w:val="single" w:color="F76D28" w:themeColor="accent6" w:sz="8" w:space="0"/>
        <w:bottom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6D28" w:themeColor="accent6" w:sz="8" w:space="0"/>
          <w:left w:val="nil"/>
          <w:bottom w:val="single" w:color="F76D28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6D28" w:themeColor="accent6" w:sz="8" w:space="0"/>
          <w:left w:val="nil"/>
          <w:bottom w:val="single" w:color="F76D28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table" w:styleId="140">
    <w:name w:val="Light List"/>
    <w:basedOn w:val="88"/>
    <w:semiHidden/>
    <w:unhideWhenUsed/>
    <w:uiPriority w:val="0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141">
    <w:name w:val="Light List Accent 1"/>
    <w:basedOn w:val="88"/>
    <w:semiHidden/>
    <w:unhideWhenUsed/>
    <w:uiPriority w:val="0"/>
    <w:pPr>
      <w:spacing w:after="0" w:line="240" w:lineRule="auto"/>
    </w:p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E0344" w:themeColor="accent1" w:sz="6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band1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</w:style>
  <w:style w:type="table" w:styleId="142">
    <w:name w:val="Light List Accent 2"/>
    <w:basedOn w:val="88"/>
    <w:semiHidden/>
    <w:unhideWhenUsed/>
    <w:uiPriority w:val="0"/>
    <w:pPr>
      <w:spacing w:after="0" w:line="240" w:lineRule="auto"/>
    </w:p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19AED7" w:themeColor="accent2" w:sz="6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band1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</w:style>
  <w:style w:type="table" w:styleId="143">
    <w:name w:val="Light List Accent 3"/>
    <w:basedOn w:val="88"/>
    <w:semiHidden/>
    <w:unhideWhenUsed/>
    <w:uiPriority w:val="0"/>
    <w:pPr>
      <w:spacing w:after="0" w:line="240" w:lineRule="auto"/>
    </w:p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B350" w:themeColor="accent3" w:sz="6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band1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</w:style>
  <w:style w:type="table" w:styleId="144">
    <w:name w:val="Light List Accent 4"/>
    <w:basedOn w:val="88"/>
    <w:semiHidden/>
    <w:unhideWhenUsed/>
    <w:uiPriority w:val="0"/>
    <w:pPr>
      <w:spacing w:after="0" w:line="240" w:lineRule="auto"/>
    </w:p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13B9E" w:themeColor="accent4" w:sz="6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band1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</w:style>
  <w:style w:type="table" w:styleId="145">
    <w:name w:val="Light List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80" w:themeColor="accent5" w:sz="6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band1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</w:style>
  <w:style w:type="table" w:styleId="146">
    <w:name w:val="Light List Accent 6"/>
    <w:basedOn w:val="88"/>
    <w:semiHidden/>
    <w:unhideWhenUsed/>
    <w:uiPriority w:val="0"/>
    <w:pPr>
      <w:spacing w:after="0" w:line="240" w:lineRule="auto"/>
    </w:p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6D28" w:themeColor="accent6" w:sz="6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band1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</w:style>
  <w:style w:type="table" w:styleId="147">
    <w:name w:val="Light Grid"/>
    <w:basedOn w:val="88"/>
    <w:semiHidden/>
    <w:unhideWhenUsed/>
    <w:uiPriority w:val="0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148">
    <w:name w:val="Light Grid Accent 1"/>
    <w:basedOn w:val="88"/>
    <w:semiHidden/>
    <w:unhideWhenUsed/>
    <w:uiPriority w:val="0"/>
    <w:pPr>
      <w:spacing w:after="0" w:line="240" w:lineRule="auto"/>
    </w:p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  <w:insideH w:val="single" w:color="8E0344" w:themeColor="accent1" w:sz="8" w:space="0"/>
        <w:insideV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18" w:space="0"/>
          <w:right w:val="single" w:color="8E0344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E0344" w:themeColor="accent1" w:sz="6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band1Vert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  <w:shd w:val="clear" w:color="auto" w:fill="FDA6CF" w:themeFill="accent1" w:themeFillTint="3F"/>
      </w:tcPr>
    </w:tblStylePr>
    <w:tblStylePr w:type="band1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V w:val="single" w:sz="8" w:space="0"/>
        </w:tcBorders>
        <w:shd w:val="clear" w:color="auto" w:fill="FDA6CF" w:themeFill="accent1" w:themeFillTint="3F"/>
      </w:tcPr>
    </w:tblStylePr>
    <w:tblStylePr w:type="band2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V w:val="single" w:sz="8" w:space="0"/>
        </w:tcBorders>
      </w:tcPr>
    </w:tblStylePr>
  </w:style>
  <w:style w:type="table" w:styleId="149">
    <w:name w:val="Light Grid Accent 2"/>
    <w:basedOn w:val="88"/>
    <w:semiHidden/>
    <w:unhideWhenUsed/>
    <w:uiPriority w:val="0"/>
    <w:pPr>
      <w:spacing w:after="0" w:line="240" w:lineRule="auto"/>
    </w:p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  <w:insideH w:val="single" w:color="19AED7" w:themeColor="accent2" w:sz="8" w:space="0"/>
        <w:insideV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18" w:space="0"/>
          <w:right w:val="single" w:color="19AED7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19AED7" w:themeColor="accent2" w:sz="6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band1Vert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  <w:shd w:val="clear" w:color="auto" w:fill="C3ECF8" w:themeFill="accent2" w:themeFillTint="3F"/>
      </w:tcPr>
    </w:tblStylePr>
    <w:tblStylePr w:type="band1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V w:val="single" w:sz="8" w:space="0"/>
        </w:tcBorders>
        <w:shd w:val="clear" w:color="auto" w:fill="C3ECF8" w:themeFill="accent2" w:themeFillTint="3F"/>
      </w:tcPr>
    </w:tblStylePr>
    <w:tblStylePr w:type="band2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V w:val="single" w:sz="8" w:space="0"/>
        </w:tcBorders>
      </w:tcPr>
    </w:tblStylePr>
  </w:style>
  <w:style w:type="table" w:styleId="150">
    <w:name w:val="Light Grid Accent 3"/>
    <w:basedOn w:val="88"/>
    <w:semiHidden/>
    <w:unhideWhenUsed/>
    <w:uiPriority w:val="0"/>
    <w:pPr>
      <w:spacing w:after="0" w:line="240" w:lineRule="auto"/>
    </w:p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  <w:insideH w:val="single" w:color="80B350" w:themeColor="accent3" w:sz="8" w:space="0"/>
        <w:insideV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18" w:space="0"/>
          <w:right w:val="single" w:color="80B350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B350" w:themeColor="accent3" w:sz="6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band1Vert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V w:val="single" w:sz="8" w:space="0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V w:val="single" w:sz="8" w:space="0"/>
        </w:tcBorders>
      </w:tcPr>
    </w:tblStylePr>
  </w:style>
  <w:style w:type="table" w:styleId="151">
    <w:name w:val="Light Grid Accent 4"/>
    <w:basedOn w:val="88"/>
    <w:semiHidden/>
    <w:unhideWhenUsed/>
    <w:uiPriority w:val="0"/>
    <w:pPr>
      <w:spacing w:after="0" w:line="240" w:lineRule="auto"/>
    </w:p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  <w:insideH w:val="single" w:color="713B9E" w:themeColor="accent4" w:sz="8" w:space="0"/>
        <w:insideV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18" w:space="0"/>
          <w:right w:val="single" w:color="713B9E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13B9E" w:themeColor="accent4" w:sz="6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band1Vert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V w:val="single" w:sz="8" w:space="0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V w:val="single" w:sz="8" w:space="0"/>
        </w:tcBorders>
      </w:tcPr>
    </w:tblStylePr>
  </w:style>
  <w:style w:type="table" w:styleId="152">
    <w:name w:val="Light Grid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  <w:insideH w:val="single" w:color="000080" w:themeColor="accent5" w:sz="8" w:space="0"/>
        <w:insideV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18" w:space="0"/>
          <w:right w:val="single" w:color="000080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80" w:themeColor="accent5" w:sz="6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band1Vert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V w:val="single" w:sz="8" w:space="0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V w:val="single" w:sz="8" w:space="0"/>
        </w:tcBorders>
      </w:tcPr>
    </w:tblStylePr>
  </w:style>
  <w:style w:type="table" w:styleId="153">
    <w:name w:val="Light Grid Accent 6"/>
    <w:basedOn w:val="88"/>
    <w:semiHidden/>
    <w:unhideWhenUsed/>
    <w:uiPriority w:val="0"/>
    <w:pPr>
      <w:spacing w:after="0" w:line="240" w:lineRule="auto"/>
    </w:p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  <w:insideH w:val="single" w:color="F76D28" w:themeColor="accent6" w:sz="8" w:space="0"/>
        <w:insideV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18" w:space="0"/>
          <w:right w:val="single" w:color="F76D28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6D28" w:themeColor="accent6" w:sz="6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band1Vert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V w:val="single" w:sz="8" w:space="0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V w:val="single" w:sz="8" w:space="0"/>
        </w:tcBorders>
      </w:tcPr>
    </w:tblStylePr>
  </w:style>
  <w:style w:type="table" w:styleId="154">
    <w:name w:val="Medium Shading 1"/>
    <w:basedOn w:val="88"/>
    <w:semiHidden/>
    <w:unhideWhenUsed/>
    <w:uiPriority w:val="0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5">
    <w:name w:val="Medium Shading 1 Accent 1"/>
    <w:basedOn w:val="88"/>
    <w:semiHidden/>
    <w:unhideWhenUsed/>
    <w:uiPriority w:val="0"/>
    <w:pPr>
      <w:spacing w:after="0" w:line="240" w:lineRule="auto"/>
    </w:pPr>
    <w:tblPr>
      <w:tblBorders>
        <w:top w:val="single" w:color="E7046E" w:themeColor="accent1" w:themeTint="BF" w:sz="8" w:space="0"/>
        <w:left w:val="single" w:color="E7046E" w:themeColor="accent1" w:themeTint="BF" w:sz="8" w:space="0"/>
        <w:bottom w:val="single" w:color="E7046E" w:themeColor="accent1" w:themeTint="BF" w:sz="8" w:space="0"/>
        <w:right w:val="single" w:color="E7046E" w:themeColor="accent1" w:themeTint="BF" w:sz="8" w:space="0"/>
        <w:insideH w:val="single" w:color="E7046E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E7046E" w:themeColor="accent1" w:themeTint="BF" w:sz="8" w:space="0"/>
          <w:left w:val="single" w:color="E7046E" w:themeColor="accent1" w:themeTint="BF" w:sz="8" w:space="0"/>
          <w:bottom w:val="single" w:color="E7046E" w:themeColor="accent1" w:themeTint="BF" w:sz="8" w:space="0"/>
          <w:right w:val="single" w:color="E7046E" w:themeColor="accent1" w:themeTint="BF" w:sz="8" w:space="0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7046E" w:themeColor="accent1" w:themeTint="BF" w:sz="6" w:space="0"/>
          <w:left w:val="single" w:color="E7046E" w:themeColor="accent1" w:themeTint="BF" w:sz="8" w:space="0"/>
          <w:bottom w:val="single" w:color="E7046E" w:themeColor="accent1" w:themeTint="BF" w:sz="8" w:space="0"/>
          <w:right w:val="single" w:color="E7046E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6">
    <w:name w:val="Medium Shading 1 Accent 2"/>
    <w:basedOn w:val="88"/>
    <w:semiHidden/>
    <w:unhideWhenUsed/>
    <w:uiPriority w:val="0"/>
    <w:pPr>
      <w:spacing w:after="0" w:line="240" w:lineRule="auto"/>
    </w:pPr>
    <w:tblPr>
      <w:tblBorders>
        <w:top w:val="single" w:color="49C7E9" w:themeColor="accent2" w:themeTint="BF" w:sz="8" w:space="0"/>
        <w:left w:val="single" w:color="49C7E9" w:themeColor="accent2" w:themeTint="BF" w:sz="8" w:space="0"/>
        <w:bottom w:val="single" w:color="49C7E9" w:themeColor="accent2" w:themeTint="BF" w:sz="8" w:space="0"/>
        <w:right w:val="single" w:color="49C7E9" w:themeColor="accent2" w:themeTint="BF" w:sz="8" w:space="0"/>
        <w:insideH w:val="single" w:color="49C7E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49C7E9" w:themeColor="accent2" w:themeTint="BF" w:sz="8" w:space="0"/>
          <w:left w:val="single" w:color="49C7E9" w:themeColor="accent2" w:themeTint="BF" w:sz="8" w:space="0"/>
          <w:bottom w:val="single" w:color="49C7E9" w:themeColor="accent2" w:themeTint="BF" w:sz="8" w:space="0"/>
          <w:right w:val="single" w:color="49C7E9" w:themeColor="accent2" w:themeTint="BF" w:sz="8" w:space="0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9C7E9" w:themeColor="accent2" w:themeTint="BF" w:sz="6" w:space="0"/>
          <w:left w:val="single" w:color="49C7E9" w:themeColor="accent2" w:themeTint="BF" w:sz="8" w:space="0"/>
          <w:bottom w:val="single" w:color="49C7E9" w:themeColor="accent2" w:themeTint="BF" w:sz="8" w:space="0"/>
          <w:right w:val="single" w:color="49C7E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3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7">
    <w:name w:val="Medium Shading 1 Accent 3"/>
    <w:basedOn w:val="88"/>
    <w:semiHidden/>
    <w:unhideWhenUsed/>
    <w:uiPriority w:val="0"/>
    <w:pPr>
      <w:spacing w:after="0" w:line="240" w:lineRule="auto"/>
    </w:pPr>
    <w:tblPr>
      <w:tblBorders>
        <w:top w:val="single" w:color="9FC67B" w:themeColor="accent3" w:themeTint="BF" w:sz="8" w:space="0"/>
        <w:left w:val="single" w:color="9FC67B" w:themeColor="accent3" w:themeTint="BF" w:sz="8" w:space="0"/>
        <w:bottom w:val="single" w:color="9FC67B" w:themeColor="accent3" w:themeTint="BF" w:sz="8" w:space="0"/>
        <w:right w:val="single" w:color="9FC67B" w:themeColor="accent3" w:themeTint="BF" w:sz="8" w:space="0"/>
        <w:insideH w:val="single" w:color="9FC67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C67B" w:themeColor="accent3" w:themeTint="BF" w:sz="8" w:space="0"/>
          <w:left w:val="single" w:color="9FC67B" w:themeColor="accent3" w:themeTint="BF" w:sz="8" w:space="0"/>
          <w:bottom w:val="single" w:color="9FC67B" w:themeColor="accent3" w:themeTint="BF" w:sz="8" w:space="0"/>
          <w:right w:val="single" w:color="9FC67B" w:themeColor="accent3" w:themeTint="BF" w:sz="8" w:space="0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C67B" w:themeColor="accent3" w:themeTint="BF" w:sz="6" w:space="0"/>
          <w:left w:val="single" w:color="9FC67B" w:themeColor="accent3" w:themeTint="BF" w:sz="8" w:space="0"/>
          <w:bottom w:val="single" w:color="9FC67B" w:themeColor="accent3" w:themeTint="BF" w:sz="8" w:space="0"/>
          <w:right w:val="single" w:color="9FC67B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8">
    <w:name w:val="Medium Shading 1 Accent 4"/>
    <w:basedOn w:val="88"/>
    <w:semiHidden/>
    <w:unhideWhenUsed/>
    <w:uiPriority w:val="0"/>
    <w:pPr>
      <w:spacing w:after="0" w:line="240" w:lineRule="auto"/>
    </w:pPr>
    <w:tblPr>
      <w:tblBorders>
        <w:top w:val="single" w:color="955FC3" w:themeColor="accent4" w:themeTint="BF" w:sz="8" w:space="0"/>
        <w:left w:val="single" w:color="955FC3" w:themeColor="accent4" w:themeTint="BF" w:sz="8" w:space="0"/>
        <w:bottom w:val="single" w:color="955FC3" w:themeColor="accent4" w:themeTint="BF" w:sz="8" w:space="0"/>
        <w:right w:val="single" w:color="955FC3" w:themeColor="accent4" w:themeTint="BF" w:sz="8" w:space="0"/>
        <w:insideH w:val="single" w:color="955FC3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55FC3" w:themeColor="accent4" w:themeTint="BF" w:sz="8" w:space="0"/>
          <w:left w:val="single" w:color="955FC3" w:themeColor="accent4" w:themeTint="BF" w:sz="8" w:space="0"/>
          <w:bottom w:val="single" w:color="955FC3" w:themeColor="accent4" w:themeTint="BF" w:sz="8" w:space="0"/>
          <w:right w:val="single" w:color="955FC3" w:themeColor="accent4" w:themeTint="BF" w:sz="8" w:space="0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55FC3" w:themeColor="accent4" w:themeTint="BF" w:sz="6" w:space="0"/>
          <w:left w:val="single" w:color="955FC3" w:themeColor="accent4" w:themeTint="BF" w:sz="8" w:space="0"/>
          <w:bottom w:val="single" w:color="955FC3" w:themeColor="accent4" w:themeTint="BF" w:sz="8" w:space="0"/>
          <w:right w:val="single" w:color="955FC3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9">
    <w:name w:val="Medium Shading 1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DF" w:themeColor="accent5" w:themeTint="BF" w:sz="8" w:space="0"/>
        <w:left w:val="single" w:color="0000DF" w:themeColor="accent5" w:themeTint="BF" w:sz="8" w:space="0"/>
        <w:bottom w:val="single" w:color="0000DF" w:themeColor="accent5" w:themeTint="BF" w:sz="8" w:space="0"/>
        <w:right w:val="single" w:color="0000DF" w:themeColor="accent5" w:themeTint="BF" w:sz="8" w:space="0"/>
        <w:insideH w:val="single" w:color="0000DF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0000DF" w:themeColor="accent5" w:themeTint="BF" w:sz="8" w:space="0"/>
          <w:left w:val="single" w:color="0000DF" w:themeColor="accent5" w:themeTint="BF" w:sz="8" w:space="0"/>
          <w:bottom w:val="single" w:color="0000DF" w:themeColor="accent5" w:themeTint="BF" w:sz="8" w:space="0"/>
          <w:right w:val="single" w:color="0000DF" w:themeColor="accent5" w:themeTint="BF" w:sz="8" w:space="0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DF" w:themeColor="accent5" w:themeTint="BF" w:sz="6" w:space="0"/>
          <w:left w:val="single" w:color="0000DF" w:themeColor="accent5" w:themeTint="BF" w:sz="8" w:space="0"/>
          <w:bottom w:val="single" w:color="0000DF" w:themeColor="accent5" w:themeTint="BF" w:sz="8" w:space="0"/>
          <w:right w:val="single" w:color="0000DF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0">
    <w:name w:val="Medium Shading 1 Accent 6"/>
    <w:basedOn w:val="88"/>
    <w:semiHidden/>
    <w:unhideWhenUsed/>
    <w:uiPriority w:val="0"/>
    <w:pPr>
      <w:spacing w:after="0" w:line="240" w:lineRule="auto"/>
    </w:pPr>
    <w:tblPr>
      <w:tblBorders>
        <w:top w:val="single" w:color="F9915D" w:themeColor="accent6" w:themeTint="BF" w:sz="8" w:space="0"/>
        <w:left w:val="single" w:color="F9915D" w:themeColor="accent6" w:themeTint="BF" w:sz="8" w:space="0"/>
        <w:bottom w:val="single" w:color="F9915D" w:themeColor="accent6" w:themeTint="BF" w:sz="8" w:space="0"/>
        <w:right w:val="single" w:color="F9915D" w:themeColor="accent6" w:themeTint="BF" w:sz="8" w:space="0"/>
        <w:insideH w:val="single" w:color="F9915D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915D" w:themeColor="accent6" w:themeTint="BF" w:sz="8" w:space="0"/>
          <w:left w:val="single" w:color="F9915D" w:themeColor="accent6" w:themeTint="BF" w:sz="8" w:space="0"/>
          <w:bottom w:val="single" w:color="F9915D" w:themeColor="accent6" w:themeTint="BF" w:sz="8" w:space="0"/>
          <w:right w:val="single" w:color="F9915D" w:themeColor="accent6" w:themeTint="BF" w:sz="8" w:space="0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915D" w:themeColor="accent6" w:themeTint="BF" w:sz="6" w:space="0"/>
          <w:left w:val="single" w:color="F9915D" w:themeColor="accent6" w:themeTint="BF" w:sz="8" w:space="0"/>
          <w:bottom w:val="single" w:color="F9915D" w:themeColor="accent6" w:themeTint="BF" w:sz="8" w:space="0"/>
          <w:right w:val="single" w:color="F9915D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1">
    <w:name w:val="Medium Shading 2"/>
    <w:basedOn w:val="88"/>
    <w:semiHidden/>
    <w:unhideWhenUsed/>
    <w:qFormat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2">
    <w:name w:val="Medium Shading 2 Accent 1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3">
    <w:name w:val="Medium Shading 2 Accent 2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4">
    <w:name w:val="Medium Shading 2 Accent 3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5">
    <w:name w:val="Medium Shading 2 Accent 4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6">
    <w:name w:val="Medium Shading 2 Accent 5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7">
    <w:name w:val="Medium Shading 2 Accent 6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8">
    <w:name w:val="Medium Lis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169">
    <w:name w:val="Medium List 1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bottom w:val="single" w:color="8E0344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E0344" w:themeColor="accent1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8E0344" w:themeColor="accent1" w:sz="8" w:space="0"/>
          <w:bottom w:val="single" w:color="8E034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E0344" w:themeColor="accent1" w:sz="8" w:space="0"/>
          <w:bottom w:val="single" w:color="8E0344" w:themeColor="accent1" w:sz="8" w:space="0"/>
        </w:tcBorders>
      </w:tcPr>
    </w:tblStylePr>
    <w:tblStylePr w:type="band1Vert">
      <w:tblPr/>
      <w:tcPr>
        <w:shd w:val="clear" w:color="auto" w:fill="FDA6CF" w:themeFill="accent1" w:themeFillTint="3F"/>
      </w:tcPr>
    </w:tblStylePr>
    <w:tblStylePr w:type="band1Horz">
      <w:tblPr/>
      <w:tcPr>
        <w:shd w:val="clear" w:color="auto" w:fill="FDA6CF" w:themeFill="accent1" w:themeFillTint="3F"/>
      </w:tcPr>
    </w:tblStylePr>
  </w:style>
  <w:style w:type="table" w:styleId="170">
    <w:name w:val="Medium List 1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bottom w:val="single" w:color="19AED7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19AED7" w:themeColor="accent2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19AED7" w:themeColor="accent2" w:sz="8" w:space="0"/>
          <w:bottom w:val="single" w:color="19AED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19AED7" w:themeColor="accent2" w:sz="8" w:space="0"/>
          <w:bottom w:val="single" w:color="19AED7" w:themeColor="accent2" w:sz="8" w:space="0"/>
        </w:tcBorders>
      </w:tcPr>
    </w:tblStylePr>
    <w:tblStylePr w:type="band1Vert">
      <w:tblPr/>
      <w:tcPr>
        <w:shd w:val="clear" w:color="auto" w:fill="C3ECF8" w:themeFill="accent2" w:themeFillTint="3F"/>
      </w:tcPr>
    </w:tblStylePr>
    <w:tblStylePr w:type="band1Horz">
      <w:tblPr/>
      <w:tcPr>
        <w:shd w:val="clear" w:color="auto" w:fill="C3ECF8" w:themeFill="accent2" w:themeFillTint="3F"/>
      </w:tcPr>
    </w:tblStylePr>
  </w:style>
  <w:style w:type="table" w:styleId="171">
    <w:name w:val="Medium List 1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bottom w:val="single" w:color="80B350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B350" w:themeColor="accent3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B350" w:themeColor="accent3" w:sz="8" w:space="0"/>
          <w:bottom w:val="single" w:color="80B35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B350" w:themeColor="accent3" w:sz="8" w:space="0"/>
          <w:bottom w:val="single" w:color="80B350" w:themeColor="accent3" w:sz="8" w:space="0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72">
    <w:name w:val="Medium List 1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bottom w:val="single" w:color="713B9E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13B9E" w:themeColor="accent4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713B9E" w:themeColor="accent4" w:sz="8" w:space="0"/>
          <w:bottom w:val="single" w:color="713B9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13B9E" w:themeColor="accent4" w:sz="8" w:space="0"/>
          <w:bottom w:val="single" w:color="713B9E" w:themeColor="accent4" w:sz="8" w:space="0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73">
    <w:name w:val="Medium List 1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bottom w:val="single" w:color="00008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80" w:themeColor="accent5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80" w:themeColor="accent5" w:sz="8" w:space="0"/>
          <w:bottom w:val="single" w:color="00008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80" w:themeColor="accent5" w:sz="8" w:space="0"/>
          <w:bottom w:val="single" w:color="000080" w:themeColor="accent5" w:sz="8" w:space="0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74">
    <w:name w:val="Medium List 1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bottom w:val="single" w:color="F76D28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6D28" w:themeColor="accent6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6D28" w:themeColor="accent6" w:sz="8" w:space="0"/>
          <w:bottom w:val="single" w:color="F76D28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6D28" w:themeColor="accent6" w:sz="8" w:space="0"/>
          <w:bottom w:val="single" w:color="F76D28" w:themeColor="accent6" w:sz="8" w:space="0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175">
    <w:name w:val="Medium Lis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6">
    <w:name w:val="Medium List 2 Accent 1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E0344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E0344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E0344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7">
    <w:name w:val="Medium List 2 Accen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19AED7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19AED7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3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8">
    <w:name w:val="Medium List 2 Accent 3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B35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B350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B350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9">
    <w:name w:val="Medium List 2 Accent 4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13B9E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13B9E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13B9E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0">
    <w:name w:val="Medium List 2 Accent 5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8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8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8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1">
    <w:name w:val="Medium List 2 Accent 6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6D28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6D28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6D28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2">
    <w:name w:val="Medium Grid 1"/>
    <w:basedOn w:val="88"/>
    <w:semiHidden/>
    <w:unhideWhenUsed/>
    <w:uiPriority w:val="0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83">
    <w:name w:val="Medium Grid 1 Accent 1"/>
    <w:basedOn w:val="88"/>
    <w:semiHidden/>
    <w:unhideWhenUsed/>
    <w:uiPriority w:val="0"/>
    <w:pPr>
      <w:spacing w:after="0" w:line="240" w:lineRule="auto"/>
    </w:pPr>
    <w:tblPr>
      <w:tblBorders>
        <w:top w:val="single" w:color="E7046E" w:themeColor="accent1" w:themeTint="BF" w:sz="8" w:space="0"/>
        <w:left w:val="single" w:color="E7046E" w:themeColor="accent1" w:themeTint="BF" w:sz="8" w:space="0"/>
        <w:bottom w:val="single" w:color="E7046E" w:themeColor="accent1" w:themeTint="BF" w:sz="8" w:space="0"/>
        <w:right w:val="single" w:color="E7046E" w:themeColor="accent1" w:themeTint="BF" w:sz="8" w:space="0"/>
        <w:insideH w:val="single" w:color="E7046E" w:themeColor="accent1" w:themeTint="BF" w:sz="8" w:space="0"/>
        <w:insideV w:val="single" w:color="E7046E" w:themeColor="accent1" w:themeTint="BF" w:sz="8" w:space="0"/>
      </w:tblBorders>
    </w:tblPr>
    <w:tcPr>
      <w:shd w:val="clear" w:color="auto" w:fill="FDA6C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7046E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84">
    <w:name w:val="Medium Grid 1 Accent 2"/>
    <w:basedOn w:val="88"/>
    <w:semiHidden/>
    <w:unhideWhenUsed/>
    <w:uiPriority w:val="0"/>
    <w:pPr>
      <w:spacing w:after="0" w:line="240" w:lineRule="auto"/>
    </w:pPr>
    <w:tblPr>
      <w:tblBorders>
        <w:top w:val="single" w:color="49C7E9" w:themeColor="accent2" w:themeTint="BF" w:sz="8" w:space="0"/>
        <w:left w:val="single" w:color="49C7E9" w:themeColor="accent2" w:themeTint="BF" w:sz="8" w:space="0"/>
        <w:bottom w:val="single" w:color="49C7E9" w:themeColor="accent2" w:themeTint="BF" w:sz="8" w:space="0"/>
        <w:right w:val="single" w:color="49C7E9" w:themeColor="accent2" w:themeTint="BF" w:sz="8" w:space="0"/>
        <w:insideH w:val="single" w:color="49C7E9" w:themeColor="accent2" w:themeTint="BF" w:sz="8" w:space="0"/>
        <w:insideV w:val="single" w:color="49C7E9" w:themeColor="accent2" w:themeTint="BF" w:sz="8" w:space="0"/>
      </w:tblBorders>
    </w:tblPr>
    <w:tcPr>
      <w:shd w:val="clear" w:color="auto" w:fill="C3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9C7E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shd w:val="clear" w:color="auto" w:fill="86DAF0" w:themeFill="accent2" w:themeFillTint="7F"/>
      </w:tcPr>
    </w:tblStylePr>
  </w:style>
  <w:style w:type="table" w:styleId="185">
    <w:name w:val="Medium Grid 1 Accent 3"/>
    <w:basedOn w:val="88"/>
    <w:semiHidden/>
    <w:unhideWhenUsed/>
    <w:uiPriority w:val="0"/>
    <w:pPr>
      <w:spacing w:after="0" w:line="240" w:lineRule="auto"/>
    </w:pPr>
    <w:tblPr>
      <w:tblBorders>
        <w:top w:val="single" w:color="9FC67B" w:themeColor="accent3" w:themeTint="BF" w:sz="8" w:space="0"/>
        <w:left w:val="single" w:color="9FC67B" w:themeColor="accent3" w:themeTint="BF" w:sz="8" w:space="0"/>
        <w:bottom w:val="single" w:color="9FC67B" w:themeColor="accent3" w:themeTint="BF" w:sz="8" w:space="0"/>
        <w:right w:val="single" w:color="9FC67B" w:themeColor="accent3" w:themeTint="BF" w:sz="8" w:space="0"/>
        <w:insideH w:val="single" w:color="9FC67B" w:themeColor="accent3" w:themeTint="BF" w:sz="8" w:space="0"/>
        <w:insideV w:val="single" w:color="9FC67B" w:themeColor="accent3" w:themeTint="BF" w:sz="8" w:space="0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C67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86">
    <w:name w:val="Medium Grid 1 Accent 4"/>
    <w:basedOn w:val="88"/>
    <w:semiHidden/>
    <w:unhideWhenUsed/>
    <w:uiPriority w:val="0"/>
    <w:pPr>
      <w:spacing w:after="0" w:line="240" w:lineRule="auto"/>
    </w:pPr>
    <w:tblPr>
      <w:tblBorders>
        <w:top w:val="single" w:color="955FC3" w:themeColor="accent4" w:themeTint="BF" w:sz="8" w:space="0"/>
        <w:left w:val="single" w:color="955FC3" w:themeColor="accent4" w:themeTint="BF" w:sz="8" w:space="0"/>
        <w:bottom w:val="single" w:color="955FC3" w:themeColor="accent4" w:themeTint="BF" w:sz="8" w:space="0"/>
        <w:right w:val="single" w:color="955FC3" w:themeColor="accent4" w:themeTint="BF" w:sz="8" w:space="0"/>
        <w:insideH w:val="single" w:color="955FC3" w:themeColor="accent4" w:themeTint="BF" w:sz="8" w:space="0"/>
        <w:insideV w:val="single" w:color="955FC3" w:themeColor="accent4" w:themeTint="BF" w:sz="8" w:space="0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55FC3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87">
    <w:name w:val="Medium Grid 1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DF" w:themeColor="accent5" w:themeTint="BF" w:sz="8" w:space="0"/>
        <w:left w:val="single" w:color="0000DF" w:themeColor="accent5" w:themeTint="BF" w:sz="8" w:space="0"/>
        <w:bottom w:val="single" w:color="0000DF" w:themeColor="accent5" w:themeTint="BF" w:sz="8" w:space="0"/>
        <w:right w:val="single" w:color="0000DF" w:themeColor="accent5" w:themeTint="BF" w:sz="8" w:space="0"/>
        <w:insideH w:val="single" w:color="0000DF" w:themeColor="accent5" w:themeTint="BF" w:sz="8" w:space="0"/>
        <w:insideV w:val="single" w:color="0000DF" w:themeColor="accent5" w:themeTint="BF" w:sz="8" w:space="0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0000DF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88">
    <w:name w:val="Medium Grid 1 Accent 6"/>
    <w:basedOn w:val="88"/>
    <w:semiHidden/>
    <w:unhideWhenUsed/>
    <w:uiPriority w:val="0"/>
    <w:pPr>
      <w:spacing w:after="0" w:line="240" w:lineRule="auto"/>
    </w:pPr>
    <w:tblPr>
      <w:tblBorders>
        <w:top w:val="single" w:color="F9915D" w:themeColor="accent6" w:themeTint="BF" w:sz="8" w:space="0"/>
        <w:left w:val="single" w:color="F9915D" w:themeColor="accent6" w:themeTint="BF" w:sz="8" w:space="0"/>
        <w:bottom w:val="single" w:color="F9915D" w:themeColor="accent6" w:themeTint="BF" w:sz="8" w:space="0"/>
        <w:right w:val="single" w:color="F9915D" w:themeColor="accent6" w:themeTint="BF" w:sz="8" w:space="0"/>
        <w:insideH w:val="single" w:color="F9915D" w:themeColor="accent6" w:themeTint="BF" w:sz="8" w:space="0"/>
        <w:insideV w:val="single" w:color="F9915D" w:themeColor="accent6" w:themeTint="BF" w:sz="8" w:space="0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915D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189">
    <w:name w:val="Medium Grid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0">
    <w:name w:val="Medium Grid 2 Accent 1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  <w:insideH w:val="single" w:color="8E0344" w:themeColor="accent1" w:sz="8" w:space="0"/>
        <w:insideV w:val="single" w:color="8E0344" w:themeColor="accent1" w:sz="8" w:space="0"/>
      </w:tblBorders>
    </w:tblPr>
    <w:tcPr>
      <w:shd w:val="clear" w:color="auto" w:fill="FDA6CF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1">
    <w:name w:val="Medium Grid 2 Accen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  <w:insideH w:val="single" w:color="19AED7" w:themeColor="accent2" w:sz="8" w:space="0"/>
        <w:insideV w:val="single" w:color="19AED7" w:themeColor="accent2" w:sz="8" w:space="0"/>
      </w:tblBorders>
    </w:tblPr>
    <w:tcPr>
      <w:shd w:val="clear" w:color="auto" w:fill="C3ECF8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6DAF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2">
    <w:name w:val="Medium Grid 2 Accent 3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  <w:insideH w:val="single" w:color="80B350" w:themeColor="accent3" w:sz="8" w:space="0"/>
        <w:insideV w:val="single" w:color="80B350" w:themeColor="accent3" w:sz="8" w:space="0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3">
    <w:name w:val="Medium Grid 2 Accent 4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  <w:insideH w:val="single" w:color="713B9E" w:themeColor="accent4" w:sz="8" w:space="0"/>
        <w:insideV w:val="single" w:color="713B9E" w:themeColor="accent4" w:sz="8" w:space="0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1EAF7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4">
    <w:name w:val="Medium Grid 2 Accent 5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  <w:insideH w:val="single" w:color="000080" w:themeColor="accent5" w:sz="8" w:space="0"/>
        <w:insideV w:val="single" w:color="000080" w:themeColor="accent5" w:sz="8" w:space="0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E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5">
    <w:name w:val="Medium Grid 2 Accent 6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  <w:insideH w:val="single" w:color="F76D28" w:themeColor="accent6" w:sz="8" w:space="0"/>
        <w:insideV w:val="single" w:color="F76D28" w:themeColor="accent6" w:sz="8" w:space="0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6">
    <w:name w:val="Medium Grid 3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97">
    <w:name w:val="Medium Grid 3 Accent 1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A6CF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4C9E" w:themeFill="accent1" w:themeFillTint="7F"/>
      </w:tcPr>
    </w:tblStylePr>
  </w:style>
  <w:style w:type="table" w:styleId="198">
    <w:name w:val="Medium Grid 3 Accent 2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3ECF8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6DAF0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86DAF0" w:themeFill="accent2" w:themeFillTint="7F"/>
      </w:tcPr>
    </w:tblStylePr>
  </w:style>
  <w:style w:type="table" w:styleId="199">
    <w:name w:val="Medium Grid 3 Accent 3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D9A7" w:themeFill="accent3" w:themeFillTint="7F"/>
      </w:tcPr>
    </w:tblStylePr>
  </w:style>
  <w:style w:type="table" w:styleId="200">
    <w:name w:val="Medium Grid 3 Accent 4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994D7" w:themeFill="accent4" w:themeFillTint="7F"/>
      </w:tcPr>
    </w:tblStylePr>
  </w:style>
  <w:style w:type="table" w:styleId="201">
    <w:name w:val="Medium Grid 3 Accent 5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4040FF" w:themeFill="accent5" w:themeFillTint="7F"/>
      </w:tcPr>
    </w:tblStylePr>
  </w:style>
  <w:style w:type="table" w:styleId="202">
    <w:name w:val="Medium Grid 3 Accent 6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B693" w:themeFill="accent6" w:themeFillTint="7F"/>
      </w:tcPr>
    </w:tblStylePr>
  </w:style>
  <w:style w:type="table" w:styleId="203">
    <w:name w:val="Dark List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204">
    <w:name w:val="Dark List Accent 1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205">
    <w:name w:val="Dark List Accent 2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C566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282A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</w:style>
  <w:style w:type="table" w:styleId="206">
    <w:name w:val="Dark List Accent 3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873A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</w:style>
  <w:style w:type="table" w:styleId="207">
    <w:name w:val="Dark List Accent 4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208">
    <w:name w:val="Dark List Accent 5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209">
    <w:name w:val="Dark List Accent 6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CF4A07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</w:style>
  <w:style w:type="table" w:styleId="210">
    <w:name w:val="Colorful Shading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1">
    <w:name w:val="Colorful Shading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8E0344" w:themeColor="accent1" w:sz="4" w:space="0"/>
        <w:bottom w:val="single" w:color="8E0344" w:themeColor="accent1" w:sz="4" w:space="0"/>
        <w:right w:val="single" w:color="8E0344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B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2">
    <w:name w:val="Colorful Shading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19AED7" w:themeColor="accent2" w:sz="4" w:space="0"/>
        <w:bottom w:val="single" w:color="19AED7" w:themeColor="accent2" w:sz="4" w:space="0"/>
        <w:right w:val="single" w:color="19AED7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E6880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E6880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E68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AF0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3">
    <w:name w:val="Colorful Shading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24" w:space="0"/>
        <w:left w:val="single" w:color="80B350" w:themeColor="accent3" w:sz="4" w:space="0"/>
        <w:bottom w:val="single" w:color="80B350" w:themeColor="accent3" w:sz="4" w:space="0"/>
        <w:right w:val="single" w:color="80B350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13B9E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C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214">
    <w:name w:val="Colorful Shading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24" w:space="0"/>
        <w:left w:val="single" w:color="713B9E" w:themeColor="accent4" w:sz="4" w:space="0"/>
        <w:bottom w:val="single" w:color="713B9E" w:themeColor="accent4" w:sz="4" w:space="0"/>
        <w:right w:val="single" w:color="713B9E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1EA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B35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5">
    <w:name w:val="Colorful Shading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24" w:space="0"/>
        <w:left w:val="single" w:color="000080" w:themeColor="accent5" w:sz="4" w:space="0"/>
        <w:bottom w:val="single" w:color="000080" w:themeColor="accent5" w:sz="4" w:space="0"/>
        <w:right w:val="single" w:color="00008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6D28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6">
    <w:name w:val="Colorful Shading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24" w:space="0"/>
        <w:left w:val="single" w:color="F76D28" w:themeColor="accent6" w:sz="4" w:space="0"/>
        <w:bottom w:val="single" w:color="F76D28" w:themeColor="accent6" w:sz="4" w:space="0"/>
        <w:right w:val="single" w:color="F76D28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8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A63B06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A63B06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7">
    <w:name w:val="Colorful List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8">
    <w:name w:val="Colorful List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19">
    <w:name w:val="Colorful List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20">
    <w:name w:val="Colorful List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21">
    <w:name w:val="Colorful List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1EAF7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F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22">
    <w:name w:val="Colorful List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E" w:themeFill="accent5" w:themeFillTint="33"/>
      </w:tcPr>
    </w:tblStylePr>
  </w:style>
  <w:style w:type="table" w:styleId="223">
    <w:name w:val="Colorful List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24">
    <w:name w:val="Colorful Grid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225">
    <w:name w:val="Colorful Grid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B70B1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70B1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226">
    <w:name w:val="Colorful Grid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82A1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82A1" w:themeFill="accent2" w:themeFillShade="BF"/>
      </w:tc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shd w:val="clear" w:color="auto" w:fill="86DAF0" w:themeFill="accent2" w:themeFillTint="7F"/>
      </w:tcPr>
    </w:tblStylePr>
  </w:style>
  <w:style w:type="table" w:styleId="227">
    <w:name w:val="Colorful Grid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CE0B8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E0B8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873A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87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228">
    <w:name w:val="Colorful Grid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229">
    <w:name w:val="Colorful Grid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B2B2FE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230">
    <w:name w:val="Colorful Grid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F4A07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F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character" w:styleId="232">
    <w:name w:val="Strong"/>
    <w:basedOn w:val="231"/>
    <w:uiPriority w:val="0"/>
    <w:rPr>
      <w:rFonts w:ascii="Microsoft YaHei UI" w:hAnsi="Microsoft YaHei UI" w:eastAsia="Microsoft YaHei UI"/>
      <w:b/>
      <w:bCs/>
    </w:rPr>
  </w:style>
  <w:style w:type="character" w:styleId="233">
    <w:name w:val="endnote reference"/>
    <w:basedOn w:val="231"/>
    <w:semiHidden/>
    <w:unhideWhenUsed/>
    <w:uiPriority w:val="0"/>
    <w:rPr>
      <w:rFonts w:ascii="Microsoft YaHei UI" w:hAnsi="Microsoft YaHei UI" w:eastAsia="Microsoft YaHei UI"/>
      <w:vertAlign w:val="superscript"/>
    </w:rPr>
  </w:style>
  <w:style w:type="character" w:styleId="234">
    <w:name w:val="page number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35">
    <w:name w:val="FollowedHyperlink"/>
    <w:basedOn w:val="231"/>
    <w:semiHidden/>
    <w:unhideWhenUsed/>
    <w:uiPriority w:val="0"/>
    <w:rPr>
      <w:rFonts w:ascii="Microsoft YaHei UI" w:hAnsi="Microsoft YaHei UI" w:eastAsia="Microsoft YaHei UI"/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36">
    <w:name w:val="Emphasis"/>
    <w:basedOn w:val="231"/>
    <w:uiPriority w:val="0"/>
    <w:rPr>
      <w:rFonts w:ascii="Microsoft YaHei UI" w:hAnsi="Microsoft YaHei UI" w:eastAsia="Microsoft YaHei UI"/>
      <w:i/>
      <w:iCs/>
    </w:rPr>
  </w:style>
  <w:style w:type="character" w:styleId="237">
    <w:name w:val="line number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38">
    <w:name w:val="HTML Definition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39">
    <w:name w:val="HTML Typewriter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0">
    <w:name w:val="HTML Acronym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41">
    <w:name w:val="HTML Variable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42">
    <w:name w:val="Hyperlink"/>
    <w:basedOn w:val="231"/>
    <w:semiHidden/>
    <w:unhideWhenUsed/>
    <w:uiPriority w:val="0"/>
    <w:rPr>
      <w:rFonts w:ascii="Microsoft YaHei UI" w:hAnsi="Microsoft YaHei UI" w:eastAsia="Microsoft YaHei UI"/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43">
    <w:name w:val="HTML Code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4">
    <w:name w:val="annotation reference"/>
    <w:basedOn w:val="231"/>
    <w:semiHidden/>
    <w:unhideWhenUsed/>
    <w:uiPriority w:val="0"/>
    <w:rPr>
      <w:rFonts w:ascii="Microsoft YaHei UI" w:hAnsi="Microsoft YaHei UI" w:eastAsia="Microsoft YaHei UI"/>
      <w:sz w:val="16"/>
      <w:szCs w:val="16"/>
    </w:rPr>
  </w:style>
  <w:style w:type="character" w:styleId="245">
    <w:name w:val="HTML Cite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46">
    <w:name w:val="footnote reference"/>
    <w:basedOn w:val="231"/>
    <w:semiHidden/>
    <w:unhideWhenUsed/>
    <w:uiPriority w:val="0"/>
    <w:rPr>
      <w:rFonts w:ascii="Microsoft YaHei UI" w:hAnsi="Microsoft YaHei UI" w:eastAsia="Microsoft YaHei UI"/>
      <w:vertAlign w:val="superscript"/>
    </w:rPr>
  </w:style>
  <w:style w:type="character" w:styleId="247">
    <w:name w:val="HTML Keyboard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8">
    <w:name w:val="HTML Sample"/>
    <w:basedOn w:val="231"/>
    <w:semiHidden/>
    <w:unhideWhenUsed/>
    <w:uiPriority w:val="0"/>
    <w:rPr>
      <w:rFonts w:ascii="Microsoft YaHei UI" w:hAnsi="Microsoft YaHei UI" w:eastAsia="Microsoft YaHei UI"/>
      <w:sz w:val="24"/>
      <w:szCs w:val="24"/>
    </w:rPr>
  </w:style>
  <w:style w:type="character" w:customStyle="1" w:styleId="249">
    <w:name w:val="批注框文本 字符"/>
    <w:basedOn w:val="231"/>
    <w:link w:val="54"/>
    <w:semiHidden/>
    <w:qFormat/>
    <w:uiPriority w:val="99"/>
    <w:rPr>
      <w:rFonts w:ascii="Microsoft YaHei UI" w:hAnsi="Microsoft YaHei UI" w:eastAsia="Microsoft YaHei UI" w:cs="Tahoma"/>
      <w:sz w:val="16"/>
      <w:szCs w:val="16"/>
    </w:rPr>
  </w:style>
  <w:style w:type="character" w:styleId="250">
    <w:name w:val="Placeholder Text"/>
    <w:basedOn w:val="231"/>
    <w:semiHidden/>
    <w:uiPriority w:val="99"/>
    <w:rPr>
      <w:rFonts w:ascii="Microsoft YaHei UI" w:hAnsi="Microsoft YaHei UI" w:eastAsia="Microsoft YaHei UI"/>
      <w:color w:val="808080"/>
    </w:rPr>
  </w:style>
  <w:style w:type="character" w:customStyle="1" w:styleId="251">
    <w:name w:val="标题 2 字符"/>
    <w:basedOn w:val="231"/>
    <w:link w:val="4"/>
    <w:uiPriority w:val="9"/>
    <w:rPr>
      <w:rFonts w:ascii="Microsoft YaHei UI" w:hAnsi="Microsoft YaHei UI" w:eastAsia="Microsoft YaHei UI"/>
      <w:caps/>
      <w:color w:val="19AED7" w:themeColor="accent2"/>
      <w:sz w:val="44"/>
      <w:szCs w:val="56"/>
      <w14:textFill>
        <w14:solidFill>
          <w14:schemeClr w14:val="accent2"/>
        </w14:solidFill>
      </w14:textFill>
    </w:rPr>
  </w:style>
  <w:style w:type="character" w:customStyle="1" w:styleId="252">
    <w:name w:val="标题 3 字符"/>
    <w:basedOn w:val="231"/>
    <w:link w:val="5"/>
    <w:uiPriority w:val="9"/>
    <w:rPr>
      <w:rFonts w:ascii="Microsoft YaHei UI" w:hAnsi="Microsoft YaHei UI" w:eastAsia="Microsoft YaHei UI"/>
      <w:caps/>
      <w:color w:val="FFFFFF" w:themeColor="background1"/>
      <w:sz w:val="44"/>
      <w:szCs w:val="36"/>
      <w14:textFill>
        <w14:solidFill>
          <w14:schemeClr w14:val="bg1"/>
        </w14:solidFill>
      </w14:textFill>
    </w:rPr>
  </w:style>
  <w:style w:type="character" w:customStyle="1" w:styleId="253">
    <w:name w:val="标题 4 字符"/>
    <w:basedOn w:val="231"/>
    <w:link w:val="6"/>
    <w:uiPriority w:val="9"/>
    <w:rPr>
      <w:rFonts w:ascii="Microsoft YaHei UI" w:hAnsi="Microsoft YaHei UI" w:eastAsia="Microsoft YaHei UI"/>
      <w:color w:val="8E0344" w:themeColor="accent1"/>
      <w:sz w:val="24"/>
      <w14:textFill>
        <w14:solidFill>
          <w14:schemeClr w14:val="accent1"/>
        </w14:solidFill>
      </w14:textFill>
    </w:rPr>
  </w:style>
  <w:style w:type="character" w:customStyle="1" w:styleId="254">
    <w:name w:val="标题 6 字符"/>
    <w:basedOn w:val="231"/>
    <w:link w:val="8"/>
    <w:uiPriority w:val="0"/>
    <w:rPr>
      <w:rFonts w:ascii="Microsoft YaHei UI" w:hAnsi="Microsoft YaHei UI" w:eastAsia="Microsoft YaHei UI" w:cs="Times New Roman"/>
      <w:color w:val="1C4F7B" w:themeColor="text2" w:themeShade="BF"/>
      <w:sz w:val="60"/>
    </w:rPr>
  </w:style>
  <w:style w:type="paragraph" w:styleId="255">
    <w:name w:val="List Paragraph"/>
    <w:basedOn w:val="1"/>
    <w:qFormat/>
    <w:uiPriority w:val="34"/>
    <w:pPr>
      <w:numPr>
        <w:ilvl w:val="0"/>
        <w:numId w:val="11"/>
      </w:numPr>
      <w:spacing w:after="400" w:line="240" w:lineRule="auto"/>
      <w:jc w:val="center"/>
    </w:pPr>
    <w:rPr>
      <w:color w:val="8E0344" w:themeColor="accent1"/>
      <w:sz w:val="32"/>
      <w:lang w:bidi="hi-IN"/>
      <w14:textFill>
        <w14:solidFill>
          <w14:schemeClr w14:val="accent1"/>
        </w14:solidFill>
      </w14:textFill>
    </w:rPr>
  </w:style>
  <w:style w:type="character" w:customStyle="1" w:styleId="256">
    <w:name w:val="页眉 字符"/>
    <w:basedOn w:val="231"/>
    <w:link w:val="57"/>
    <w:uiPriority w:val="99"/>
    <w:rPr>
      <w:rFonts w:ascii="Microsoft YaHei UI" w:hAnsi="Microsoft YaHei UI" w:eastAsia="Microsoft YaHei UI"/>
      <w:sz w:val="21"/>
    </w:rPr>
  </w:style>
  <w:style w:type="character" w:customStyle="1" w:styleId="257">
    <w:name w:val="页脚 字符"/>
    <w:basedOn w:val="231"/>
    <w:link w:val="55"/>
    <w:uiPriority w:val="99"/>
    <w:rPr>
      <w:rFonts w:ascii="Microsoft YaHei UI" w:hAnsi="Microsoft YaHei UI" w:eastAsia="Microsoft YaHei UI"/>
      <w:sz w:val="21"/>
    </w:rPr>
  </w:style>
  <w:style w:type="character" w:customStyle="1" w:styleId="258">
    <w:name w:val="标题 1 字符"/>
    <w:basedOn w:val="231"/>
    <w:link w:val="3"/>
    <w:uiPriority w:val="9"/>
    <w:rPr>
      <w:rFonts w:ascii="Microsoft YaHei UI" w:hAnsi="Microsoft YaHei UI" w:eastAsia="Microsoft YaHei UI"/>
      <w:caps/>
      <w:color w:val="19AED7" w:themeColor="accent2"/>
      <w:sz w:val="28"/>
      <w:szCs w:val="56"/>
      <w14:textFill>
        <w14:solidFill>
          <w14:schemeClr w14:val="accent2"/>
        </w14:solidFill>
      </w14:textFill>
    </w:rPr>
  </w:style>
  <w:style w:type="character" w:customStyle="1" w:styleId="259">
    <w:name w:val="标题 字符"/>
    <w:basedOn w:val="231"/>
    <w:link w:val="84"/>
    <w:uiPriority w:val="10"/>
    <w:rPr>
      <w:rFonts w:ascii="Microsoft YaHei UI" w:hAnsi="Microsoft YaHei UI" w:eastAsia="Microsoft YaHei UI"/>
      <w:caps/>
      <w:color w:val="FFFFFF" w:themeColor="background1"/>
      <w:sz w:val="42"/>
      <w:szCs w:val="36"/>
      <w14:textFill>
        <w14:solidFill>
          <w14:schemeClr w14:val="bg1"/>
        </w14:solidFill>
      </w14:textFill>
    </w:rPr>
  </w:style>
  <w:style w:type="character" w:customStyle="1" w:styleId="260">
    <w:name w:val="日期 字符"/>
    <w:basedOn w:val="231"/>
    <w:link w:val="50"/>
    <w:uiPriority w:val="99"/>
    <w:rPr>
      <w:rFonts w:ascii="Microsoft YaHei UI" w:hAnsi="Microsoft YaHei UI" w:eastAsia="Microsoft YaHei UI"/>
      <w:color w:val="FFFFFF" w:themeColor="background1"/>
      <w:sz w:val="32"/>
      <w:szCs w:val="32"/>
      <w14:textFill>
        <w14:solidFill>
          <w14:schemeClr w14:val="bg1"/>
        </w14:solidFill>
      </w14:textFill>
    </w:rPr>
  </w:style>
  <w:style w:type="character" w:customStyle="1" w:styleId="261">
    <w:name w:val="标题 5 字符"/>
    <w:basedOn w:val="231"/>
    <w:link w:val="7"/>
    <w:uiPriority w:val="9"/>
    <w:rPr>
      <w:rFonts w:ascii="Microsoft YaHei UI" w:hAnsi="Microsoft YaHei UI" w:eastAsia="Microsoft YaHei UI" w:cstheme="majorBidi"/>
      <w:b/>
      <w:color w:val="256AA4" w:themeColor="text2"/>
      <w:sz w:val="36"/>
      <w14:textFill>
        <w14:solidFill>
          <w14:schemeClr w14:val="tx2"/>
        </w14:solidFill>
      </w14:textFill>
    </w:rPr>
  </w:style>
  <w:style w:type="paragraph" w:customStyle="1" w:styleId="262">
    <w:name w:val="复选框缩进"/>
    <w:basedOn w:val="1"/>
    <w:qFormat/>
    <w:uiPriority w:val="0"/>
    <w:pPr>
      <w:spacing w:before="20" w:after="20" w:line="216" w:lineRule="auto"/>
      <w:ind w:left="357" w:hanging="357"/>
    </w:pPr>
  </w:style>
  <w:style w:type="paragraph" w:customStyle="1" w:styleId="263">
    <w:name w:val="项目符号"/>
    <w:basedOn w:val="1"/>
    <w:uiPriority w:val="0"/>
    <w:pPr>
      <w:numPr>
        <w:ilvl w:val="0"/>
        <w:numId w:val="12"/>
      </w:numPr>
      <w:spacing w:before="20" w:after="20" w:line="216" w:lineRule="auto"/>
      <w:ind w:left="538" w:hanging="181"/>
    </w:pPr>
  </w:style>
  <w:style w:type="character" w:customStyle="1" w:styleId="264">
    <w:name w:val="标题 7 字符"/>
    <w:basedOn w:val="231"/>
    <w:link w:val="9"/>
    <w:semiHidden/>
    <w:uiPriority w:val="0"/>
    <w:rPr>
      <w:rFonts w:ascii="Microsoft YaHei UI" w:hAnsi="Microsoft YaHei UI" w:eastAsia="Microsoft YaHei UI" w:cstheme="majorBidi"/>
      <w:i/>
      <w:iCs/>
      <w:color w:val="470122" w:themeColor="accent1" w:themeShade="80"/>
      <w:sz w:val="21"/>
    </w:rPr>
  </w:style>
  <w:style w:type="character" w:customStyle="1" w:styleId="265">
    <w:name w:val="标题 8 字符"/>
    <w:basedOn w:val="231"/>
    <w:link w:val="10"/>
    <w:semiHidden/>
    <w:uiPriority w:val="0"/>
    <w:rPr>
      <w:rFonts w:ascii="Microsoft YaHei UI" w:hAnsi="Microsoft YaHei UI" w:eastAsia="Microsoft YaHei UI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6">
    <w:name w:val="标题 9 字符"/>
    <w:basedOn w:val="231"/>
    <w:link w:val="11"/>
    <w:semiHidden/>
    <w:uiPriority w:val="0"/>
    <w:rPr>
      <w:rFonts w:ascii="Microsoft YaHei UI" w:hAnsi="Microsoft YaHei UI" w:eastAsia="Microsoft YaHei UI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267">
    <w:name w:val="Bibliography"/>
    <w:basedOn w:val="1"/>
    <w:next w:val="1"/>
    <w:semiHidden/>
    <w:unhideWhenUsed/>
    <w:uiPriority w:val="0"/>
  </w:style>
  <w:style w:type="character" w:customStyle="1" w:styleId="268">
    <w:name w:val="正文文本 字符"/>
    <w:basedOn w:val="231"/>
    <w:link w:val="34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69">
    <w:name w:val="正文文本 2 字符"/>
    <w:basedOn w:val="231"/>
    <w:link w:val="76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0">
    <w:name w:val="正文文本 3 字符"/>
    <w:basedOn w:val="231"/>
    <w:link w:val="31"/>
    <w:semiHidden/>
    <w:uiPriority w:val="0"/>
    <w:rPr>
      <w:rFonts w:ascii="Microsoft YaHei UI" w:hAnsi="Microsoft YaHei UI" w:eastAsia="Microsoft YaHei UI"/>
      <w:sz w:val="16"/>
      <w:szCs w:val="16"/>
    </w:rPr>
  </w:style>
  <w:style w:type="character" w:customStyle="1" w:styleId="271">
    <w:name w:val="正文首行缩进 字符"/>
    <w:basedOn w:val="268"/>
    <w:link w:val="86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2">
    <w:name w:val="正文文本缩进 字符"/>
    <w:basedOn w:val="231"/>
    <w:link w:val="35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3">
    <w:name w:val="正文首行缩进 2 字符"/>
    <w:basedOn w:val="272"/>
    <w:link w:val="87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4">
    <w:name w:val="正文文本缩进 2 字符"/>
    <w:basedOn w:val="231"/>
    <w:link w:val="51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5">
    <w:name w:val="正文文本缩进 3 字符"/>
    <w:basedOn w:val="231"/>
    <w:link w:val="70"/>
    <w:semiHidden/>
    <w:uiPriority w:val="0"/>
    <w:rPr>
      <w:rFonts w:ascii="Microsoft YaHei UI" w:hAnsi="Microsoft YaHei UI" w:eastAsia="Microsoft YaHei UI"/>
      <w:sz w:val="16"/>
      <w:szCs w:val="16"/>
    </w:rPr>
  </w:style>
  <w:style w:type="character" w:customStyle="1" w:styleId="276">
    <w:name w:val="Book Title"/>
    <w:basedOn w:val="231"/>
    <w:uiPriority w:val="0"/>
    <w:rPr>
      <w:rFonts w:ascii="Microsoft YaHei UI" w:hAnsi="Microsoft YaHei UI" w:eastAsia="Microsoft YaHei UI"/>
      <w:b/>
      <w:bCs/>
      <w:i/>
      <w:iCs/>
      <w:spacing w:val="5"/>
    </w:rPr>
  </w:style>
  <w:style w:type="character" w:customStyle="1" w:styleId="277">
    <w:name w:val="结束语 字符"/>
    <w:basedOn w:val="231"/>
    <w:link w:val="32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8">
    <w:name w:val="批注文字 字符"/>
    <w:basedOn w:val="231"/>
    <w:link w:val="28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279">
    <w:name w:val="批注主题 字符"/>
    <w:basedOn w:val="278"/>
    <w:link w:val="85"/>
    <w:semiHidden/>
    <w:uiPriority w:val="0"/>
    <w:rPr>
      <w:rFonts w:ascii="Microsoft YaHei UI" w:hAnsi="Microsoft YaHei UI" w:eastAsia="Microsoft YaHei UI"/>
      <w:b/>
      <w:bCs/>
      <w:sz w:val="20"/>
      <w:szCs w:val="20"/>
    </w:rPr>
  </w:style>
  <w:style w:type="character" w:customStyle="1" w:styleId="280">
    <w:name w:val="文档结构图 字符"/>
    <w:basedOn w:val="231"/>
    <w:link w:val="26"/>
    <w:semiHidden/>
    <w:uiPriority w:val="0"/>
    <w:rPr>
      <w:rFonts w:ascii="Microsoft YaHei UI" w:hAnsi="Microsoft YaHei UI" w:eastAsia="Microsoft YaHei UI" w:cs="Segoe UI"/>
      <w:sz w:val="16"/>
      <w:szCs w:val="16"/>
    </w:rPr>
  </w:style>
  <w:style w:type="character" w:customStyle="1" w:styleId="281">
    <w:name w:val="电子邮件签名 字符"/>
    <w:basedOn w:val="231"/>
    <w:link w:val="19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82">
    <w:name w:val="尾注文本 字符"/>
    <w:basedOn w:val="231"/>
    <w:link w:val="52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283">
    <w:name w:val="脚注文本 字符"/>
    <w:basedOn w:val="231"/>
    <w:link w:val="67"/>
    <w:semiHidden/>
    <w:uiPriority w:val="0"/>
    <w:rPr>
      <w:rFonts w:ascii="Microsoft YaHei UI" w:hAnsi="Microsoft YaHei UI" w:eastAsia="Microsoft YaHei UI"/>
      <w:sz w:val="20"/>
      <w:szCs w:val="20"/>
    </w:rPr>
  </w:style>
  <w:style w:type="table" w:customStyle="1" w:styleId="284">
    <w:name w:val="Grid Table 1 Light"/>
    <w:basedOn w:val="88"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5">
    <w:name w:val="Grid Table 1 Light Accent 1"/>
    <w:basedOn w:val="88"/>
    <w:uiPriority w:val="46"/>
    <w:pPr>
      <w:spacing w:after="0" w:line="240" w:lineRule="auto"/>
    </w:pPr>
    <w:tblPr>
      <w:tblBorders>
        <w:top w:val="single" w:color="FB70B1" w:themeColor="accent1" w:themeTint="66" w:sz="4" w:space="0"/>
        <w:left w:val="single" w:color="FB70B1" w:themeColor="accent1" w:themeTint="66" w:sz="4" w:space="0"/>
        <w:bottom w:val="single" w:color="FB70B1" w:themeColor="accent1" w:themeTint="66" w:sz="4" w:space="0"/>
        <w:right w:val="single" w:color="FB70B1" w:themeColor="accent1" w:themeTint="66" w:sz="4" w:space="0"/>
        <w:insideH w:val="single" w:color="FB70B1" w:themeColor="accent1" w:themeTint="66" w:sz="4" w:space="0"/>
        <w:insideV w:val="single" w:color="FB70B1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FA288A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FA288A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6">
    <w:name w:val="Grid Table 1 Light Accent 2"/>
    <w:basedOn w:val="88"/>
    <w:uiPriority w:val="46"/>
    <w:pPr>
      <w:spacing w:after="0" w:line="240" w:lineRule="auto"/>
    </w:pPr>
    <w:tblPr>
      <w:tblBorders>
        <w:top w:val="single" w:color="9EE1F3" w:themeColor="accent2" w:themeTint="66" w:sz="4" w:space="0"/>
        <w:left w:val="single" w:color="9EE1F3" w:themeColor="accent2" w:themeTint="66" w:sz="4" w:space="0"/>
        <w:bottom w:val="single" w:color="9EE1F3" w:themeColor="accent2" w:themeTint="66" w:sz="4" w:space="0"/>
        <w:right w:val="single" w:color="9EE1F3" w:themeColor="accent2" w:themeTint="66" w:sz="4" w:space="0"/>
        <w:insideH w:val="single" w:color="9EE1F3" w:themeColor="accent2" w:themeTint="66" w:sz="4" w:space="0"/>
        <w:insideV w:val="single" w:color="9EE1F3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6DD2EE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6DD2EE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7">
    <w:name w:val="Grid Table 1 Light Accent 3"/>
    <w:basedOn w:val="88"/>
    <w:uiPriority w:val="46"/>
    <w:pPr>
      <w:spacing w:after="0" w:line="240" w:lineRule="auto"/>
    </w:pPr>
    <w:tblPr>
      <w:tblBorders>
        <w:top w:val="single" w:color="CCE0B8" w:themeColor="accent3" w:themeTint="66" w:sz="4" w:space="0"/>
        <w:left w:val="single" w:color="CCE0B8" w:themeColor="accent3" w:themeTint="66" w:sz="4" w:space="0"/>
        <w:bottom w:val="single" w:color="CCE0B8" w:themeColor="accent3" w:themeTint="66" w:sz="4" w:space="0"/>
        <w:right w:val="single" w:color="CCE0B8" w:themeColor="accent3" w:themeTint="66" w:sz="4" w:space="0"/>
        <w:insideH w:val="single" w:color="CCE0B8" w:themeColor="accent3" w:themeTint="66" w:sz="4" w:space="0"/>
        <w:insideV w:val="single" w:color="CCE0B8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B2D195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2D195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8">
    <w:name w:val="Grid Table 1 Light Accent 4"/>
    <w:basedOn w:val="88"/>
    <w:uiPriority w:val="46"/>
    <w:pPr>
      <w:spacing w:after="0" w:line="240" w:lineRule="auto"/>
    </w:pPr>
    <w:tblPr>
      <w:tblBorders>
        <w:top w:val="single" w:color="C6A9DF" w:themeColor="accent4" w:themeTint="66" w:sz="4" w:space="0"/>
        <w:left w:val="single" w:color="C6A9DF" w:themeColor="accent4" w:themeTint="66" w:sz="4" w:space="0"/>
        <w:bottom w:val="single" w:color="C6A9DF" w:themeColor="accent4" w:themeTint="66" w:sz="4" w:space="0"/>
        <w:right w:val="single" w:color="C6A9DF" w:themeColor="accent4" w:themeTint="66" w:sz="4" w:space="0"/>
        <w:insideH w:val="single" w:color="C6A9DF" w:themeColor="accent4" w:themeTint="66" w:sz="4" w:space="0"/>
        <w:insideV w:val="single" w:color="C6A9DF" w:themeColor="accent4" w:themeTint="66" w:sz="4" w:space="0"/>
      </w:tblBorders>
    </w:tblPr>
    <w:tblStylePr w:type="firstRow">
      <w:rPr>
        <w:b/>
        <w:bCs/>
      </w:rPr>
      <w:tcPr>
        <w:tcBorders>
          <w:bottom w:val="single" w:color="AA7EC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A7ECF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9">
    <w:name w:val="Grid Table 1 Light Accent 5"/>
    <w:basedOn w:val="88"/>
    <w:uiPriority w:val="46"/>
    <w:pPr>
      <w:spacing w:after="0" w:line="240" w:lineRule="auto"/>
    </w:pPr>
    <w:tblPr>
      <w:tblBorders>
        <w:top w:val="single" w:color="6666FF" w:themeColor="accent5" w:themeTint="66" w:sz="4" w:space="0"/>
        <w:left w:val="single" w:color="6666FF" w:themeColor="accent5" w:themeTint="66" w:sz="4" w:space="0"/>
        <w:bottom w:val="single" w:color="6666FF" w:themeColor="accent5" w:themeTint="66" w:sz="4" w:space="0"/>
        <w:right w:val="single" w:color="6666FF" w:themeColor="accent5" w:themeTint="66" w:sz="4" w:space="0"/>
        <w:insideH w:val="single" w:color="6666FF" w:themeColor="accent5" w:themeTint="66" w:sz="4" w:space="0"/>
        <w:insideV w:val="single" w:color="6666FF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1919FF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1919FF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0">
    <w:name w:val="Grid Table 1 Light Accent 6"/>
    <w:basedOn w:val="88"/>
    <w:uiPriority w:val="46"/>
    <w:pPr>
      <w:spacing w:after="0" w:line="240" w:lineRule="auto"/>
    </w:pPr>
    <w:tblPr>
      <w:tblBorders>
        <w:top w:val="single" w:color="FBC4A8" w:themeColor="accent6" w:themeTint="66" w:sz="4" w:space="0"/>
        <w:left w:val="single" w:color="FBC4A8" w:themeColor="accent6" w:themeTint="66" w:sz="4" w:space="0"/>
        <w:bottom w:val="single" w:color="FBC4A8" w:themeColor="accent6" w:themeTint="66" w:sz="4" w:space="0"/>
        <w:right w:val="single" w:color="FBC4A8" w:themeColor="accent6" w:themeTint="66" w:sz="4" w:space="0"/>
        <w:insideH w:val="single" w:color="FBC4A8" w:themeColor="accent6" w:themeTint="66" w:sz="4" w:space="0"/>
        <w:insideV w:val="single" w:color="FBC4A8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FAA77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A77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1">
    <w:name w:val="Grid Table 2"/>
    <w:basedOn w:val="88"/>
    <w:uiPriority w:val="47"/>
    <w:pPr>
      <w:spacing w:after="0" w:line="240" w:lineRule="auto"/>
    </w:pPr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292">
    <w:name w:val="Grid Table 2 Accent 1"/>
    <w:basedOn w:val="88"/>
    <w:uiPriority w:val="47"/>
    <w:pPr>
      <w:spacing w:after="0" w:line="240" w:lineRule="auto"/>
    </w:pPr>
    <w:tblPr>
      <w:tblBorders>
        <w:top w:val="single" w:color="FA288A" w:themeColor="accent1" w:themeTint="99" w:sz="2" w:space="0"/>
        <w:bottom w:val="single" w:color="FA288A" w:themeColor="accent1" w:themeTint="99" w:sz="2" w:space="0"/>
        <w:insideH w:val="single" w:color="FA288A" w:themeColor="accent1" w:themeTint="99" w:sz="2" w:space="0"/>
        <w:insideV w:val="single" w:color="FA288A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A288A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A288A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293">
    <w:name w:val="Grid Table 2 Accent 2"/>
    <w:basedOn w:val="88"/>
    <w:uiPriority w:val="47"/>
    <w:pPr>
      <w:spacing w:after="0" w:line="240" w:lineRule="auto"/>
    </w:pPr>
    <w:tblPr>
      <w:tblBorders>
        <w:top w:val="single" w:color="6DD2EE" w:themeColor="accent2" w:themeTint="99" w:sz="2" w:space="0"/>
        <w:bottom w:val="single" w:color="6DD2EE" w:themeColor="accent2" w:themeTint="99" w:sz="2" w:space="0"/>
        <w:insideH w:val="single" w:color="6DD2EE" w:themeColor="accent2" w:themeTint="99" w:sz="2" w:space="0"/>
        <w:insideV w:val="single" w:color="6DD2EE" w:themeColor="accent2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DD2EE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DD2EE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294">
    <w:name w:val="Grid Table 2 Accent 3"/>
    <w:basedOn w:val="88"/>
    <w:uiPriority w:val="47"/>
    <w:pPr>
      <w:spacing w:after="0" w:line="240" w:lineRule="auto"/>
    </w:pPr>
    <w:tblPr>
      <w:tblBorders>
        <w:top w:val="single" w:color="B2D195" w:themeColor="accent3" w:themeTint="99" w:sz="2" w:space="0"/>
        <w:bottom w:val="single" w:color="B2D195" w:themeColor="accent3" w:themeTint="99" w:sz="2" w:space="0"/>
        <w:insideH w:val="single" w:color="B2D195" w:themeColor="accent3" w:themeTint="99" w:sz="2" w:space="0"/>
        <w:insideV w:val="single" w:color="B2D195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B2D195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B2D195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295">
    <w:name w:val="Grid Table 2 Accent 4"/>
    <w:basedOn w:val="88"/>
    <w:uiPriority w:val="47"/>
    <w:pPr>
      <w:spacing w:after="0" w:line="240" w:lineRule="auto"/>
    </w:pPr>
    <w:tblPr>
      <w:tblBorders>
        <w:top w:val="single" w:color="AA7ECF" w:themeColor="accent4" w:themeTint="99" w:sz="2" w:space="0"/>
        <w:bottom w:val="single" w:color="AA7ECF" w:themeColor="accent4" w:themeTint="99" w:sz="2" w:space="0"/>
        <w:insideH w:val="single" w:color="AA7ECF" w:themeColor="accent4" w:themeTint="99" w:sz="2" w:space="0"/>
        <w:insideV w:val="single" w:color="AA7ECF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AA7ECF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AA7ECF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296">
    <w:name w:val="Grid Table 2 Accent 5"/>
    <w:basedOn w:val="88"/>
    <w:uiPriority w:val="47"/>
    <w:pPr>
      <w:spacing w:after="0" w:line="240" w:lineRule="auto"/>
    </w:pPr>
    <w:tblPr>
      <w:tblBorders>
        <w:top w:val="single" w:color="1919FF" w:themeColor="accent5" w:themeTint="99" w:sz="2" w:space="0"/>
        <w:bottom w:val="single" w:color="1919FF" w:themeColor="accent5" w:themeTint="99" w:sz="2" w:space="0"/>
        <w:insideH w:val="single" w:color="1919FF" w:themeColor="accent5" w:themeTint="99" w:sz="2" w:space="0"/>
        <w:insideV w:val="single" w:color="1919FF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1919FF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1919FF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297">
    <w:name w:val="Grid Table 2 Accent 6"/>
    <w:basedOn w:val="88"/>
    <w:uiPriority w:val="47"/>
    <w:pPr>
      <w:spacing w:after="0" w:line="240" w:lineRule="auto"/>
    </w:pPr>
    <w:tblPr>
      <w:tblBorders>
        <w:top w:val="single" w:color="FAA77D" w:themeColor="accent6" w:themeTint="99" w:sz="2" w:space="0"/>
        <w:bottom w:val="single" w:color="FAA77D" w:themeColor="accent6" w:themeTint="99" w:sz="2" w:space="0"/>
        <w:insideH w:val="single" w:color="FAA77D" w:themeColor="accent6" w:themeTint="99" w:sz="2" w:space="0"/>
        <w:insideV w:val="single" w:color="FAA77D" w:themeColor="accent6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AA77D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AA77D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298">
    <w:name w:val="Grid Table 3"/>
    <w:basedOn w:val="88"/>
    <w:uiPriority w:val="48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299">
    <w:name w:val="Grid Table 3 Accent 1"/>
    <w:basedOn w:val="88"/>
    <w:uiPriority w:val="48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bottom w:val="single" w:color="FA288A" w:themeColor="accent1" w:themeTint="99" w:sz="4" w:space="0"/>
        </w:tcBorders>
      </w:tcPr>
    </w:tblStylePr>
    <w:tblStylePr w:type="nwCell">
      <w:tcPr>
        <w:tcBorders>
          <w:bottom w:val="single" w:color="FA288A" w:themeColor="accent1" w:themeTint="99" w:sz="4" w:space="0"/>
        </w:tcBorders>
      </w:tcPr>
    </w:tblStylePr>
    <w:tblStylePr w:type="seCell">
      <w:tcPr>
        <w:tcBorders>
          <w:top w:val="single" w:color="FA288A" w:themeColor="accent1" w:themeTint="99" w:sz="4" w:space="0"/>
        </w:tcBorders>
      </w:tcPr>
    </w:tblStylePr>
    <w:tblStylePr w:type="swCell">
      <w:tcPr>
        <w:tcBorders>
          <w:top w:val="single" w:color="FA288A" w:themeColor="accent1" w:themeTint="99" w:sz="4" w:space="0"/>
        </w:tcBorders>
      </w:tcPr>
    </w:tblStylePr>
  </w:style>
  <w:style w:type="table" w:customStyle="1" w:styleId="300">
    <w:name w:val="Grid Table 3 Accent 2"/>
    <w:basedOn w:val="88"/>
    <w:uiPriority w:val="48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bottom w:val="single" w:color="6DD2EE" w:themeColor="accent2" w:themeTint="99" w:sz="4" w:space="0"/>
        </w:tcBorders>
      </w:tcPr>
    </w:tblStylePr>
    <w:tblStylePr w:type="nwCell">
      <w:tcPr>
        <w:tcBorders>
          <w:bottom w:val="single" w:color="6DD2EE" w:themeColor="accent2" w:themeTint="99" w:sz="4" w:space="0"/>
        </w:tcBorders>
      </w:tcPr>
    </w:tblStylePr>
    <w:tblStylePr w:type="seCell">
      <w:tcPr>
        <w:tcBorders>
          <w:top w:val="single" w:color="6DD2EE" w:themeColor="accent2" w:themeTint="99" w:sz="4" w:space="0"/>
        </w:tcBorders>
      </w:tcPr>
    </w:tblStylePr>
    <w:tblStylePr w:type="swCell">
      <w:tcPr>
        <w:tcBorders>
          <w:top w:val="single" w:color="6DD2EE" w:themeColor="accent2" w:themeTint="99" w:sz="4" w:space="0"/>
        </w:tcBorders>
      </w:tcPr>
    </w:tblStylePr>
  </w:style>
  <w:style w:type="table" w:customStyle="1" w:styleId="301">
    <w:name w:val="Grid Table 3 Accent 3"/>
    <w:basedOn w:val="88"/>
    <w:uiPriority w:val="48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bottom w:val="single" w:color="B2D195" w:themeColor="accent3" w:themeTint="99" w:sz="4" w:space="0"/>
        </w:tcBorders>
      </w:tcPr>
    </w:tblStylePr>
    <w:tblStylePr w:type="nwCell">
      <w:tcPr>
        <w:tcBorders>
          <w:bottom w:val="single" w:color="B2D195" w:themeColor="accent3" w:themeTint="99" w:sz="4" w:space="0"/>
        </w:tcBorders>
      </w:tcPr>
    </w:tblStylePr>
    <w:tblStylePr w:type="seCell">
      <w:tcPr>
        <w:tcBorders>
          <w:top w:val="single" w:color="B2D195" w:themeColor="accent3" w:themeTint="99" w:sz="4" w:space="0"/>
        </w:tcBorders>
      </w:tcPr>
    </w:tblStylePr>
    <w:tblStylePr w:type="swCell">
      <w:tcPr>
        <w:tcBorders>
          <w:top w:val="single" w:color="B2D195" w:themeColor="accent3" w:themeTint="99" w:sz="4" w:space="0"/>
        </w:tcBorders>
      </w:tcPr>
    </w:tblStylePr>
  </w:style>
  <w:style w:type="table" w:customStyle="1" w:styleId="302">
    <w:name w:val="Grid Table 3 Accent 4"/>
    <w:basedOn w:val="88"/>
    <w:uiPriority w:val="48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bottom w:val="single" w:color="AA7ECF" w:themeColor="accent4" w:themeTint="99" w:sz="4" w:space="0"/>
        </w:tcBorders>
      </w:tcPr>
    </w:tblStylePr>
    <w:tblStylePr w:type="nwCell">
      <w:tcPr>
        <w:tcBorders>
          <w:bottom w:val="single" w:color="AA7ECF" w:themeColor="accent4" w:themeTint="99" w:sz="4" w:space="0"/>
        </w:tcBorders>
      </w:tcPr>
    </w:tblStylePr>
    <w:tblStylePr w:type="seCell">
      <w:tcPr>
        <w:tcBorders>
          <w:top w:val="single" w:color="AA7ECF" w:themeColor="accent4" w:themeTint="99" w:sz="4" w:space="0"/>
        </w:tcBorders>
      </w:tcPr>
    </w:tblStylePr>
    <w:tblStylePr w:type="swCell">
      <w:tcPr>
        <w:tcBorders>
          <w:top w:val="single" w:color="AA7ECF" w:themeColor="accent4" w:themeTint="99" w:sz="4" w:space="0"/>
        </w:tcBorders>
      </w:tcPr>
    </w:tblStylePr>
  </w:style>
  <w:style w:type="table" w:customStyle="1" w:styleId="303">
    <w:name w:val="Grid Table 3 Accent 5"/>
    <w:basedOn w:val="88"/>
    <w:uiPriority w:val="48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bottom w:val="single" w:color="1919FF" w:themeColor="accent5" w:themeTint="99" w:sz="4" w:space="0"/>
        </w:tcBorders>
      </w:tcPr>
    </w:tblStylePr>
    <w:tblStylePr w:type="nwCell">
      <w:tcPr>
        <w:tcBorders>
          <w:bottom w:val="single" w:color="1919FF" w:themeColor="accent5" w:themeTint="99" w:sz="4" w:space="0"/>
        </w:tcBorders>
      </w:tcPr>
    </w:tblStylePr>
    <w:tblStylePr w:type="seCell">
      <w:tcPr>
        <w:tcBorders>
          <w:top w:val="single" w:color="1919FF" w:themeColor="accent5" w:themeTint="99" w:sz="4" w:space="0"/>
        </w:tcBorders>
      </w:tcPr>
    </w:tblStylePr>
    <w:tblStylePr w:type="swCell">
      <w:tcPr>
        <w:tcBorders>
          <w:top w:val="single" w:color="1919FF" w:themeColor="accent5" w:themeTint="99" w:sz="4" w:space="0"/>
        </w:tcBorders>
      </w:tcPr>
    </w:tblStylePr>
  </w:style>
  <w:style w:type="table" w:customStyle="1" w:styleId="304">
    <w:name w:val="Grid Table 3 Accent 6"/>
    <w:basedOn w:val="88"/>
    <w:uiPriority w:val="48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bottom w:val="single" w:color="FAA77D" w:themeColor="accent6" w:themeTint="99" w:sz="4" w:space="0"/>
        </w:tcBorders>
      </w:tcPr>
    </w:tblStylePr>
    <w:tblStylePr w:type="nwCell">
      <w:tcPr>
        <w:tcBorders>
          <w:bottom w:val="single" w:color="FAA77D" w:themeColor="accent6" w:themeTint="99" w:sz="4" w:space="0"/>
        </w:tcBorders>
      </w:tcPr>
    </w:tblStylePr>
    <w:tblStylePr w:type="seCell">
      <w:tcPr>
        <w:tcBorders>
          <w:top w:val="single" w:color="FAA77D" w:themeColor="accent6" w:themeTint="99" w:sz="4" w:space="0"/>
        </w:tcBorders>
      </w:tcPr>
    </w:tblStylePr>
    <w:tblStylePr w:type="swCell">
      <w:tcPr>
        <w:tcBorders>
          <w:top w:val="single" w:color="FAA77D" w:themeColor="accent6" w:themeTint="99" w:sz="4" w:space="0"/>
        </w:tcBorders>
      </w:tcPr>
    </w:tblStylePr>
  </w:style>
  <w:style w:type="table" w:customStyle="1" w:styleId="305">
    <w:name w:val="Grid Table 4"/>
    <w:basedOn w:val="88"/>
    <w:uiPriority w:val="49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06">
    <w:name w:val="Grid Table 4 Accent 1"/>
    <w:basedOn w:val="88"/>
    <w:uiPriority w:val="49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E0344" w:themeColor="accent1" w:sz="4" w:space="0"/>
          <w:left w:val="single" w:color="8E0344" w:themeColor="accent1" w:sz="4" w:space="0"/>
          <w:bottom w:val="single" w:color="8E0344" w:themeColor="accent1" w:sz="4" w:space="0"/>
          <w:right w:val="single" w:color="8E0344" w:themeColor="accent1" w:sz="4" w:space="0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07">
    <w:name w:val="Grid Table 4 Accent 2"/>
    <w:basedOn w:val="88"/>
    <w:uiPriority w:val="49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9AED7" w:themeColor="accent2" w:sz="4" w:space="0"/>
          <w:left w:val="single" w:color="19AED7" w:themeColor="accent2" w:sz="4" w:space="0"/>
          <w:bottom w:val="single" w:color="19AED7" w:themeColor="accent2" w:sz="4" w:space="0"/>
          <w:right w:val="single" w:color="19AED7" w:themeColor="accent2" w:sz="4" w:space="0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08">
    <w:name w:val="Grid Table 4 Accent 3"/>
    <w:basedOn w:val="88"/>
    <w:uiPriority w:val="49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0B350" w:themeColor="accent3" w:sz="4" w:space="0"/>
          <w:left w:val="single" w:color="80B350" w:themeColor="accent3" w:sz="4" w:space="0"/>
          <w:bottom w:val="single" w:color="80B350" w:themeColor="accent3" w:sz="4" w:space="0"/>
          <w:right w:val="single" w:color="80B350" w:themeColor="accent3" w:sz="4" w:space="0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09">
    <w:name w:val="Grid Table 4 Accent 4"/>
    <w:basedOn w:val="88"/>
    <w:uiPriority w:val="49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13B9E" w:themeColor="accent4" w:sz="4" w:space="0"/>
          <w:left w:val="single" w:color="713B9E" w:themeColor="accent4" w:sz="4" w:space="0"/>
          <w:bottom w:val="single" w:color="713B9E" w:themeColor="accent4" w:sz="4" w:space="0"/>
          <w:right w:val="single" w:color="713B9E" w:themeColor="accent4" w:sz="4" w:space="0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10">
    <w:name w:val="Grid Table 4 Accent 5"/>
    <w:basedOn w:val="88"/>
    <w:uiPriority w:val="49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80" w:themeColor="accent5" w:sz="4" w:space="0"/>
          <w:left w:val="single" w:color="000080" w:themeColor="accent5" w:sz="4" w:space="0"/>
          <w:bottom w:val="single" w:color="000080" w:themeColor="accent5" w:sz="4" w:space="0"/>
          <w:right w:val="single" w:color="000080" w:themeColor="accent5" w:sz="4" w:space="0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11">
    <w:name w:val="Grid Table 4 Accent 6"/>
    <w:basedOn w:val="88"/>
    <w:uiPriority w:val="49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6D28" w:themeColor="accent6" w:sz="4" w:space="0"/>
          <w:left w:val="single" w:color="F76D28" w:themeColor="accent6" w:sz="4" w:space="0"/>
          <w:bottom w:val="single" w:color="F76D28" w:themeColor="accent6" w:sz="4" w:space="0"/>
          <w:right w:val="single" w:color="F76D28" w:themeColor="accent6" w:sz="4" w:space="0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12">
    <w:name w:val="Grid Table 5 Dark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13">
    <w:name w:val="Grid Table 5 Dark Accent 1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E0344" w:themeFill="accent1"/>
      </w:tcPr>
    </w:tblStylePr>
    <w:tblStylePr w:type="band1Vert">
      <w:tcPr>
        <w:shd w:val="clear" w:color="auto" w:fill="FB70B1" w:themeFill="accent1" w:themeFillTint="66"/>
      </w:tcPr>
    </w:tblStylePr>
    <w:tblStylePr w:type="band1Horz">
      <w:tcPr>
        <w:shd w:val="clear" w:color="auto" w:fill="FB70B1" w:themeFill="accent1" w:themeFillTint="66"/>
      </w:tcPr>
    </w:tblStylePr>
  </w:style>
  <w:style w:type="table" w:customStyle="1" w:styleId="314">
    <w:name w:val="Grid Table 5 Dark Accent 2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19AED7" w:themeFill="accent2"/>
      </w:tcPr>
    </w:tblStylePr>
    <w:tblStylePr w:type="band1Vert">
      <w:tcPr>
        <w:shd w:val="clear" w:color="auto" w:fill="9EE1F3" w:themeFill="accent2" w:themeFillTint="66"/>
      </w:tcPr>
    </w:tblStylePr>
    <w:tblStylePr w:type="band1Horz">
      <w:tcPr>
        <w:shd w:val="clear" w:color="auto" w:fill="9EE1F3" w:themeFill="accent2" w:themeFillTint="66"/>
      </w:tcPr>
    </w:tblStylePr>
  </w:style>
  <w:style w:type="table" w:customStyle="1" w:styleId="315">
    <w:name w:val="Grid Table 5 Dark Accent 3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0B350" w:themeFill="accent3"/>
      </w:tcPr>
    </w:tblStylePr>
    <w:tblStylePr w:type="band1Vert">
      <w:tcPr>
        <w:shd w:val="clear" w:color="auto" w:fill="CCE0B8" w:themeFill="accent3" w:themeFillTint="66"/>
      </w:tcPr>
    </w:tblStylePr>
    <w:tblStylePr w:type="band1Horz">
      <w:tcPr>
        <w:shd w:val="clear" w:color="auto" w:fill="CCE0B8" w:themeFill="accent3" w:themeFillTint="66"/>
      </w:tcPr>
    </w:tblStylePr>
  </w:style>
  <w:style w:type="table" w:customStyle="1" w:styleId="316">
    <w:name w:val="Grid Table 5 Dark Accent 4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13B9E" w:themeFill="accent4"/>
      </w:tcPr>
    </w:tblStylePr>
    <w:tblStylePr w:type="band1Vert">
      <w:tcPr>
        <w:shd w:val="clear" w:color="auto" w:fill="C6A9DF" w:themeFill="accent4" w:themeFillTint="66"/>
      </w:tcPr>
    </w:tblStylePr>
    <w:tblStylePr w:type="band1Horz">
      <w:tcPr>
        <w:shd w:val="clear" w:color="auto" w:fill="C6A9DF" w:themeFill="accent4" w:themeFillTint="66"/>
      </w:tcPr>
    </w:tblStylePr>
  </w:style>
  <w:style w:type="table" w:customStyle="1" w:styleId="317">
    <w:name w:val="Grid Table 5 Dark Accent 5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2B2FE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80" w:themeFill="accent5"/>
      </w:tcPr>
    </w:tblStylePr>
    <w:tblStylePr w:type="band1Vert">
      <w:tcPr>
        <w:shd w:val="clear" w:color="auto" w:fill="6666FF" w:themeFill="accent5" w:themeFillTint="66"/>
      </w:tcPr>
    </w:tblStylePr>
    <w:tblStylePr w:type="band1Horz">
      <w:tcPr>
        <w:shd w:val="clear" w:color="auto" w:fill="6666FF" w:themeFill="accent5" w:themeFillTint="66"/>
      </w:tcPr>
    </w:tblStylePr>
  </w:style>
  <w:style w:type="table" w:customStyle="1" w:styleId="318">
    <w:name w:val="Grid Table 5 Dark Accent 6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76D28" w:themeFill="accent6"/>
      </w:tcPr>
    </w:tblStylePr>
    <w:tblStylePr w:type="band1Vert">
      <w:tcPr>
        <w:shd w:val="clear" w:color="auto" w:fill="FBC4A8" w:themeFill="accent6" w:themeFillTint="66"/>
      </w:tcPr>
    </w:tblStylePr>
    <w:tblStylePr w:type="band1Horz">
      <w:tcPr>
        <w:shd w:val="clear" w:color="auto" w:fill="FBC4A8" w:themeFill="accent6" w:themeFillTint="66"/>
      </w:tcPr>
    </w:tblStylePr>
  </w:style>
  <w:style w:type="table" w:customStyle="1" w:styleId="319">
    <w:name w:val="Grid Table 6 Colorful"/>
    <w:basedOn w:val="88"/>
    <w:uiPriority w:val="5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20">
    <w:name w:val="Grid Table 6 Colorful Accent 1"/>
    <w:basedOn w:val="88"/>
    <w:uiPriority w:val="51"/>
    <w:pPr>
      <w:spacing w:after="0" w:line="240" w:lineRule="auto"/>
    </w:pPr>
    <w:rPr>
      <w:color w:val="6B0233" w:themeColor="accent1" w:themeShade="BF"/>
    </w:r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FA288A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21">
    <w:name w:val="Grid Table 6 Colorful Accent 2"/>
    <w:basedOn w:val="88"/>
    <w:uiPriority w:val="51"/>
    <w:pPr>
      <w:spacing w:after="0" w:line="240" w:lineRule="auto"/>
    </w:pPr>
    <w:rPr>
      <w:color w:val="1382A1" w:themeColor="accent2" w:themeShade="BF"/>
    </w:r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bottom w:val="single" w:color="6DD2EE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22">
    <w:name w:val="Grid Table 6 Colorful Accent 3"/>
    <w:basedOn w:val="88"/>
    <w:uiPriority w:val="51"/>
    <w:pPr>
      <w:spacing w:after="0" w:line="240" w:lineRule="auto"/>
    </w:pPr>
    <w:rPr>
      <w:color w:val="60873B" w:themeColor="accent3" w:themeShade="BF"/>
    </w:r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B2D195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23">
    <w:name w:val="Grid Table 6 Colorful Accent 4"/>
    <w:basedOn w:val="88"/>
    <w:uiPriority w:val="51"/>
    <w:pPr>
      <w:spacing w:after="0" w:line="240" w:lineRule="auto"/>
    </w:pPr>
    <w:rPr>
      <w:color w:val="552C77" w:themeColor="accent4" w:themeShade="BF"/>
    </w:r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bottom w:val="single" w:color="AA7EC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24">
    <w:name w:val="Grid Table 6 Colorful Accent 5"/>
    <w:basedOn w:val="88"/>
    <w:uiPriority w:val="51"/>
    <w:pPr>
      <w:spacing w:after="0" w:line="240" w:lineRule="auto"/>
    </w:pPr>
    <w:rPr>
      <w:color w:val="000060" w:themeColor="accent5" w:themeShade="BF"/>
    </w:r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1919FF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25">
    <w:name w:val="Grid Table 6 Colorful Accent 6"/>
    <w:basedOn w:val="88"/>
    <w:uiPriority w:val="51"/>
    <w:pPr>
      <w:spacing w:after="0" w:line="240" w:lineRule="auto"/>
    </w:pPr>
    <w:rPr>
      <w:color w:val="D04A08" w:themeColor="accent6" w:themeShade="BF"/>
    </w:r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bottom w:val="single" w:color="FAA77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26">
    <w:name w:val="Grid Table 7 Colorful"/>
    <w:basedOn w:val="88"/>
    <w:uiPriority w:val="5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27">
    <w:name w:val="Grid Table 7 Colorful Accent 1"/>
    <w:basedOn w:val="88"/>
    <w:uiPriority w:val="52"/>
    <w:pPr>
      <w:spacing w:after="0" w:line="240" w:lineRule="auto"/>
    </w:pPr>
    <w:rPr>
      <w:color w:val="6B0233" w:themeColor="accent1" w:themeShade="BF"/>
    </w:r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bottom w:val="single" w:color="FA288A" w:themeColor="accent1" w:themeTint="99" w:sz="4" w:space="0"/>
        </w:tcBorders>
      </w:tcPr>
    </w:tblStylePr>
    <w:tblStylePr w:type="nwCell">
      <w:tcPr>
        <w:tcBorders>
          <w:bottom w:val="single" w:color="FA288A" w:themeColor="accent1" w:themeTint="99" w:sz="4" w:space="0"/>
        </w:tcBorders>
      </w:tcPr>
    </w:tblStylePr>
    <w:tblStylePr w:type="seCell">
      <w:tcPr>
        <w:tcBorders>
          <w:top w:val="single" w:color="FA288A" w:themeColor="accent1" w:themeTint="99" w:sz="4" w:space="0"/>
        </w:tcBorders>
      </w:tcPr>
    </w:tblStylePr>
    <w:tblStylePr w:type="swCell">
      <w:tcPr>
        <w:tcBorders>
          <w:top w:val="single" w:color="FA288A" w:themeColor="accent1" w:themeTint="99" w:sz="4" w:space="0"/>
        </w:tcBorders>
      </w:tcPr>
    </w:tblStylePr>
  </w:style>
  <w:style w:type="table" w:customStyle="1" w:styleId="328">
    <w:name w:val="Grid Table 7 Colorful Accent 2"/>
    <w:basedOn w:val="88"/>
    <w:uiPriority w:val="52"/>
    <w:pPr>
      <w:spacing w:after="0" w:line="240" w:lineRule="auto"/>
    </w:pPr>
    <w:rPr>
      <w:color w:val="1382A1" w:themeColor="accent2" w:themeShade="BF"/>
    </w:r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bottom w:val="single" w:color="6DD2EE" w:themeColor="accent2" w:themeTint="99" w:sz="4" w:space="0"/>
        </w:tcBorders>
      </w:tcPr>
    </w:tblStylePr>
    <w:tblStylePr w:type="nwCell">
      <w:tcPr>
        <w:tcBorders>
          <w:bottom w:val="single" w:color="6DD2EE" w:themeColor="accent2" w:themeTint="99" w:sz="4" w:space="0"/>
        </w:tcBorders>
      </w:tcPr>
    </w:tblStylePr>
    <w:tblStylePr w:type="seCell">
      <w:tcPr>
        <w:tcBorders>
          <w:top w:val="single" w:color="6DD2EE" w:themeColor="accent2" w:themeTint="99" w:sz="4" w:space="0"/>
        </w:tcBorders>
      </w:tcPr>
    </w:tblStylePr>
    <w:tblStylePr w:type="swCell">
      <w:tcPr>
        <w:tcBorders>
          <w:top w:val="single" w:color="6DD2EE" w:themeColor="accent2" w:themeTint="99" w:sz="4" w:space="0"/>
        </w:tcBorders>
      </w:tcPr>
    </w:tblStylePr>
  </w:style>
  <w:style w:type="table" w:customStyle="1" w:styleId="329">
    <w:name w:val="Grid Table 7 Colorful Accent 3"/>
    <w:basedOn w:val="88"/>
    <w:uiPriority w:val="52"/>
    <w:pPr>
      <w:spacing w:after="0" w:line="240" w:lineRule="auto"/>
    </w:pPr>
    <w:rPr>
      <w:color w:val="60873B" w:themeColor="accent3" w:themeShade="BF"/>
    </w:r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bottom w:val="single" w:color="B2D195" w:themeColor="accent3" w:themeTint="99" w:sz="4" w:space="0"/>
        </w:tcBorders>
      </w:tcPr>
    </w:tblStylePr>
    <w:tblStylePr w:type="nwCell">
      <w:tcPr>
        <w:tcBorders>
          <w:bottom w:val="single" w:color="B2D195" w:themeColor="accent3" w:themeTint="99" w:sz="4" w:space="0"/>
        </w:tcBorders>
      </w:tcPr>
    </w:tblStylePr>
    <w:tblStylePr w:type="seCell">
      <w:tcPr>
        <w:tcBorders>
          <w:top w:val="single" w:color="B2D195" w:themeColor="accent3" w:themeTint="99" w:sz="4" w:space="0"/>
        </w:tcBorders>
      </w:tcPr>
    </w:tblStylePr>
    <w:tblStylePr w:type="swCell">
      <w:tcPr>
        <w:tcBorders>
          <w:top w:val="single" w:color="B2D195" w:themeColor="accent3" w:themeTint="99" w:sz="4" w:space="0"/>
        </w:tcBorders>
      </w:tcPr>
    </w:tblStylePr>
  </w:style>
  <w:style w:type="table" w:customStyle="1" w:styleId="330">
    <w:name w:val="Grid Table 7 Colorful Accent 4"/>
    <w:basedOn w:val="88"/>
    <w:uiPriority w:val="52"/>
    <w:pPr>
      <w:spacing w:after="0" w:line="240" w:lineRule="auto"/>
    </w:pPr>
    <w:rPr>
      <w:color w:val="552C77" w:themeColor="accent4" w:themeShade="BF"/>
    </w:r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bottom w:val="single" w:color="AA7ECF" w:themeColor="accent4" w:themeTint="99" w:sz="4" w:space="0"/>
        </w:tcBorders>
      </w:tcPr>
    </w:tblStylePr>
    <w:tblStylePr w:type="nwCell">
      <w:tcPr>
        <w:tcBorders>
          <w:bottom w:val="single" w:color="AA7ECF" w:themeColor="accent4" w:themeTint="99" w:sz="4" w:space="0"/>
        </w:tcBorders>
      </w:tcPr>
    </w:tblStylePr>
    <w:tblStylePr w:type="seCell">
      <w:tcPr>
        <w:tcBorders>
          <w:top w:val="single" w:color="AA7ECF" w:themeColor="accent4" w:themeTint="99" w:sz="4" w:space="0"/>
        </w:tcBorders>
      </w:tcPr>
    </w:tblStylePr>
    <w:tblStylePr w:type="swCell">
      <w:tcPr>
        <w:tcBorders>
          <w:top w:val="single" w:color="AA7ECF" w:themeColor="accent4" w:themeTint="99" w:sz="4" w:space="0"/>
        </w:tcBorders>
      </w:tcPr>
    </w:tblStylePr>
  </w:style>
  <w:style w:type="table" w:customStyle="1" w:styleId="331">
    <w:name w:val="Grid Table 7 Colorful Accent 5"/>
    <w:basedOn w:val="88"/>
    <w:uiPriority w:val="52"/>
    <w:pPr>
      <w:spacing w:after="0" w:line="240" w:lineRule="auto"/>
    </w:pPr>
    <w:rPr>
      <w:color w:val="000060" w:themeColor="accent5" w:themeShade="BF"/>
    </w:r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bottom w:val="single" w:color="1919FF" w:themeColor="accent5" w:themeTint="99" w:sz="4" w:space="0"/>
        </w:tcBorders>
      </w:tcPr>
    </w:tblStylePr>
    <w:tblStylePr w:type="nwCell">
      <w:tcPr>
        <w:tcBorders>
          <w:bottom w:val="single" w:color="1919FF" w:themeColor="accent5" w:themeTint="99" w:sz="4" w:space="0"/>
        </w:tcBorders>
      </w:tcPr>
    </w:tblStylePr>
    <w:tblStylePr w:type="seCell">
      <w:tcPr>
        <w:tcBorders>
          <w:top w:val="single" w:color="1919FF" w:themeColor="accent5" w:themeTint="99" w:sz="4" w:space="0"/>
        </w:tcBorders>
      </w:tcPr>
    </w:tblStylePr>
    <w:tblStylePr w:type="swCell">
      <w:tcPr>
        <w:tcBorders>
          <w:top w:val="single" w:color="1919FF" w:themeColor="accent5" w:themeTint="99" w:sz="4" w:space="0"/>
        </w:tcBorders>
      </w:tcPr>
    </w:tblStylePr>
  </w:style>
  <w:style w:type="table" w:customStyle="1" w:styleId="332">
    <w:name w:val="Grid Table 7 Colorful Accent 6"/>
    <w:basedOn w:val="88"/>
    <w:uiPriority w:val="52"/>
    <w:pPr>
      <w:spacing w:after="0" w:line="240" w:lineRule="auto"/>
    </w:pPr>
    <w:rPr>
      <w:color w:val="D04A08" w:themeColor="accent6" w:themeShade="BF"/>
    </w:r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bottom w:val="single" w:color="FAA77D" w:themeColor="accent6" w:themeTint="99" w:sz="4" w:space="0"/>
        </w:tcBorders>
      </w:tcPr>
    </w:tblStylePr>
    <w:tblStylePr w:type="nwCell">
      <w:tcPr>
        <w:tcBorders>
          <w:bottom w:val="single" w:color="FAA77D" w:themeColor="accent6" w:themeTint="99" w:sz="4" w:space="0"/>
        </w:tcBorders>
      </w:tcPr>
    </w:tblStylePr>
    <w:tblStylePr w:type="seCell">
      <w:tcPr>
        <w:tcBorders>
          <w:top w:val="single" w:color="FAA77D" w:themeColor="accent6" w:themeTint="99" w:sz="4" w:space="0"/>
        </w:tcBorders>
      </w:tcPr>
    </w:tblStylePr>
    <w:tblStylePr w:type="swCell">
      <w:tcPr>
        <w:tcBorders>
          <w:top w:val="single" w:color="FAA77D" w:themeColor="accent6" w:themeTint="99" w:sz="4" w:space="0"/>
        </w:tcBorders>
      </w:tcPr>
    </w:tblStylePr>
  </w:style>
  <w:style w:type="character" w:customStyle="1" w:styleId="333">
    <w:name w:val="Hashtag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6E6E6"/>
    </w:rPr>
  </w:style>
  <w:style w:type="character" w:customStyle="1" w:styleId="334">
    <w:name w:val="HTML 地址 字符"/>
    <w:basedOn w:val="231"/>
    <w:link w:val="41"/>
    <w:semiHidden/>
    <w:uiPriority w:val="0"/>
    <w:rPr>
      <w:rFonts w:ascii="Microsoft YaHei UI" w:hAnsi="Microsoft YaHei UI" w:eastAsia="Microsoft YaHei UI"/>
      <w:i/>
      <w:iCs/>
      <w:sz w:val="21"/>
    </w:rPr>
  </w:style>
  <w:style w:type="character" w:customStyle="1" w:styleId="335">
    <w:name w:val="HTML 预设格式 字符"/>
    <w:basedOn w:val="231"/>
    <w:link w:val="80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336">
    <w:name w:val="Intense Emphasis"/>
    <w:basedOn w:val="231"/>
    <w:uiPriority w:val="0"/>
    <w:rPr>
      <w:rFonts w:ascii="Microsoft YaHei UI" w:hAnsi="Microsoft YaHei UI" w:eastAsia="Microsoft YaHei UI"/>
      <w:i/>
      <w:iCs/>
      <w:color w:val="8E0344" w:themeColor="accent1"/>
      <w14:textFill>
        <w14:solidFill>
          <w14:schemeClr w14:val="accent1"/>
        </w14:solidFill>
      </w14:textFill>
    </w:rPr>
  </w:style>
  <w:style w:type="paragraph" w:styleId="337">
    <w:name w:val="Intense Quote"/>
    <w:basedOn w:val="1"/>
    <w:next w:val="1"/>
    <w:link w:val="338"/>
    <w:uiPriority w:val="0"/>
    <w:pPr>
      <w:pBdr>
        <w:top w:val="single" w:color="8E0344" w:themeColor="accent1" w:sz="4" w:space="10"/>
        <w:bottom w:val="single" w:color="8E0344" w:themeColor="accent1" w:sz="4" w:space="10"/>
      </w:pBdr>
      <w:spacing w:before="360" w:after="360"/>
      <w:ind w:left="864" w:right="864"/>
      <w:jc w:val="center"/>
    </w:pPr>
    <w:rPr>
      <w:i/>
      <w:iCs/>
      <w:color w:val="8E0344" w:themeColor="accent1"/>
      <w14:textFill>
        <w14:solidFill>
          <w14:schemeClr w14:val="accent1"/>
        </w14:solidFill>
      </w14:textFill>
    </w:rPr>
  </w:style>
  <w:style w:type="character" w:customStyle="1" w:styleId="338">
    <w:name w:val="明显引用 字符"/>
    <w:basedOn w:val="231"/>
    <w:link w:val="337"/>
    <w:uiPriority w:val="0"/>
    <w:rPr>
      <w:rFonts w:ascii="Microsoft YaHei UI" w:hAnsi="Microsoft YaHei UI" w:eastAsia="Microsoft YaHei UI"/>
      <w:i/>
      <w:iCs/>
      <w:color w:val="8E0344" w:themeColor="accent1"/>
      <w:sz w:val="21"/>
      <w14:textFill>
        <w14:solidFill>
          <w14:schemeClr w14:val="accent1"/>
        </w14:solidFill>
      </w14:textFill>
    </w:rPr>
  </w:style>
  <w:style w:type="character" w:customStyle="1" w:styleId="339">
    <w:name w:val="Intense Reference"/>
    <w:basedOn w:val="231"/>
    <w:uiPriority w:val="0"/>
    <w:rPr>
      <w:rFonts w:ascii="Microsoft YaHei UI" w:hAnsi="Microsoft YaHei UI" w:eastAsia="Microsoft YaHei UI"/>
      <w:b/>
      <w:bCs/>
      <w:smallCaps/>
      <w:color w:val="8E0344" w:themeColor="accent1"/>
      <w:spacing w:val="5"/>
      <w14:textFill>
        <w14:solidFill>
          <w14:schemeClr w14:val="accent1"/>
        </w14:solidFill>
      </w14:textFill>
    </w:rPr>
  </w:style>
  <w:style w:type="table" w:customStyle="1" w:styleId="340">
    <w:name w:val="List Table 1 Light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1">
    <w:name w:val="List Table 1 Light Accent 1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FA288A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42">
    <w:name w:val="List Table 1 Light Accent 2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6DD2EE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43">
    <w:name w:val="List Table 1 Light Accent 3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B2D195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44">
    <w:name w:val="List Table 1 Light Accent 4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AA7ECF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45">
    <w:name w:val="List Table 1 Light Accent 5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1919FF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46">
    <w:name w:val="List Table 1 Light Accent 6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FAA77D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47">
    <w:name w:val="List Table 2"/>
    <w:basedOn w:val="88"/>
    <w:uiPriority w:val="47"/>
    <w:pPr>
      <w:spacing w:after="0" w:line="240" w:lineRule="auto"/>
    </w:pPr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8">
    <w:name w:val="List Table 2 Accent 1"/>
    <w:basedOn w:val="88"/>
    <w:uiPriority w:val="47"/>
    <w:pPr>
      <w:spacing w:after="0" w:line="240" w:lineRule="auto"/>
    </w:pPr>
    <w:tblPr>
      <w:tblBorders>
        <w:top w:val="single" w:color="FA288A" w:themeColor="accent1" w:themeTint="99" w:sz="4" w:space="0"/>
        <w:bottom w:val="single" w:color="FA288A" w:themeColor="accent1" w:themeTint="99" w:sz="4" w:space="0"/>
        <w:insideH w:val="single" w:color="FA288A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49">
    <w:name w:val="List Table 2 Accent 2"/>
    <w:basedOn w:val="88"/>
    <w:uiPriority w:val="47"/>
    <w:pPr>
      <w:spacing w:after="0" w:line="240" w:lineRule="auto"/>
    </w:pPr>
    <w:tblPr>
      <w:tblBorders>
        <w:top w:val="single" w:color="6DD2EE" w:themeColor="accent2" w:themeTint="99" w:sz="4" w:space="0"/>
        <w:bottom w:val="single" w:color="6DD2EE" w:themeColor="accent2" w:themeTint="99" w:sz="4" w:space="0"/>
        <w:insideH w:val="single" w:color="6DD2EE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50">
    <w:name w:val="List Table 2 Accent 3"/>
    <w:basedOn w:val="88"/>
    <w:uiPriority w:val="47"/>
    <w:pPr>
      <w:spacing w:after="0" w:line="240" w:lineRule="auto"/>
    </w:pPr>
    <w:tblPr>
      <w:tblBorders>
        <w:top w:val="single" w:color="B2D195" w:themeColor="accent3" w:themeTint="99" w:sz="4" w:space="0"/>
        <w:bottom w:val="single" w:color="B2D195" w:themeColor="accent3" w:themeTint="99" w:sz="4" w:space="0"/>
        <w:insideH w:val="single" w:color="B2D195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51">
    <w:name w:val="List Table 2 Accent 4"/>
    <w:basedOn w:val="88"/>
    <w:uiPriority w:val="47"/>
    <w:pPr>
      <w:spacing w:after="0" w:line="240" w:lineRule="auto"/>
    </w:pPr>
    <w:tblPr>
      <w:tblBorders>
        <w:top w:val="single" w:color="AA7ECF" w:themeColor="accent4" w:themeTint="99" w:sz="4" w:space="0"/>
        <w:bottom w:val="single" w:color="AA7ECF" w:themeColor="accent4" w:themeTint="99" w:sz="4" w:space="0"/>
        <w:insideH w:val="single" w:color="AA7ECF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52">
    <w:name w:val="List Table 2 Accent 5"/>
    <w:basedOn w:val="88"/>
    <w:uiPriority w:val="47"/>
    <w:pPr>
      <w:spacing w:after="0" w:line="240" w:lineRule="auto"/>
    </w:pPr>
    <w:tblPr>
      <w:tblBorders>
        <w:top w:val="single" w:color="1919FF" w:themeColor="accent5" w:themeTint="99" w:sz="4" w:space="0"/>
        <w:bottom w:val="single" w:color="1919FF" w:themeColor="accent5" w:themeTint="99" w:sz="4" w:space="0"/>
        <w:insideH w:val="single" w:color="1919FF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53">
    <w:name w:val="List Table 2 Accent 6"/>
    <w:basedOn w:val="88"/>
    <w:uiPriority w:val="47"/>
    <w:pPr>
      <w:spacing w:after="0" w:line="240" w:lineRule="auto"/>
    </w:pPr>
    <w:tblPr>
      <w:tblBorders>
        <w:top w:val="single" w:color="FAA77D" w:themeColor="accent6" w:themeTint="99" w:sz="4" w:space="0"/>
        <w:bottom w:val="single" w:color="FAA77D" w:themeColor="accent6" w:themeTint="99" w:sz="4" w:space="0"/>
        <w:insideH w:val="single" w:color="FAA77D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54">
    <w:name w:val="List Table 3"/>
    <w:basedOn w:val="88"/>
    <w:uiPriority w:val="48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55">
    <w:name w:val="List Table 3 Accent 1"/>
    <w:basedOn w:val="88"/>
    <w:uiPriority w:val="48"/>
    <w:pPr>
      <w:spacing w:after="0" w:line="240" w:lineRule="auto"/>
    </w:pPr>
    <w:tblPr>
      <w:tblBorders>
        <w:top w:val="single" w:color="8E0344" w:themeColor="accent1" w:sz="4" w:space="0"/>
        <w:left w:val="single" w:color="8E0344" w:themeColor="accent1" w:sz="4" w:space="0"/>
        <w:bottom w:val="single" w:color="8E0344" w:themeColor="accent1" w:sz="4" w:space="0"/>
        <w:right w:val="single" w:color="8E0344" w:themeColor="accen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8E0344" w:themeColor="accent1" w:sz="4" w:space="0"/>
          <w:right w:val="single" w:color="8E0344" w:themeColor="accent1" w:sz="4" w:space="0"/>
        </w:tcBorders>
      </w:tcPr>
    </w:tblStylePr>
    <w:tblStylePr w:type="band1Horz">
      <w:tcPr>
        <w:tcBorders>
          <w:top w:val="single" w:color="8E0344" w:themeColor="accent1" w:sz="4" w:space="0"/>
          <w:bottom w:val="single" w:color="8E0344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8E0344" w:themeColor="accent1" w:sz="4" w:space="0"/>
          <w:left w:val="nil"/>
        </w:tcBorders>
      </w:tcPr>
    </w:tblStylePr>
    <w:tblStylePr w:type="swCell">
      <w:tcPr>
        <w:tcBorders>
          <w:top w:val="double" w:color="8E0344" w:themeColor="accent1" w:sz="4" w:space="0"/>
          <w:right w:val="nil"/>
        </w:tcBorders>
      </w:tcPr>
    </w:tblStylePr>
  </w:style>
  <w:style w:type="table" w:customStyle="1" w:styleId="356">
    <w:name w:val="List Table 3 Accent 2"/>
    <w:basedOn w:val="88"/>
    <w:uiPriority w:val="48"/>
    <w:pPr>
      <w:spacing w:after="0" w:line="240" w:lineRule="auto"/>
    </w:pPr>
    <w:tblPr>
      <w:tblBorders>
        <w:top w:val="single" w:color="19AED7" w:themeColor="accent2" w:sz="4" w:space="0"/>
        <w:left w:val="single" w:color="19AED7" w:themeColor="accent2" w:sz="4" w:space="0"/>
        <w:bottom w:val="single" w:color="19AED7" w:themeColor="accent2" w:sz="4" w:space="0"/>
        <w:right w:val="single" w:color="19AED7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19AED7" w:themeColor="accent2" w:sz="4" w:space="0"/>
          <w:right w:val="single" w:color="19AED7" w:themeColor="accent2" w:sz="4" w:space="0"/>
        </w:tcBorders>
      </w:tcPr>
    </w:tblStylePr>
    <w:tblStylePr w:type="band1Horz">
      <w:tcPr>
        <w:tcBorders>
          <w:top w:val="single" w:color="19AED7" w:themeColor="accent2" w:sz="4" w:space="0"/>
          <w:bottom w:val="single" w:color="19AED7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19AED7" w:themeColor="accent2" w:sz="4" w:space="0"/>
          <w:left w:val="nil"/>
        </w:tcBorders>
      </w:tcPr>
    </w:tblStylePr>
    <w:tblStylePr w:type="swCell">
      <w:tcPr>
        <w:tcBorders>
          <w:top w:val="double" w:color="19AED7" w:themeColor="accent2" w:sz="4" w:space="0"/>
          <w:right w:val="nil"/>
        </w:tcBorders>
      </w:tcPr>
    </w:tblStylePr>
  </w:style>
  <w:style w:type="table" w:customStyle="1" w:styleId="357">
    <w:name w:val="List Table 3 Accent 3"/>
    <w:basedOn w:val="88"/>
    <w:uiPriority w:val="48"/>
    <w:pPr>
      <w:spacing w:after="0" w:line="240" w:lineRule="auto"/>
    </w:pPr>
    <w:tblPr>
      <w:tblBorders>
        <w:top w:val="single" w:color="80B350" w:themeColor="accent3" w:sz="4" w:space="0"/>
        <w:left w:val="single" w:color="80B350" w:themeColor="accent3" w:sz="4" w:space="0"/>
        <w:bottom w:val="single" w:color="80B350" w:themeColor="accent3" w:sz="4" w:space="0"/>
        <w:right w:val="single" w:color="80B350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80B350" w:themeColor="accent3" w:sz="4" w:space="0"/>
          <w:right w:val="single" w:color="80B350" w:themeColor="accent3" w:sz="4" w:space="0"/>
        </w:tcBorders>
      </w:tcPr>
    </w:tblStylePr>
    <w:tblStylePr w:type="band1Horz">
      <w:tcPr>
        <w:tcBorders>
          <w:top w:val="single" w:color="80B350" w:themeColor="accent3" w:sz="4" w:space="0"/>
          <w:bottom w:val="single" w:color="80B350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80B350" w:themeColor="accent3" w:sz="4" w:space="0"/>
          <w:left w:val="nil"/>
        </w:tcBorders>
      </w:tcPr>
    </w:tblStylePr>
    <w:tblStylePr w:type="swCell">
      <w:tcPr>
        <w:tcBorders>
          <w:top w:val="double" w:color="80B350" w:themeColor="accent3" w:sz="4" w:space="0"/>
          <w:right w:val="nil"/>
        </w:tcBorders>
      </w:tcPr>
    </w:tblStylePr>
  </w:style>
  <w:style w:type="table" w:customStyle="1" w:styleId="358">
    <w:name w:val="List Table 3 Accent 4"/>
    <w:basedOn w:val="88"/>
    <w:uiPriority w:val="48"/>
    <w:pPr>
      <w:spacing w:after="0" w:line="240" w:lineRule="auto"/>
    </w:pPr>
    <w:tblPr>
      <w:tblBorders>
        <w:top w:val="single" w:color="713B9E" w:themeColor="accent4" w:sz="4" w:space="0"/>
        <w:left w:val="single" w:color="713B9E" w:themeColor="accent4" w:sz="4" w:space="0"/>
        <w:bottom w:val="single" w:color="713B9E" w:themeColor="accent4" w:sz="4" w:space="0"/>
        <w:right w:val="single" w:color="713B9E" w:themeColor="accent4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713B9E" w:themeColor="accent4" w:sz="4" w:space="0"/>
          <w:right w:val="single" w:color="713B9E" w:themeColor="accent4" w:sz="4" w:space="0"/>
        </w:tcBorders>
      </w:tcPr>
    </w:tblStylePr>
    <w:tblStylePr w:type="band1Horz">
      <w:tcPr>
        <w:tcBorders>
          <w:top w:val="single" w:color="713B9E" w:themeColor="accent4" w:sz="4" w:space="0"/>
          <w:bottom w:val="single" w:color="713B9E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713B9E" w:themeColor="accent4" w:sz="4" w:space="0"/>
          <w:left w:val="nil"/>
        </w:tcBorders>
      </w:tcPr>
    </w:tblStylePr>
    <w:tblStylePr w:type="swCell">
      <w:tcPr>
        <w:tcBorders>
          <w:top w:val="double" w:color="713B9E" w:themeColor="accent4" w:sz="4" w:space="0"/>
          <w:right w:val="nil"/>
        </w:tcBorders>
      </w:tcPr>
    </w:tblStylePr>
  </w:style>
  <w:style w:type="table" w:customStyle="1" w:styleId="359">
    <w:name w:val="List Table 3 Accent 5"/>
    <w:basedOn w:val="88"/>
    <w:uiPriority w:val="48"/>
    <w:pPr>
      <w:spacing w:after="0" w:line="240" w:lineRule="auto"/>
    </w:pPr>
    <w:tblPr>
      <w:tblBorders>
        <w:top w:val="single" w:color="000080" w:themeColor="accent5" w:sz="4" w:space="0"/>
        <w:left w:val="single" w:color="000080" w:themeColor="accent5" w:sz="4" w:space="0"/>
        <w:bottom w:val="single" w:color="000080" w:themeColor="accent5" w:sz="4" w:space="0"/>
        <w:right w:val="single" w:color="000080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80" w:themeColor="accent5" w:sz="4" w:space="0"/>
          <w:right w:val="single" w:color="000080" w:themeColor="accent5" w:sz="4" w:space="0"/>
        </w:tcBorders>
      </w:tcPr>
    </w:tblStylePr>
    <w:tblStylePr w:type="band1Horz">
      <w:tcPr>
        <w:tcBorders>
          <w:top w:val="single" w:color="000080" w:themeColor="accent5" w:sz="4" w:space="0"/>
          <w:bottom w:val="single" w:color="000080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80" w:themeColor="accent5" w:sz="4" w:space="0"/>
          <w:left w:val="nil"/>
        </w:tcBorders>
      </w:tcPr>
    </w:tblStylePr>
    <w:tblStylePr w:type="swCell">
      <w:tcPr>
        <w:tcBorders>
          <w:top w:val="double" w:color="000080" w:themeColor="accent5" w:sz="4" w:space="0"/>
          <w:right w:val="nil"/>
        </w:tcBorders>
      </w:tcPr>
    </w:tblStylePr>
  </w:style>
  <w:style w:type="table" w:customStyle="1" w:styleId="360">
    <w:name w:val="List Table 3 Accent 6"/>
    <w:basedOn w:val="88"/>
    <w:uiPriority w:val="48"/>
    <w:pPr>
      <w:spacing w:after="0" w:line="240" w:lineRule="auto"/>
    </w:pPr>
    <w:tblPr>
      <w:tblBorders>
        <w:top w:val="single" w:color="F76D28" w:themeColor="accent6" w:sz="4" w:space="0"/>
        <w:left w:val="single" w:color="F76D28" w:themeColor="accent6" w:sz="4" w:space="0"/>
        <w:bottom w:val="single" w:color="F76D28" w:themeColor="accent6" w:sz="4" w:space="0"/>
        <w:right w:val="single" w:color="F76D28" w:themeColor="accent6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F76D28" w:themeColor="accent6" w:sz="4" w:space="0"/>
          <w:right w:val="single" w:color="F76D28" w:themeColor="accent6" w:sz="4" w:space="0"/>
        </w:tcBorders>
      </w:tcPr>
    </w:tblStylePr>
    <w:tblStylePr w:type="band1Horz">
      <w:tcPr>
        <w:tcBorders>
          <w:top w:val="single" w:color="F76D28" w:themeColor="accent6" w:sz="4" w:space="0"/>
          <w:bottom w:val="single" w:color="F76D28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76D28" w:themeColor="accent6" w:sz="4" w:space="0"/>
          <w:left w:val="nil"/>
        </w:tcBorders>
      </w:tcPr>
    </w:tblStylePr>
    <w:tblStylePr w:type="swCell">
      <w:tcPr>
        <w:tcBorders>
          <w:top w:val="double" w:color="F76D28" w:themeColor="accent6" w:sz="4" w:space="0"/>
          <w:right w:val="nil"/>
        </w:tcBorders>
      </w:tcPr>
    </w:tblStylePr>
  </w:style>
  <w:style w:type="table" w:customStyle="1" w:styleId="361">
    <w:name w:val="List Table 4"/>
    <w:basedOn w:val="88"/>
    <w:uiPriority w:val="49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62">
    <w:name w:val="List Table 4 Accent 1"/>
    <w:basedOn w:val="88"/>
    <w:uiPriority w:val="49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E0344" w:themeColor="accent1" w:sz="4" w:space="0"/>
          <w:left w:val="single" w:color="8E0344" w:themeColor="accent1" w:sz="4" w:space="0"/>
          <w:bottom w:val="single" w:color="8E0344" w:themeColor="accent1" w:sz="4" w:space="0"/>
          <w:right w:val="single" w:color="8E0344" w:themeColor="accent1" w:sz="4" w:space="0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63">
    <w:name w:val="List Table 4 Accent 2"/>
    <w:basedOn w:val="88"/>
    <w:uiPriority w:val="49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9AED7" w:themeColor="accent2" w:sz="4" w:space="0"/>
          <w:left w:val="single" w:color="19AED7" w:themeColor="accent2" w:sz="4" w:space="0"/>
          <w:bottom w:val="single" w:color="19AED7" w:themeColor="accent2" w:sz="4" w:space="0"/>
          <w:right w:val="single" w:color="19AED7" w:themeColor="accent2" w:sz="4" w:space="0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64">
    <w:name w:val="List Table 4 Accent 3"/>
    <w:basedOn w:val="88"/>
    <w:uiPriority w:val="49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0B350" w:themeColor="accent3" w:sz="4" w:space="0"/>
          <w:left w:val="single" w:color="80B350" w:themeColor="accent3" w:sz="4" w:space="0"/>
          <w:bottom w:val="single" w:color="80B350" w:themeColor="accent3" w:sz="4" w:space="0"/>
          <w:right w:val="single" w:color="80B350" w:themeColor="accent3" w:sz="4" w:space="0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65">
    <w:name w:val="List Table 4 Accent 4"/>
    <w:basedOn w:val="88"/>
    <w:uiPriority w:val="49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13B9E" w:themeColor="accent4" w:sz="4" w:space="0"/>
          <w:left w:val="single" w:color="713B9E" w:themeColor="accent4" w:sz="4" w:space="0"/>
          <w:bottom w:val="single" w:color="713B9E" w:themeColor="accent4" w:sz="4" w:space="0"/>
          <w:right w:val="single" w:color="713B9E" w:themeColor="accent4" w:sz="4" w:space="0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66">
    <w:name w:val="List Table 4 Accent 5"/>
    <w:basedOn w:val="88"/>
    <w:uiPriority w:val="49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80" w:themeColor="accent5" w:sz="4" w:space="0"/>
          <w:left w:val="single" w:color="000080" w:themeColor="accent5" w:sz="4" w:space="0"/>
          <w:bottom w:val="single" w:color="000080" w:themeColor="accent5" w:sz="4" w:space="0"/>
          <w:right w:val="single" w:color="000080" w:themeColor="accent5" w:sz="4" w:space="0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67">
    <w:name w:val="List Table 4 Accent 6"/>
    <w:basedOn w:val="88"/>
    <w:uiPriority w:val="49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6D28" w:themeColor="accent6" w:sz="4" w:space="0"/>
          <w:left w:val="single" w:color="F76D28" w:themeColor="accent6" w:sz="4" w:space="0"/>
          <w:bottom w:val="single" w:color="F76D28" w:themeColor="accent6" w:sz="4" w:space="0"/>
          <w:right w:val="single" w:color="F76D28" w:themeColor="accent6" w:sz="4" w:space="0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68">
    <w:name w:val="List Table 5 Dark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69">
    <w:name w:val="List Table 5 Dark Accent 1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E0344" w:themeColor="accent1" w:sz="24" w:space="0"/>
        <w:left w:val="single" w:color="8E0344" w:themeColor="accent1" w:sz="24" w:space="0"/>
        <w:bottom w:val="single" w:color="8E0344" w:themeColor="accent1" w:sz="24" w:space="0"/>
        <w:right w:val="single" w:color="8E0344" w:themeColor="accent1" w:sz="24" w:space="0"/>
      </w:tblBorders>
    </w:tblPr>
    <w:tcPr>
      <w:shd w:val="clear" w:color="auto" w:fill="8E0344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0">
    <w:name w:val="List Table 5 Dark Accent 2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19AED7" w:themeColor="accent2" w:sz="24" w:space="0"/>
        <w:left w:val="single" w:color="19AED7" w:themeColor="accent2" w:sz="24" w:space="0"/>
        <w:bottom w:val="single" w:color="19AED7" w:themeColor="accent2" w:sz="24" w:space="0"/>
        <w:right w:val="single" w:color="19AED7" w:themeColor="accent2" w:sz="24" w:space="0"/>
      </w:tblBorders>
    </w:tblPr>
    <w:tcPr>
      <w:shd w:val="clear" w:color="auto" w:fill="19AED7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1">
    <w:name w:val="List Table 5 Dark Accent 3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0B350" w:themeColor="accent3" w:sz="24" w:space="0"/>
        <w:left w:val="single" w:color="80B350" w:themeColor="accent3" w:sz="24" w:space="0"/>
        <w:bottom w:val="single" w:color="80B350" w:themeColor="accent3" w:sz="24" w:space="0"/>
        <w:right w:val="single" w:color="80B350" w:themeColor="accent3" w:sz="24" w:space="0"/>
      </w:tblBorders>
    </w:tblPr>
    <w:tcPr>
      <w:shd w:val="clear" w:color="auto" w:fill="80B350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2">
    <w:name w:val="List Table 5 Dark Accent 4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713B9E" w:themeColor="accent4" w:sz="24" w:space="0"/>
        <w:left w:val="single" w:color="713B9E" w:themeColor="accent4" w:sz="24" w:space="0"/>
        <w:bottom w:val="single" w:color="713B9E" w:themeColor="accent4" w:sz="24" w:space="0"/>
        <w:right w:val="single" w:color="713B9E" w:themeColor="accent4" w:sz="24" w:space="0"/>
      </w:tblBorders>
    </w:tblPr>
    <w:tcPr>
      <w:shd w:val="clear" w:color="auto" w:fill="713B9E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3">
    <w:name w:val="List Table 5 Dark Accent 5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80" w:themeColor="accent5" w:sz="24" w:space="0"/>
        <w:left w:val="single" w:color="000080" w:themeColor="accent5" w:sz="24" w:space="0"/>
        <w:bottom w:val="single" w:color="000080" w:themeColor="accent5" w:sz="24" w:space="0"/>
        <w:right w:val="single" w:color="000080" w:themeColor="accent5" w:sz="24" w:space="0"/>
      </w:tblBorders>
    </w:tblPr>
    <w:tcPr>
      <w:shd w:val="clear" w:color="auto" w:fill="000080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4">
    <w:name w:val="List Table 5 Dark Accent 6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F76D28" w:themeColor="accent6" w:sz="24" w:space="0"/>
        <w:left w:val="single" w:color="F76D28" w:themeColor="accent6" w:sz="24" w:space="0"/>
        <w:bottom w:val="single" w:color="F76D28" w:themeColor="accent6" w:sz="24" w:space="0"/>
        <w:right w:val="single" w:color="F76D28" w:themeColor="accent6" w:sz="24" w:space="0"/>
      </w:tblBorders>
    </w:tblPr>
    <w:tcPr>
      <w:shd w:val="clear" w:color="auto" w:fill="F76D28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5">
    <w:name w:val="List Table 6 Colorful"/>
    <w:basedOn w:val="88"/>
    <w:uiPriority w:val="5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76">
    <w:name w:val="List Table 6 Colorful Accent 1"/>
    <w:basedOn w:val="88"/>
    <w:uiPriority w:val="51"/>
    <w:pPr>
      <w:spacing w:after="0" w:line="240" w:lineRule="auto"/>
    </w:pPr>
    <w:rPr>
      <w:color w:val="6B0233" w:themeColor="accent1" w:themeShade="BF"/>
    </w:rPr>
    <w:tblPr>
      <w:tblBorders>
        <w:top w:val="single" w:color="8E0344" w:themeColor="accent1" w:sz="4" w:space="0"/>
        <w:bottom w:val="single" w:color="8E0344" w:themeColor="accent1" w:sz="4" w:space="0"/>
      </w:tblBorders>
    </w:tblPr>
    <w:tblStylePr w:type="firstRow">
      <w:rPr>
        <w:b/>
        <w:bCs/>
      </w:rPr>
      <w:tcPr>
        <w:tcBorders>
          <w:bottom w:val="single" w:color="8E0344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77">
    <w:name w:val="List Table 6 Colorful Accent 2"/>
    <w:basedOn w:val="88"/>
    <w:uiPriority w:val="51"/>
    <w:pPr>
      <w:spacing w:after="0" w:line="240" w:lineRule="auto"/>
    </w:pPr>
    <w:rPr>
      <w:color w:val="1382A1" w:themeColor="accent2" w:themeShade="BF"/>
    </w:rPr>
    <w:tblPr>
      <w:tblBorders>
        <w:top w:val="single" w:color="19AED7" w:themeColor="accent2" w:sz="4" w:space="0"/>
        <w:bottom w:val="single" w:color="19AED7" w:themeColor="accent2" w:sz="4" w:space="0"/>
      </w:tblBorders>
    </w:tblPr>
    <w:tblStylePr w:type="firstRow">
      <w:rPr>
        <w:b/>
        <w:bCs/>
      </w:rPr>
      <w:tcPr>
        <w:tcBorders>
          <w:bottom w:val="single" w:color="19AED7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78">
    <w:name w:val="List Table 6 Colorful Accent 3"/>
    <w:basedOn w:val="88"/>
    <w:uiPriority w:val="51"/>
    <w:pPr>
      <w:spacing w:after="0" w:line="240" w:lineRule="auto"/>
    </w:pPr>
    <w:rPr>
      <w:color w:val="60873B" w:themeColor="accent3" w:themeShade="BF"/>
    </w:rPr>
    <w:tblPr>
      <w:tblBorders>
        <w:top w:val="single" w:color="80B350" w:themeColor="accent3" w:sz="4" w:space="0"/>
        <w:bottom w:val="single" w:color="80B350" w:themeColor="accent3" w:sz="4" w:space="0"/>
      </w:tblBorders>
    </w:tblPr>
    <w:tblStylePr w:type="firstRow">
      <w:rPr>
        <w:b/>
        <w:bCs/>
      </w:rPr>
      <w:tcPr>
        <w:tcBorders>
          <w:bottom w:val="single" w:color="80B350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79">
    <w:name w:val="List Table 6 Colorful Accent 4"/>
    <w:basedOn w:val="88"/>
    <w:uiPriority w:val="51"/>
    <w:pPr>
      <w:spacing w:after="0" w:line="240" w:lineRule="auto"/>
    </w:pPr>
    <w:rPr>
      <w:color w:val="552C77" w:themeColor="accent4" w:themeShade="BF"/>
    </w:rPr>
    <w:tblPr>
      <w:tblBorders>
        <w:top w:val="single" w:color="713B9E" w:themeColor="accent4" w:sz="4" w:space="0"/>
        <w:bottom w:val="single" w:color="713B9E" w:themeColor="accent4" w:sz="4" w:space="0"/>
      </w:tblBorders>
    </w:tblPr>
    <w:tblStylePr w:type="firstRow">
      <w:rPr>
        <w:b/>
        <w:bCs/>
      </w:rPr>
      <w:tcPr>
        <w:tcBorders>
          <w:bottom w:val="single" w:color="713B9E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80">
    <w:name w:val="List Table 6 Colorful Accent 5"/>
    <w:basedOn w:val="88"/>
    <w:uiPriority w:val="51"/>
    <w:pPr>
      <w:spacing w:after="0" w:line="240" w:lineRule="auto"/>
    </w:pPr>
    <w:rPr>
      <w:color w:val="000060" w:themeColor="accent5" w:themeShade="BF"/>
    </w:rPr>
    <w:tblPr>
      <w:tblBorders>
        <w:top w:val="single" w:color="000080" w:themeColor="accent5" w:sz="4" w:space="0"/>
        <w:bottom w:val="single" w:color="000080" w:themeColor="accent5" w:sz="4" w:space="0"/>
      </w:tblBorders>
    </w:tblPr>
    <w:tblStylePr w:type="firstRow">
      <w:rPr>
        <w:b/>
        <w:bCs/>
      </w:rPr>
      <w:tcPr>
        <w:tcBorders>
          <w:bottom w:val="single" w:color="000080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81">
    <w:name w:val="List Table 6 Colorful Accent 6"/>
    <w:basedOn w:val="88"/>
    <w:uiPriority w:val="51"/>
    <w:pPr>
      <w:spacing w:after="0" w:line="240" w:lineRule="auto"/>
    </w:pPr>
    <w:rPr>
      <w:color w:val="D04A08" w:themeColor="accent6" w:themeShade="BF"/>
    </w:rPr>
    <w:tblPr>
      <w:tblBorders>
        <w:top w:val="single" w:color="F76D28" w:themeColor="accent6" w:sz="4" w:space="0"/>
        <w:bottom w:val="single" w:color="F76D28" w:themeColor="accent6" w:sz="4" w:space="0"/>
      </w:tblBorders>
    </w:tblPr>
    <w:tblStylePr w:type="firstRow">
      <w:rPr>
        <w:b/>
        <w:bCs/>
      </w:rPr>
      <w:tcPr>
        <w:tcBorders>
          <w:bottom w:val="single" w:color="F76D28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82">
    <w:name w:val="List Table 7 Colorful"/>
    <w:basedOn w:val="88"/>
    <w:uiPriority w:val="5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3">
    <w:name w:val="List Table 7 Colorful Accent 1"/>
    <w:basedOn w:val="88"/>
    <w:uiPriority w:val="52"/>
    <w:pPr>
      <w:spacing w:after="0" w:line="240" w:lineRule="auto"/>
    </w:pPr>
    <w:rPr>
      <w:color w:val="6B0233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E0344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E0344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E0344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E0344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4">
    <w:name w:val="List Table 7 Colorful Accent 2"/>
    <w:basedOn w:val="88"/>
    <w:uiPriority w:val="52"/>
    <w:pPr>
      <w:spacing w:after="0" w:line="240" w:lineRule="auto"/>
    </w:pPr>
    <w:rPr>
      <w:color w:val="1382A1" w:themeColor="accent2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19AED7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19AED7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19AED7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19AED7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5">
    <w:name w:val="List Table 7 Colorful Accent 3"/>
    <w:basedOn w:val="88"/>
    <w:uiPriority w:val="52"/>
    <w:pPr>
      <w:spacing w:after="0" w:line="240" w:lineRule="auto"/>
    </w:pPr>
    <w:rPr>
      <w:color w:val="60873B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0B350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0B350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0B350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0B350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6">
    <w:name w:val="List Table 7 Colorful Accent 4"/>
    <w:basedOn w:val="88"/>
    <w:uiPriority w:val="52"/>
    <w:pPr>
      <w:spacing w:after="0" w:line="240" w:lineRule="auto"/>
    </w:pPr>
    <w:rPr>
      <w:color w:val="552C77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13B9E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13B9E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13B9E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13B9E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7">
    <w:name w:val="List Table 7 Colorful Accent 5"/>
    <w:basedOn w:val="88"/>
    <w:uiPriority w:val="52"/>
    <w:pPr>
      <w:spacing w:after="0" w:line="240" w:lineRule="auto"/>
    </w:pPr>
    <w:rPr>
      <w:color w:val="000060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8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8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8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80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8">
    <w:name w:val="List Table 7 Colorful Accent 6"/>
    <w:basedOn w:val="88"/>
    <w:uiPriority w:val="52"/>
    <w:pPr>
      <w:spacing w:after="0" w:line="240" w:lineRule="auto"/>
    </w:pPr>
    <w:rPr>
      <w:color w:val="D04A08" w:themeColor="accent6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F76D28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F76D28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F76D28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F76D28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89">
    <w:name w:val="宏文本 字符"/>
    <w:basedOn w:val="231"/>
    <w:link w:val="2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390">
    <w:name w:val="Mention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6E6E6"/>
    </w:rPr>
  </w:style>
  <w:style w:type="character" w:customStyle="1" w:styleId="391">
    <w:name w:val="信息标题 字符"/>
    <w:basedOn w:val="231"/>
    <w:link w:val="79"/>
    <w:semiHidden/>
    <w:uiPriority w:val="0"/>
    <w:rPr>
      <w:rFonts w:ascii="Microsoft YaHei UI" w:hAnsi="Microsoft YaHei UI" w:eastAsia="Microsoft YaHei UI" w:cstheme="majorBidi"/>
      <w:sz w:val="24"/>
      <w:szCs w:val="24"/>
      <w:shd w:val="pct20" w:color="auto" w:fill="auto"/>
    </w:rPr>
  </w:style>
  <w:style w:type="paragraph" w:styleId="392">
    <w:name w:val="No Spacing"/>
    <w:uiPriority w:val="0"/>
    <w:pPr>
      <w:spacing w:after="0" w:line="240" w:lineRule="auto"/>
    </w:pPr>
    <w:rPr>
      <w:rFonts w:ascii="Microsoft YaHei UI" w:hAnsi="Microsoft YaHei UI" w:eastAsia="Microsoft YaHei UI" w:cstheme="minorBidi"/>
      <w:sz w:val="21"/>
      <w:szCs w:val="22"/>
      <w:lang w:val="en-US" w:eastAsia="zh-CN" w:bidi="ar-SA"/>
    </w:rPr>
  </w:style>
  <w:style w:type="character" w:customStyle="1" w:styleId="393">
    <w:name w:val="注释标题 字符"/>
    <w:basedOn w:val="231"/>
    <w:link w:val="16"/>
    <w:semiHidden/>
    <w:uiPriority w:val="0"/>
    <w:rPr>
      <w:rFonts w:ascii="Microsoft YaHei UI" w:hAnsi="Microsoft YaHei UI" w:eastAsia="Microsoft YaHei UI"/>
      <w:sz w:val="21"/>
    </w:rPr>
  </w:style>
  <w:style w:type="table" w:customStyle="1" w:styleId="394">
    <w:name w:val="Plain Table 1"/>
    <w:basedOn w:val="88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5">
    <w:name w:val="Plain Table 2"/>
    <w:basedOn w:val="88"/>
    <w:uiPriority w:val="42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396">
    <w:name w:val="Plain Table 3"/>
    <w:basedOn w:val="88"/>
    <w:uiPriority w:val="43"/>
    <w:pPr>
      <w:spacing w:after="0" w:line="240" w:lineRule="auto"/>
    </w:p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397">
    <w:name w:val="Plain Table 4"/>
    <w:basedOn w:val="88"/>
    <w:uiPriority w:val="44"/>
    <w:pPr>
      <w:spacing w:after="0" w:line="240" w:lineRule="auto"/>
    </w:p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8">
    <w:name w:val="Plain Table 5"/>
    <w:basedOn w:val="88"/>
    <w:uiPriority w:val="45"/>
    <w:pPr>
      <w:spacing w:after="0" w:line="240" w:lineRule="auto"/>
    </w:p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99">
    <w:name w:val="纯文本 字符"/>
    <w:basedOn w:val="231"/>
    <w:link w:val="45"/>
    <w:semiHidden/>
    <w:uiPriority w:val="0"/>
    <w:rPr>
      <w:rFonts w:ascii="Microsoft YaHei UI" w:hAnsi="Microsoft YaHei UI" w:eastAsia="Microsoft YaHei UI"/>
      <w:sz w:val="21"/>
      <w:szCs w:val="21"/>
    </w:rPr>
  </w:style>
  <w:style w:type="paragraph" w:styleId="400">
    <w:name w:val="Quote"/>
    <w:basedOn w:val="1"/>
    <w:next w:val="1"/>
    <w:link w:val="401"/>
    <w:uiPriority w:val="0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1">
    <w:name w:val="引用 字符"/>
    <w:basedOn w:val="231"/>
    <w:link w:val="400"/>
    <w:uiPriority w:val="0"/>
    <w:rPr>
      <w:rFonts w:ascii="Microsoft YaHei UI" w:hAnsi="Microsoft YaHei UI" w:eastAsia="Microsoft YaHei UI"/>
      <w:i/>
      <w:iCs/>
      <w:color w:val="404040" w:themeColor="text1" w:themeTint="BF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2">
    <w:name w:val="称呼 字符"/>
    <w:basedOn w:val="231"/>
    <w:link w:val="30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403">
    <w:name w:val="签名 字符"/>
    <w:basedOn w:val="231"/>
    <w:link w:val="58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404">
    <w:name w:val="Smart Hyperlink"/>
    <w:basedOn w:val="231"/>
    <w:semiHidden/>
    <w:unhideWhenUsed/>
    <w:uiPriority w:val="99"/>
    <w:rPr>
      <w:rFonts w:ascii="Microsoft YaHei UI" w:hAnsi="Microsoft YaHei UI" w:eastAsia="Microsoft YaHei UI"/>
      <w:u w:val="dotted"/>
    </w:rPr>
  </w:style>
  <w:style w:type="character" w:customStyle="1" w:styleId="405">
    <w:name w:val="副标题 字符"/>
    <w:basedOn w:val="231"/>
    <w:link w:val="64"/>
    <w:uiPriority w:val="0"/>
    <w:rPr>
      <w:rFonts w:ascii="Microsoft YaHei UI" w:hAnsi="Microsoft YaHei UI" w:eastAsia="Microsoft YaHei UI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06">
    <w:name w:val="Subtle Emphasis"/>
    <w:basedOn w:val="231"/>
    <w:uiPriority w:val="0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7">
    <w:name w:val="Subtle Reference"/>
    <w:basedOn w:val="231"/>
    <w:uiPriority w:val="0"/>
    <w:rPr>
      <w:rFonts w:ascii="Microsoft YaHei UI" w:hAnsi="Microsoft YaHei UI" w:eastAsia="Microsoft YaHei U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customStyle="1" w:styleId="408">
    <w:name w:val="Grid Table Light"/>
    <w:basedOn w:val="88"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409">
    <w:name w:val="TOC Heading"/>
    <w:basedOn w:val="3"/>
    <w:next w:val="1"/>
    <w:semiHidden/>
    <w:unhideWhenUsed/>
    <w:uiPriority w:val="0"/>
    <w:pPr>
      <w:keepNext/>
      <w:keepLines/>
      <w:pBdr>
        <w:top w:val="none" w:color="auto" w:sz="0" w:space="0"/>
      </w:pBdr>
      <w:spacing w:before="240" w:after="0" w:line="245" w:lineRule="auto"/>
      <w:ind w:right="0"/>
      <w:outlineLvl w:val="9"/>
    </w:pPr>
    <w:rPr>
      <w:rFonts w:cstheme="majorBidi"/>
      <w:caps w:val="0"/>
      <w:color w:val="6B0233" w:themeColor="accent1" w:themeShade="BF"/>
      <w:sz w:val="32"/>
      <w:szCs w:val="32"/>
    </w:rPr>
  </w:style>
  <w:style w:type="character" w:customStyle="1" w:styleId="410">
    <w:name w:val="Unresolved Mention"/>
    <w:basedOn w:val="231"/>
    <w:semiHidden/>
    <w:unhideWhenUsed/>
    <w:uiPriority w:val="99"/>
    <w:rPr>
      <w:rFonts w:ascii="Microsoft YaHei UI" w:hAnsi="Microsoft YaHei UI" w:eastAsia="Microsoft YaHei UI"/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4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A74777-9C48-4306-9439-1305A002AB95}">
  <ds:schemaRefs/>
</ds:datastoreItem>
</file>

<file path=customXml/itemProps3.xml><?xml version="1.0" encoding="utf-8"?>
<ds:datastoreItem xmlns:ds="http://schemas.openxmlformats.org/officeDocument/2006/customXml" ds:itemID="{0833989E-2E01-4DC8-9851-4C3574082655}">
  <ds:schemaRefs/>
</ds:datastoreItem>
</file>

<file path=customXml/itemProps4.xml><?xml version="1.0" encoding="utf-8"?>
<ds:datastoreItem xmlns:ds="http://schemas.openxmlformats.org/officeDocument/2006/customXml" ds:itemID="{D2FE428D-C27A-47C5-9B91-EF8FBB317E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Pages>3</Pages>
  <Words>104</Words>
  <Characters>596</Characters>
  <Lines>4</Lines>
  <Paragraphs>1</Paragraphs>
  <TotalTime>3</TotalTime>
  <ScaleCrop>false</ScaleCrop>
  <LinksUpToDate>false</LinksUpToDate>
  <CharactersWithSpaces>699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2021-08-26T14:53:00Z</dcterms:created>
  <dcterms:modified xsi:type="dcterms:W3CDTF">2021-10-21T12:51:27Z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  <property fmtid="{D5CDD505-2E9C-101B-9397-08002B2CF9AE}" pid="3" name="KSOProductBuildVer">
    <vt:lpwstr>2052-11.1.0.10938</vt:lpwstr>
  </property>
  <property fmtid="{D5CDD505-2E9C-101B-9397-08002B2CF9AE}" pid="4" name="ICV">
    <vt:lpwstr>89D9A859434F4A54BE419FB7B1B267DF</vt:lpwstr>
  </property>
</Properties>
</file>