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45pt;margin-top:40.3pt;height:208.5pt;width:631.55pt;mso-position-horizontal-relative:page;mso-position-vertical-relative:page;z-index:-251656192;mso-width-relative:page;mso-height-relative:page;" coordsize="8021320,3003550" o:gfxdata="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>
        <w:rPr>
          <w:rFonts w:hint="eastAsia"/>
          <w:color w:val="FFFF00"/>
          <w:lang w:val="zh-CN" w:bidi="zh-CN"/>
        </w:rPr>
        <w:t>№-0</w:t>
      </w:r>
      <w:r>
        <w:rPr>
          <w:color w:val="FFFF00"/>
          <w:lang w:val="zh-CN" w:bidi="zh-CN"/>
        </w:rPr>
        <w:t>2</w:t>
      </w:r>
    </w:p>
    <w:p>
      <w:pPr>
        <w:ind w:right="3240"/>
        <w:rPr>
          <w:color w:val="D04A08" w:themeColor="accent6" w:themeShade="BF"/>
        </w:rPr>
      </w:pPr>
      <w:r>
        <w:rPr>
          <w:rFonts w:hint="eastAsia"/>
          <w:color w:val="D04A08" w:themeColor="accent6" w:themeShade="BF"/>
        </w:rPr>
        <w:t>内容范围：</w:t>
      </w:r>
      <w:r>
        <w:rPr>
          <w:color w:val="D04A08" w:themeColor="accent6" w:themeShade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5" o:spid="_x0000_s1026" o:spt="202" type="#_x0000_t202" style="position:absolute;left:0pt;margin-left:396pt;margin-top:-18pt;height:9pt;width:5.5pt;mso-position-horizontal-relative:margin;mso-position-vertical-relative:margin;z-index:251661312;mso-width-relative:page;mso-height-relative:page;" filled="f" stroked="f" coordsize="21600,21600" o:gfxdata="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5vcgXXAAAACwEAAA8AAAAAAAAA&#10;AQAgAAAAIgAAAGRycy9kb3ducmV2LnhtbFBLAQIUABQAAAAIAIdO4kAOwExDEgIAABQEAAAOAAAA&#10;AAAAAAEAIAAAACYBAABkcnMvZTJvRG9jLnhtbFBLBQYAAAAABgAGAFkBAACq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面向父母的家庭作业提示清单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D04A08" w:themeColor="accent6" w:themeShade="BF"/>
        </w:rPr>
        <w:t>p</w:t>
      </w:r>
      <w:r>
        <w:rPr>
          <w:color w:val="D04A08" w:themeColor="accent6" w:themeShade="BF"/>
        </w:rPr>
        <w:t>pt</w:t>
      </w:r>
      <w:r>
        <w:rPr>
          <w:rFonts w:hint="eastAsia"/>
          <w:color w:val="D04A08" w:themeColor="accent6" w:themeShade="BF"/>
        </w:rPr>
        <w:t xml:space="preserve">第二章 </w:t>
      </w:r>
      <w:r>
        <w:rPr>
          <w:color w:val="D04A08" w:themeColor="accent6" w:themeShade="BF"/>
        </w:rPr>
        <w:t xml:space="preserve"> </w:t>
      </w:r>
      <w:r>
        <w:rPr>
          <w:rFonts w:hint="eastAsia"/>
          <w:color w:val="D04A08" w:themeColor="accent6" w:themeShade="BF"/>
        </w:rPr>
        <w:t>简单程序设计入门</w:t>
      </w:r>
    </w:p>
    <w:p>
      <w:pPr>
        <w:ind w:right="3240"/>
        <w:rPr>
          <w:u w:val="single"/>
        </w:rPr>
      </w:pPr>
      <w:r>
        <w:rPr>
          <w:rFonts w:hint="eastAsia"/>
          <w:color w:val="D04A08" w:themeColor="accent6" w:themeShade="BF"/>
        </w:rPr>
        <w:t xml:space="preserve"> </w:t>
      </w:r>
      <w:r>
        <w:rPr>
          <w:color w:val="D04A08" w:themeColor="accent6" w:themeShade="BF"/>
        </w:rPr>
        <w:t xml:space="preserve"> </w:t>
      </w:r>
      <w:r>
        <w:rPr>
          <w:rFonts w:hint="eastAsia"/>
          <w:u w:val="single"/>
        </w:rPr>
        <w:t xml:space="preserve">姓名 </w:t>
      </w:r>
      <w:r>
        <w:rPr>
          <w:u w:val="single"/>
        </w:rPr>
        <w:t xml:space="preserve">      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   </w:t>
      </w:r>
      <w:r>
        <w:t xml:space="preserve"> </w:t>
      </w:r>
      <w:r>
        <w:rPr>
          <w:rFonts w:hint="eastAsia"/>
          <w:u w:val="single"/>
        </w:rPr>
        <w:t xml:space="preserve">学号 </w:t>
      </w:r>
      <w:r>
        <w:rPr>
          <w:u w:val="single"/>
        </w:rPr>
        <w:t xml:space="preserve">     </w:t>
      </w:r>
      <w:r>
        <w:rPr>
          <w:rFonts w:hint="eastAsia"/>
          <w:u w:val="single"/>
          <w:lang w:val="en-US" w:eastAsia="zh-CN"/>
        </w:rPr>
        <w:t>PB19151769</w:t>
      </w:r>
      <w:bookmarkStart w:id="0" w:name="_GoBack"/>
      <w:bookmarkEnd w:id="0"/>
      <w:r>
        <w:rPr>
          <w:u w:val="single"/>
        </w:rPr>
        <w:t xml:space="preserve">               .</w:t>
      </w:r>
    </w:p>
    <w:p>
      <w:pPr>
        <w:pStyle w:val="4"/>
        <w:rPr>
          <w:rFonts w:ascii="等线 Light" w:hAnsi="等线 Light" w:eastAsia="等线 Light" w:cs="Times New Roman"/>
          <w:b/>
          <w:bCs/>
          <w:caps w:val="0"/>
          <w:color w:val="auto"/>
          <w:kern w:val="2"/>
          <w:sz w:val="32"/>
          <w:szCs w:val="32"/>
        </w:rPr>
      </w:pPr>
      <w:r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1</w:t>
      </w: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阅读《计算机程序设计实验指导书》第一章。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安装编程环境，建议DevC++或</w:t>
      </w:r>
      <w:r>
        <w:rPr>
          <w:rFonts w:ascii="等线" w:hAnsi="等线" w:eastAsia="等线" w:cs="Times New Roman"/>
          <w:kern w:val="2"/>
        </w:rPr>
        <w:t xml:space="preserve">CodeBlocks,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(</w:t>
      </w:r>
      <w:r>
        <w:rPr>
          <w:rFonts w:hint="eastAsia" w:ascii="等线" w:hAnsi="等线" w:eastAsia="等线" w:cs="Times New Roman"/>
          <w:kern w:val="2"/>
        </w:rPr>
        <w:t>也可以选择</w:t>
      </w:r>
      <w:r>
        <w:rPr>
          <w:rFonts w:ascii="等线" w:hAnsi="等线" w:eastAsia="等线" w:cs="Times New Roman"/>
          <w:kern w:val="2"/>
        </w:rPr>
        <w:t xml:space="preserve">VisualStudio, VS code </w:t>
      </w:r>
      <w:r>
        <w:rPr>
          <w:rFonts w:hint="eastAsia" w:ascii="等线" w:hAnsi="等线" w:eastAsia="等线" w:cs="Times New Roman"/>
          <w:kern w:val="2"/>
        </w:rPr>
        <w:t>，Xcode等)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编辑一个helloworld.</w:t>
      </w:r>
      <w:r>
        <w:rPr>
          <w:rFonts w:ascii="等线" w:hAnsi="等线" w:eastAsia="等线" w:cs="Times New Roman"/>
          <w:kern w:val="2"/>
        </w:rPr>
        <w:t>c</w:t>
      </w:r>
      <w:r>
        <w:rPr>
          <w:rFonts w:hint="eastAsia" w:ascii="等线" w:hAnsi="等线" w:eastAsia="等线" w:cs="Times New Roman"/>
          <w:kern w:val="2"/>
        </w:rPr>
        <w:t>程序，如下: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#include &lt;stdio.h&gt;</w:t>
      </w:r>
    </w:p>
    <w:p>
      <w:pPr>
        <w:widowControl w:val="0"/>
        <w:spacing w:after="0" w:line="240" w:lineRule="auto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int main()</w:t>
      </w:r>
    </w:p>
    <w:p>
      <w:pPr>
        <w:widowControl w:val="0"/>
        <w:spacing w:after="0" w:line="240" w:lineRule="auto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{</w:t>
      </w:r>
    </w:p>
    <w:p>
      <w:pPr>
        <w:widowControl w:val="0"/>
        <w:spacing w:after="0" w:line="240" w:lineRule="auto"/>
        <w:ind w:firstLine="210" w:firstLineChars="100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printf(“Hello World!\n”);</w:t>
      </w:r>
    </w:p>
    <w:p>
      <w:pPr>
        <w:widowControl w:val="0"/>
        <w:spacing w:after="0" w:line="240" w:lineRule="auto"/>
        <w:ind w:firstLine="210" w:firstLineChars="100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return(0);</w:t>
      </w:r>
    </w:p>
    <w:p>
      <w:pPr>
        <w:widowControl w:val="0"/>
        <w:spacing w:after="0" w:line="240" w:lineRule="auto"/>
        <w:jc w:val="both"/>
        <w:rPr>
          <w:rFonts w:ascii="Courier New" w:hAnsi="Courier New" w:eastAsia="等线" w:cs="Courier New"/>
          <w:kern w:val="2"/>
        </w:rPr>
      </w:pPr>
      <w:r>
        <w:rPr>
          <w:rFonts w:ascii="Courier New" w:hAnsi="Courier New" w:eastAsia="等线" w:cs="Courier New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编译，结果信息截图贴在这里：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3462655" cy="895350"/>
            <wp:effectExtent l="0" t="0" r="4445" b="0"/>
            <wp:wrapSquare wrapText="bothSides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运行 ，结果信息截图贴在这里：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172085</wp:posOffset>
            </wp:positionV>
            <wp:extent cx="4377055" cy="1329055"/>
            <wp:effectExtent l="0" t="0" r="4445" b="4445"/>
            <wp:wrapSquare wrapText="bothSides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2</w:t>
      </w:r>
      <w:r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修改上面的helloworld.</w:t>
      </w:r>
      <w:r>
        <w:rPr>
          <w:rFonts w:ascii="等线" w:hAnsi="等线" w:eastAsia="等线" w:cs="Times New Roman"/>
          <w:kern w:val="2"/>
        </w:rPr>
        <w:t>c</w:t>
      </w:r>
      <w:r>
        <w:rPr>
          <w:rFonts w:hint="eastAsia" w:ascii="等线" w:hAnsi="等线" w:eastAsia="等线" w:cs="Times New Roman"/>
          <w:kern w:val="2"/>
        </w:rPr>
        <w:t>， 使它能够输出下面样式的字符串，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***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*****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*******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*****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***</w:t>
      </w:r>
    </w:p>
    <w:p>
      <w:pPr>
        <w:ind w:left="420" w:leftChars="200"/>
        <w:rPr>
          <w:rFonts w:ascii="Consolas" w:hAnsi="Consolas" w:eastAsia="宋体"/>
        </w:rPr>
      </w:pPr>
      <w:r>
        <w:rPr>
          <w:rFonts w:ascii="Consolas" w:hAnsi="Consolas" w:eastAsia="宋体"/>
        </w:rPr>
        <w:t>*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把修改后的程序源码拷贝到这里：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#include &lt;stdio.h&gt;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int main()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for(int m = 1; m&lt;=7; m = m+2){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for(int n = 1; n&lt;= m ; n++) 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printf("*");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}</w:t>
      </w:r>
      <w:r>
        <w:rPr>
          <w:rFonts w:hint="eastAsia" w:ascii="等线" w:hAnsi="等线" w:eastAsia="等线" w:cs="Times New Roman"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printf("\n");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for(int m = 5; m&gt;=1; m = m-2){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for(int n = 1; n&lt;= m ; n++) 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printf("*");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}</w:t>
      </w:r>
      <w:r>
        <w:rPr>
          <w:rFonts w:hint="eastAsia" w:ascii="等线" w:hAnsi="等线" w:eastAsia="等线" w:cs="Times New Roman"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printf("\n");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return 0;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运行，结果截图贴在这里：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  <w:u w:val="single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drawing>
          <wp:inline distT="0" distB="0" distL="114300" distR="114300">
            <wp:extent cx="4748530" cy="2676525"/>
            <wp:effectExtent l="0" t="0" r="444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3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下面的程序可以输入两个不相等的整数，并输出其中较大的值。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#incl</w:t>
      </w:r>
      <w:r>
        <w:rPr>
          <w:rFonts w:ascii="等线" w:hAnsi="等线" w:eastAsia="等线" w:cs="Times New Roman"/>
          <w:kern w:val="2"/>
        </w:rPr>
        <w:t>ude &lt;stdio.h&gt;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int main()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{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</w:t>
      </w:r>
      <w:r>
        <w:rPr>
          <w:rFonts w:hint="eastAsia" w:ascii="等线" w:hAnsi="等线" w:eastAsia="等线" w:cs="Times New Roman"/>
          <w:kern w:val="2"/>
        </w:rPr>
        <w:t>int</w:t>
      </w:r>
      <w:r>
        <w:rPr>
          <w:rFonts w:ascii="等线" w:hAnsi="等线" w:eastAsia="等线" w:cs="Times New Roman"/>
          <w:kern w:val="2"/>
        </w:rPr>
        <w:t xml:space="preserve"> </w:t>
      </w:r>
      <w:r>
        <w:rPr>
          <w:rFonts w:hint="eastAsia" w:ascii="等线" w:hAnsi="等线" w:eastAsia="等线" w:cs="Times New Roman"/>
          <w:kern w:val="2"/>
        </w:rPr>
        <w:t>a</w:t>
      </w:r>
      <w:r>
        <w:rPr>
          <w:rFonts w:ascii="等线" w:hAnsi="等线" w:eastAsia="等线" w:cs="Times New Roman"/>
          <w:kern w:val="2"/>
        </w:rPr>
        <w:t>,b;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scanf(“%d” &amp;a);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scanf(“%d” &amp;b);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if (a&gt;</w:t>
      </w:r>
      <w:r>
        <w:rPr>
          <w:rFonts w:hint="eastAsia" w:ascii="等线" w:hAnsi="等线" w:eastAsia="等线" w:cs="Times New Roman"/>
          <w:kern w:val="2"/>
        </w:rPr>
        <w:t>=</w:t>
      </w:r>
      <w:r>
        <w:rPr>
          <w:rFonts w:ascii="等线" w:hAnsi="等线" w:eastAsia="等线" w:cs="Times New Roman"/>
          <w:kern w:val="2"/>
        </w:rPr>
        <w:t xml:space="preserve">b)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   </w:t>
      </w:r>
      <w:r>
        <w:rPr>
          <w:rFonts w:hint="eastAsia" w:ascii="等线" w:hAnsi="等线" w:eastAsia="等线" w:cs="Times New Roman"/>
          <w:kern w:val="2"/>
        </w:rPr>
        <w:t>printf</w:t>
      </w:r>
      <w:r>
        <w:rPr>
          <w:rFonts w:ascii="等线" w:hAnsi="等线" w:eastAsia="等线" w:cs="Times New Roman"/>
          <w:kern w:val="2"/>
        </w:rPr>
        <w:t>(“the bigger is %d\n”, a);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else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    </w:t>
      </w:r>
      <w:r>
        <w:rPr>
          <w:rFonts w:hint="eastAsia" w:ascii="等线" w:hAnsi="等线" w:eastAsia="等线" w:cs="Times New Roman"/>
          <w:kern w:val="2"/>
        </w:rPr>
        <w:t>printf</w:t>
      </w:r>
      <w:r>
        <w:rPr>
          <w:rFonts w:ascii="等线" w:hAnsi="等线" w:eastAsia="等线" w:cs="Times New Roman"/>
          <w:kern w:val="2"/>
        </w:rPr>
        <w:t xml:space="preserve">(“the bigger is %d\n”, b);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b/>
          <w:color w:val="FF0000"/>
          <w:kern w:val="2"/>
        </w:rPr>
        <w:t>改写</w:t>
      </w:r>
      <w:r>
        <w:rPr>
          <w:rFonts w:hint="eastAsia" w:ascii="等线" w:hAnsi="等线" w:eastAsia="等线" w:cs="Times New Roman"/>
          <w:kern w:val="2"/>
        </w:rPr>
        <w:t>这个程序，输入</w:t>
      </w:r>
      <w:r>
        <w:rPr>
          <w:rFonts w:hint="eastAsia" w:ascii="等线" w:hAnsi="等线" w:eastAsia="等线" w:cs="Times New Roman"/>
          <w:color w:val="FF0000"/>
          <w:kern w:val="2"/>
        </w:rPr>
        <w:t>三个整数</w:t>
      </w:r>
      <w:r>
        <w:rPr>
          <w:rFonts w:hint="eastAsia" w:ascii="等线" w:hAnsi="等线" w:eastAsia="等线" w:cs="Times New Roman"/>
          <w:kern w:val="2"/>
        </w:rPr>
        <w:t>，输出较大的值。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将改写后的源码复制到下面：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#include &lt;stdio.h&gt;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int main()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int a,b,c,temp;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scanf("%d", &amp;a);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scanf("%d", &amp;b);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scanf("%d", &amp;c);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temp = a;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if (a&gt;=b) 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if(a&gt;=c){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else{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temp = c;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else{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temp = b;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if (temp&gt;=c){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else{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temp = c;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} 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printf("the biggest is %d\n", temp); 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getchar();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return 0;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运行结果截图：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drawing>
          <wp:inline distT="0" distB="0" distL="114300" distR="114300">
            <wp:extent cx="4448175" cy="1767205"/>
            <wp:effectExtent l="0" t="0" r="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  <w:rPr>
          <w:rFonts w:hint="eastAsia"/>
        </w:rPr>
      </w:pP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4</w:t>
      </w:r>
    </w:p>
    <w:p>
      <w:pPr>
        <w:pStyle w:val="262"/>
        <w:ind w:right="3240" w:rightChars="1543"/>
      </w:pPr>
      <w:r>
        <w:rPr>
          <w:rFonts w:hint="eastAsia"/>
        </w:rPr>
        <w:t>下面的公式表示温度单位的转换，从华氏度f转换到摄氏度c：</w:t>
      </w:r>
    </w:p>
    <w:p>
      <w:pPr>
        <w:pStyle w:val="262"/>
        <w:ind w:right="3240" w:rightChars="1543"/>
      </w:pPr>
      <w:r>
        <w:t xml:space="preserve"> </w:t>
      </w:r>
      <w:r>
        <w:br w:type="textWrapping"/>
      </w:r>
      <m:oMathPara>
        <m:oMath>
          <m:r>
            <m:rPr/>
            <w:rPr>
              <w:rFonts w:ascii="Cambria Math" w:hAnsi="Cambria Math" w:eastAsia="Cambria Math" w:cs="Cambria Math"/>
            </w:rPr>
            <m:t>c</m:t>
          </m:r>
          <m:r>
            <m:rPr>
              <m:sty m:val="p"/>
            </m:rPr>
            <w:rPr>
              <w:rFonts w:ascii="Cambria Math" w:hAnsi="Cambria Math" w:eastAsia="Cambria Math" w:cs="Cambria Math"/>
            </w:rPr>
            <m:t>=</m:t>
          </m:r>
          <m:f>
            <m:fPr>
              <m:ctrlPr>
                <w:rPr>
                  <w:rFonts w:ascii="Cambria Math" w:hAnsi="Cambria Math" w:eastAsia="Cambria Math"/>
                </w:rPr>
              </m:ctrlPr>
            </m:fPr>
            <m:num>
              <m:r>
                <m:rPr/>
                <w:rPr>
                  <w:rFonts w:ascii="Cambria Math" w:hAnsi="Cambria Math" w:eastAsia="Cambria Math" w:cs="Cambria Math"/>
                </w:rPr>
                <m:t>5</m:t>
              </m:r>
              <m:ctrlPr>
                <w:rPr>
                  <w:rFonts w:ascii="Cambria Math" w:hAnsi="Cambria Math" w:eastAsia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eastAsia="Cambria Math" w:cs="Cambria Math"/>
                </w:rPr>
                <m:t>9</m:t>
              </m:r>
              <m:ctrlPr>
                <w:rPr>
                  <w:rFonts w:ascii="Cambria Math" w:hAnsi="Cambria Math" w:eastAsia="Cambria Math"/>
                </w:rPr>
              </m:ctrlPr>
            </m:den>
          </m:f>
          <m:r>
            <m:rPr/>
            <w:rPr>
              <w:rFonts w:ascii="Cambria Math" w:hAnsi="Cambria Math" w:eastAsia="Cambria Math"/>
            </w:rPr>
            <m:t xml:space="preserve"> ×(f−32)</m:t>
          </m:r>
        </m:oMath>
      </m:oMathPara>
    </w:p>
    <w:p>
      <w:pPr>
        <w:pStyle w:val="262"/>
        <w:ind w:right="3240" w:rightChars="1543"/>
      </w:pPr>
      <w:r>
        <w:rPr>
          <w:rFonts w:hint="eastAsia"/>
        </w:rPr>
        <w:t>编程序实现：输入华氏度值，转换成摄氏度值并输出。</w:t>
      </w:r>
    </w:p>
    <w:p>
      <w:pPr>
        <w:pStyle w:val="262"/>
        <w:ind w:right="3240" w:rightChars="1543"/>
      </w:pPr>
    </w:p>
    <w:p>
      <w:pPr>
        <w:pStyle w:val="262"/>
        <w:ind w:right="3240" w:rightChars="1543"/>
        <w:rPr>
          <w:b/>
          <w:u w:val="single"/>
        </w:rPr>
      </w:pPr>
      <w:r>
        <w:rPr>
          <w:rFonts w:hint="eastAsia"/>
          <w:b/>
          <w:u w:val="single"/>
        </w:rPr>
        <w:t>程序源码：</w:t>
      </w:r>
    </w:p>
    <w:p>
      <w:pPr>
        <w:pStyle w:val="262"/>
        <w:ind w:right="3240" w:rightChars="1543"/>
        <w:rPr>
          <w:b/>
        </w:rPr>
      </w:pPr>
      <w:r>
        <w:rPr>
          <w:rFonts w:hint="eastAsia"/>
          <w:b/>
        </w:rPr>
        <w:t>#include &lt;stdio.h&gt;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>int main(){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float c,f;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scanf("%f",&amp;f);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 = 5/9.0 * (f - 32);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printf("%f摄氏度",c);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return 0;</w:t>
      </w:r>
    </w:p>
    <w:p>
      <w:pPr>
        <w:pStyle w:val="262"/>
        <w:ind w:right="3240" w:rightChars="1543"/>
        <w:rPr>
          <w:b/>
        </w:rPr>
      </w:pPr>
      <w:r>
        <w:rPr>
          <w:rFonts w:hint="eastAsia"/>
          <w:b/>
        </w:rPr>
        <w:t>}</w:t>
      </w: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  <w:u w:val="single"/>
        </w:rPr>
      </w:pPr>
      <w:r>
        <w:rPr>
          <w:rFonts w:hint="eastAsia"/>
          <w:b/>
          <w:u w:val="single"/>
        </w:rPr>
        <w:t>运行结果截图：</w:t>
      </w:r>
    </w:p>
    <w:p>
      <w:pPr>
        <w:pStyle w:val="262"/>
        <w:ind w:right="3240" w:rightChars="1543"/>
        <w:rPr>
          <w:b/>
        </w:rPr>
      </w:pPr>
      <w:r>
        <w:drawing>
          <wp:inline distT="0" distB="0" distL="114300" distR="114300">
            <wp:extent cx="4505325" cy="1548130"/>
            <wp:effectExtent l="0" t="0" r="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2"/>
      </w:pPr>
    </w:p>
    <w:p>
      <w:pPr>
        <w:pStyle w:val="262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  <w:rPr>
          <w:rFonts w:hint="eastAsia"/>
        </w:rPr>
      </w:pPr>
    </w:p>
    <w:p>
      <w:pPr>
        <w:pStyle w:val="262"/>
        <w:ind w:right="3240" w:rightChars="1543"/>
      </w:pPr>
    </w:p>
    <w:p>
      <w:pPr>
        <w:pStyle w:val="3"/>
        <w:rPr>
          <w:color w:val="FCC5A9" w:themeColor="accent6" w:themeTint="66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A477C"/>
    <w:rsid w:val="000C22BA"/>
    <w:rsid w:val="000D3B03"/>
    <w:rsid w:val="000E7930"/>
    <w:rsid w:val="00116A32"/>
    <w:rsid w:val="00170B79"/>
    <w:rsid w:val="001A7E9B"/>
    <w:rsid w:val="00245FB1"/>
    <w:rsid w:val="00247537"/>
    <w:rsid w:val="00261DAC"/>
    <w:rsid w:val="0026678F"/>
    <w:rsid w:val="002E6F9A"/>
    <w:rsid w:val="00321A18"/>
    <w:rsid w:val="00336B37"/>
    <w:rsid w:val="0035513C"/>
    <w:rsid w:val="00355E2E"/>
    <w:rsid w:val="003B4CA9"/>
    <w:rsid w:val="003D5E48"/>
    <w:rsid w:val="003F3931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5706"/>
    <w:rsid w:val="008622B4"/>
    <w:rsid w:val="0086581D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C5A9E"/>
    <w:rsid w:val="00B30C18"/>
    <w:rsid w:val="00B37B93"/>
    <w:rsid w:val="00B9749C"/>
    <w:rsid w:val="00BA4BC4"/>
    <w:rsid w:val="00C55D16"/>
    <w:rsid w:val="00C8063B"/>
    <w:rsid w:val="00C87E4F"/>
    <w:rsid w:val="00CC2C6D"/>
    <w:rsid w:val="00D171AC"/>
    <w:rsid w:val="00D64AE6"/>
    <w:rsid w:val="00DB1D49"/>
    <w:rsid w:val="00DD73F5"/>
    <w:rsid w:val="00DE1986"/>
    <w:rsid w:val="00E4385C"/>
    <w:rsid w:val="00E72DBD"/>
    <w:rsid w:val="00E81499"/>
    <w:rsid w:val="00EC5C7A"/>
    <w:rsid w:val="00F1423A"/>
    <w:rsid w:val="00FA1C41"/>
    <w:rsid w:val="00FC41DB"/>
    <w:rsid w:val="2AB43771"/>
    <w:rsid w:val="32760D31"/>
    <w:rsid w:val="4F3659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uiPriority w:val="0"/>
    <w:pPr>
      <w:spacing w:after="200"/>
      <w:ind w:firstLine="360"/>
    </w:pPr>
  </w:style>
  <w:style w:type="table" w:styleId="89">
    <w:name w:val="Table Grid"/>
    <w:basedOn w:val="88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uiPriority w:val="0"/>
  </w:style>
  <w:style w:type="character" w:customStyle="1" w:styleId="268">
    <w:name w:val="正文文本 字符"/>
    <w:basedOn w:val="231"/>
    <w:link w:val="34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/>
</ds:datastoreItem>
</file>

<file path=customXml/itemProps3.xml><?xml version="1.0" encoding="utf-8"?>
<ds:datastoreItem xmlns:ds="http://schemas.openxmlformats.org/officeDocument/2006/customXml" ds:itemID="{D2FE428D-C27A-47C5-9B91-EF8FBB317E0E}">
  <ds:schemaRefs/>
</ds:datastoreItem>
</file>

<file path=customXml/itemProps4.xml><?xml version="1.0" encoding="utf-8"?>
<ds:datastoreItem xmlns:ds="http://schemas.openxmlformats.org/officeDocument/2006/customXml" ds:itemID="{DCA74777-9C48-4306-9439-1305A002AB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3</Pages>
  <Words>120</Words>
  <Characters>690</Characters>
  <Lines>5</Lines>
  <Paragraphs>1</Paragraphs>
  <TotalTime>0</TotalTime>
  <ScaleCrop>false</ScaleCrop>
  <LinksUpToDate>false</LinksUpToDate>
  <CharactersWithSpaces>809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2021-08-26T14:53:00Z</dcterms:created>
  <dcterms:modified xsi:type="dcterms:W3CDTF">2021-09-24T06:59:35Z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2052-11.1.0.10700</vt:lpwstr>
  </property>
  <property fmtid="{D5CDD505-2E9C-101B-9397-08002B2CF9AE}" pid="4" name="ICV">
    <vt:lpwstr>BC3ACDA76EE9447D96515AE83632D045</vt:lpwstr>
  </property>
</Properties>
</file>