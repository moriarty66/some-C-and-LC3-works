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84"/>
        <w:rPr>
          <w:b/>
          <w:color w:val="FFFF00"/>
        </w:rPr>
      </w:pPr>
      <w:r>
        <w:rPr>
          <w:rFonts w:hint="eastAsia"/>
          <w:color w:val="000000" w:themeColor="text1"/>
          <w:lang w:val="zh-CN" w:bidi="zh-CN"/>
          <w14:textFill>
            <w14:solidFill>
              <w14:schemeClr w14:val="tx1"/>
            </w14:solidFill>
          </w14:textFill>
        </w:rPr>
        <w:t>《计算机程序设计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mc:AlternateContent>
          <mc:Choice Requires="wpg">
            <w:drawing>
              <wp:anchor distT="0" distB="0" distL="114300" distR="114300" simplePos="0" relativeHeight="251660288" behindDoc="1" locked="1" layoutInCell="1" allowOverlap="1">
                <wp:simplePos x="0" y="0"/>
                <wp:positionH relativeFrom="page">
                  <wp:posOffset>-95250</wp:posOffset>
                </wp:positionH>
                <wp:positionV relativeFrom="page">
                  <wp:posOffset>438150</wp:posOffset>
                </wp:positionV>
                <wp:extent cx="8020685" cy="2247900"/>
                <wp:effectExtent l="0" t="0" r="0" b="0"/>
                <wp:wrapNone/>
                <wp:docPr id="6" name="组 6" descr="堆叠的书本、黑板和笔筒中的铅笔" title="背景横幅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020685" cy="2247900"/>
                          <a:chOff x="0" y="0"/>
                          <a:chExt cx="8021320" cy="3003550"/>
                        </a:xfrm>
                      </wpg:grpSpPr>
                      <wps:wsp>
                        <wps:cNvPr id="4" name="矩形 6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6743700" cy="482600"/>
                          </a:xfrm>
                          <a:prstGeom prst="rect">
                            <a:avLst/>
                          </a:prstGeom>
                          <a:solidFill>
                            <a:schemeClr val="accent2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91440" rIns="91440" bIns="91440" anchor="t" anchorCtr="0" upright="1">
                          <a:noAutofit/>
                        </wps:bodyPr>
                      </wps:wsp>
                      <wps:wsp>
                        <wps:cNvPr id="5" name="自选图形 63"/>
                        <wps:cNvSpPr>
                          <a:spLocks noChangeArrowheads="1"/>
                        </wps:cNvSpPr>
                        <wps:spPr bwMode="auto">
                          <a:xfrm>
                            <a:off x="5324475" y="485775"/>
                            <a:ext cx="1422400" cy="234950"/>
                          </a:xfrm>
                          <a:prstGeom prst="parallelogram">
                            <a:avLst>
                              <a:gd name="adj" fmla="val 151351"/>
                            </a:avLst>
                          </a:prstGeom>
                          <a:solidFill>
                            <a:schemeClr val="accent2">
                              <a:lumMod val="50000"/>
                              <a:lumOff val="0"/>
                            </a:schemeClr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91440" rIns="91440" bIns="91440" anchor="t" anchorCtr="0" upright="1">
                          <a:noAutofit/>
                        </wps:bodyPr>
                      </wps:wsp>
                      <wps:wsp>
                        <wps:cNvPr id="3" name="矩形 64" descr="家庭作业.jpg" title="笔筒中的铅笔和堆叠的书本"/>
                        <wps:cNvSpPr>
                          <a:spLocks noChangeAspect="1" noChangeArrowheads="1"/>
                        </wps:cNvSpPr>
                        <wps:spPr bwMode="auto">
                          <a:xfrm>
                            <a:off x="5314950" y="714375"/>
                            <a:ext cx="2706370" cy="2289175"/>
                          </a:xfrm>
                          <a:prstGeom prst="rect">
                            <a:avLst/>
                          </a:prstGeom>
                          <a:blipFill dpi="0" rotWithShape="1">
                            <a:blip r:embed="rId7"/>
                            <a:srcRect/>
                            <a:stretch>
                              <a:fillRect/>
                            </a:stretch>
                          </a:blipFill>
                          <a:ln>
                            <a:noFill/>
                          </a:ln>
                          <a:effectLst/>
                        </wps:spPr>
                        <wps:bodyPr rot="0" vert="horz" wrap="square" lIns="91440" tIns="91440" rIns="91440" bIns="91440" anchor="t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 6" o:spid="_x0000_s1026" o:spt="203" alt="堆叠的书本、黑板和笔筒中的铅笔" style="position:absolute;left:0pt;margin-left:-7.5pt;margin-top:34.5pt;height:177pt;width:631.55pt;mso-position-horizontal-relative:page;mso-position-vertical-relative:page;z-index:-251656192;mso-width-relative:page;mso-height-relative:page;" coordsize="8021320,3003550" o:gfxdata="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">
                <o:lock v:ext="edit" aspectratio="f"/>
                <v:rect id="矩形 62" o:spid="_x0000_s1026" o:spt="1" style="position:absolute;left:0;top:0;height:482600;width:6743700;" fillcolor="#19AED7 [3221]" filled="t" stroked="f" coordsize="21600,21600" o:gfxdata="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usl9+ugAAANoA&#10;AAAPAAAAAAAAAAEAIAAAACIAAABkcnMvZG93bnJldi54bWxQSwECFAAUAAAACACHTuJAMy8FnjsA&#10;AAA5AAAAEAAAAAAAAAABACAAAAAJAQAAZHJzL3NoYXBleG1sLnhtbFBLBQYAAAAABgAGAFsBAACz&#10;AwAAAAA=&#10;">
                  <v:fill on="t" focussize="0,0"/>
                  <v:stroke on="f"/>
                  <v:imagedata o:title=""/>
                  <o:lock v:ext="edit" aspectratio="f"/>
                  <v:textbox inset="2.54mm,2.54mm,2.54mm,2.54mm"/>
                </v:rect>
                <v:shape id="自选图形 63" o:spid="_x0000_s1026" o:spt="7" type="#_x0000_t7" style="position:absolute;left:5324475;top:485775;height:234950;width:1422400;" fillcolor="#0C576C [3205]" filled="t" stroked="f" coordsize="21600,21600" o:gfxdata="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" adj="5400">
                  <v:fill on="t" focussize="0,0"/>
                  <v:stroke on="f"/>
                  <v:imagedata o:title=""/>
                  <o:lock v:ext="edit" aspectratio="f"/>
                  <v:textbox inset="2.54mm,2.54mm,2.54mm,2.54mm"/>
                </v:shape>
                <v:rect id="矩形 64" o:spid="_x0000_s1026" o:spt="1" alt="家庭作业.jpg" style="position:absolute;left:5314950;top:714375;height:2289175;width:2706370;" filled="t" stroked="f" coordsize="21600,21600" o:gfxdata="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1vFS68AAAA&#10;2gAAAA8AAAAAAAAAAQAgAAAAIgAAAGRycy9kb3ducmV2LnhtbFBLAQIUABQAAAAIAIdO4kAzLwWe&#10;OwAAADkAAAAQAAAAAAAAAAEAIAAAAAsBAABkcnMvc2hhcGV4bWwueG1sUEsFBgAAAAAGAAYAWwEA&#10;ALUDAAAAAA==&#10;">
                  <v:fill type="frame" on="t" o:title="家庭作业.jpg" focussize="0,0" recolor="t" rotate="t" r:id="rId7"/>
                  <v:stroke on="f"/>
                  <v:imagedata o:title=""/>
                  <o:lock v:ext="edit" aspectratio="t"/>
                  <v:textbox inset="2.54mm,2.54mm,2.54mm,2.54mm"/>
                </v:rect>
                <w10:anchorlock/>
              </v:group>
            </w:pict>
          </mc:Fallback>
        </mc:AlternateContent>
      </w:r>
      <w:r>
        <w:rPr>
          <w:rFonts w:hint="eastAsia"/>
          <w:color w:val="000000" w:themeColor="text1"/>
          <w:lang w:val="zh-CN" w:bidi="zh-CN"/>
          <w14:textFill>
            <w14:solidFill>
              <w14:schemeClr w14:val="tx1"/>
            </w14:solidFill>
          </w14:textFill>
        </w:rPr>
        <w:t xml:space="preserve">》作业 </w:t>
      </w:r>
      <w:r>
        <w:rPr>
          <w:rFonts w:hint="eastAsia"/>
          <w:b/>
          <w:color w:val="FFFF00"/>
          <w:highlight w:val="blue"/>
          <w:lang w:val="zh-CN" w:bidi="zh-CN"/>
        </w:rPr>
        <w:t>№-0</w:t>
      </w:r>
      <w:r>
        <w:rPr>
          <w:b/>
          <w:color w:val="FFFF00"/>
          <w:highlight w:val="blue"/>
          <w:lang w:val="zh-CN" w:bidi="zh-CN"/>
        </w:rPr>
        <w:t>9</w:t>
      </w:r>
      <w:r>
        <w:rPr>
          <w:rFonts w:hint="eastAsia"/>
          <w:b/>
          <w:color w:val="FFFF00"/>
          <w:highlight w:val="blue"/>
          <w:lang w:val="zh-CN" w:bidi="zh-CN"/>
        </w:rPr>
        <w:t>及第8次上机</w:t>
      </w:r>
    </w:p>
    <w:p>
      <w:pPr>
        <w:pStyle w:val="3"/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 xml:space="preserve"> 作业内容要点： 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指针</w:t>
      </w:r>
    </w:p>
    <w:p/>
    <w:p>
      <w:r>
        <w:rPr>
          <w:rFonts w:hint="eastAsia"/>
        </w:rPr>
        <w:t>【 姓名</w:t>
      </w:r>
      <w:r>
        <w:rPr>
          <w:rFonts w:hint="eastAsia"/>
          <w:u w:val="single"/>
        </w:rPr>
        <w:t xml:space="preserve"> </w:t>
      </w:r>
      <w:r>
        <w:rPr>
          <w:u w:val="single"/>
        </w:rPr>
        <w:t xml:space="preserve">    </w:t>
      </w:r>
      <w:r>
        <w:rPr>
          <w:rFonts w:hint="eastAsia"/>
          <w:u w:val="single"/>
          <w:lang w:val="en-US" w:eastAsia="zh-CN"/>
        </w:rPr>
        <w:t>马宇骁</w:t>
      </w:r>
      <w:r>
        <w:rPr>
          <w:u w:val="single"/>
        </w:rPr>
        <w:t xml:space="preserve">         </w:t>
      </w:r>
      <w:r>
        <w:rPr>
          <w:u w:val="single"/>
        </w:rPr>
        <w:tab/>
      </w:r>
      <w:r>
        <w:rPr>
          <w:rFonts w:hint="eastAsia"/>
        </w:rPr>
        <w:t>学号</w:t>
      </w:r>
      <w:r>
        <w:rPr>
          <w:rFonts w:hint="eastAsia"/>
          <w:u w:val="single"/>
        </w:rPr>
        <w:t xml:space="preserve"> </w:t>
      </w:r>
      <w:r>
        <w:rPr>
          <w:u w:val="single"/>
        </w:rPr>
        <w:t xml:space="preserve">   </w:t>
      </w:r>
      <w:r>
        <w:rPr>
          <w:rFonts w:hint="eastAsia"/>
          <w:u w:val="single"/>
          <w:lang w:val="en-US" w:eastAsia="zh-CN"/>
        </w:rPr>
        <w:t>PB19151769</w:t>
      </w:r>
      <w:r>
        <w:rPr>
          <w:u w:val="single"/>
        </w:rPr>
        <w:t xml:space="preserve">             </w:t>
      </w:r>
      <w:r>
        <w:rPr>
          <w:u w:val="single"/>
        </w:rPr>
        <w:tab/>
      </w:r>
      <w:r>
        <w:rPr>
          <w:u w:val="single"/>
        </w:rPr>
        <w:t xml:space="preserve"> </w:t>
      </w:r>
      <w:r>
        <w:rPr>
          <w:rFonts w:hint="eastAsia"/>
        </w:rPr>
        <w:t>】</w:t>
      </w:r>
    </w:p>
    <w:p>
      <w:pPr>
        <w:rPr>
          <w:b/>
          <w:color w:val="FF0000"/>
          <w:sz w:val="28"/>
        </w:rPr>
      </w:pPr>
      <w:r>
        <w:rPr>
          <w:rFonts w:hint="eastAsia"/>
          <w:b/>
          <w:color w:val="FF0000"/>
          <w:sz w:val="28"/>
        </w:rPr>
        <w:t>【要求】本次作业程序要求用指针实现</w:t>
      </w:r>
    </w:p>
    <w:p>
      <w:pPr>
        <w:pStyle w:val="255"/>
        <w:widowControl w:val="0"/>
        <w:numPr>
          <w:ilvl w:val="0"/>
          <w:numId w:val="13"/>
        </w:numPr>
        <w:spacing w:after="0"/>
        <w:jc w:val="both"/>
        <w:rPr>
          <w:b/>
          <w:color w:val="auto"/>
          <w:sz w:val="24"/>
        </w:rPr>
      </w:pPr>
      <w:r>
        <w:rPr>
          <w:rFonts w:hint="eastAsia"/>
          <w:b/>
          <w:color w:val="auto"/>
          <w:sz w:val="24"/>
        </w:rPr>
        <w:t>在计算机上编程程序，加上</w:t>
      </w:r>
      <w:r>
        <w:rPr>
          <w:rFonts w:hint="eastAsia"/>
          <w:b/>
          <w:color w:val="FF0000"/>
          <w:sz w:val="24"/>
        </w:rPr>
        <w:t>必要的注释</w:t>
      </w:r>
      <w:r>
        <w:rPr>
          <w:rFonts w:hint="eastAsia"/>
          <w:b/>
          <w:color w:val="auto"/>
          <w:sz w:val="24"/>
        </w:rPr>
        <w:t>。</w:t>
      </w:r>
    </w:p>
    <w:p>
      <w:pPr>
        <w:pStyle w:val="255"/>
        <w:widowControl w:val="0"/>
        <w:numPr>
          <w:ilvl w:val="0"/>
          <w:numId w:val="13"/>
        </w:numPr>
        <w:spacing w:after="0"/>
        <w:jc w:val="both"/>
        <w:rPr>
          <w:b/>
          <w:color w:val="auto"/>
          <w:sz w:val="24"/>
        </w:rPr>
      </w:pPr>
      <w:r>
        <w:rPr>
          <w:rFonts w:hint="eastAsia"/>
          <w:b/>
          <w:color w:val="auto"/>
          <w:sz w:val="24"/>
        </w:rPr>
        <w:t>上机实验，经助教检查通过后，复制</w:t>
      </w:r>
      <w:r>
        <w:rPr>
          <w:rFonts w:hint="eastAsia"/>
          <w:b/>
          <w:color w:val="FF0000"/>
          <w:sz w:val="24"/>
        </w:rPr>
        <w:t>源码</w:t>
      </w:r>
      <w:r>
        <w:rPr>
          <w:rFonts w:hint="eastAsia"/>
          <w:b/>
          <w:color w:val="auto"/>
          <w:sz w:val="24"/>
        </w:rPr>
        <w:t>并记录</w:t>
      </w:r>
      <w:r>
        <w:rPr>
          <w:rFonts w:hint="eastAsia"/>
          <w:b/>
          <w:color w:val="FF0000"/>
          <w:sz w:val="24"/>
        </w:rPr>
        <w:t>实验结果</w:t>
      </w:r>
      <w:r>
        <w:rPr>
          <w:rFonts w:hint="eastAsia"/>
          <w:b/>
          <w:color w:val="auto"/>
          <w:sz w:val="24"/>
        </w:rPr>
        <w:t>，完成</w:t>
      </w:r>
      <w:r>
        <w:rPr>
          <w:rFonts w:hint="eastAsia"/>
          <w:b/>
          <w:color w:val="FF0000"/>
          <w:sz w:val="24"/>
        </w:rPr>
        <w:t>报告</w:t>
      </w:r>
      <w:r>
        <w:rPr>
          <w:rFonts w:hint="eastAsia"/>
          <w:b/>
          <w:color w:val="auto"/>
          <w:sz w:val="24"/>
        </w:rPr>
        <w:t>。</w:t>
      </w:r>
    </w:p>
    <w:p>
      <w:pPr>
        <w:pStyle w:val="255"/>
        <w:widowControl w:val="0"/>
        <w:numPr>
          <w:ilvl w:val="0"/>
          <w:numId w:val="13"/>
        </w:numPr>
        <w:spacing w:after="0"/>
        <w:jc w:val="both"/>
        <w:rPr>
          <w:b/>
          <w:color w:val="auto"/>
          <w:sz w:val="24"/>
        </w:rPr>
      </w:pPr>
      <w:r>
        <w:rPr>
          <w:rFonts w:hint="eastAsia"/>
          <w:b/>
          <w:color w:val="auto"/>
          <w:sz w:val="24"/>
        </w:rPr>
        <w:t>实验报告：记录</w:t>
      </w:r>
      <w:r>
        <w:rPr>
          <w:rFonts w:hint="eastAsia"/>
          <w:b/>
          <w:color w:val="FF0000"/>
          <w:sz w:val="24"/>
        </w:rPr>
        <w:t>调试及改错过程</w:t>
      </w:r>
      <w:r>
        <w:rPr>
          <w:rFonts w:hint="eastAsia"/>
          <w:b/>
          <w:color w:val="auto"/>
          <w:sz w:val="24"/>
        </w:rPr>
        <w:t>；</w:t>
      </w:r>
      <w:bookmarkStart w:id="0" w:name="_Toc53130611"/>
      <w:r>
        <w:rPr>
          <w:rFonts w:hint="eastAsia"/>
          <w:b/>
          <w:color w:val="auto"/>
          <w:sz w:val="24"/>
        </w:rPr>
        <w:t>知识点或方法技巧的</w:t>
      </w:r>
      <w:r>
        <w:rPr>
          <w:rFonts w:hint="eastAsia"/>
          <w:b/>
          <w:color w:val="FF0000"/>
          <w:sz w:val="24"/>
        </w:rPr>
        <w:t>收获心得</w:t>
      </w:r>
      <w:r>
        <w:rPr>
          <w:rFonts w:hint="eastAsia"/>
          <w:b/>
          <w:color w:val="auto"/>
          <w:sz w:val="24"/>
        </w:rPr>
        <w:t>.</w:t>
      </w:r>
    </w:p>
    <w:p>
      <w:pPr>
        <w:rPr>
          <w:color w:val="FF0000"/>
        </w:rPr>
      </w:pPr>
    </w:p>
    <w:p>
      <w:pPr>
        <w:keepNext/>
        <w:keepLines/>
        <w:spacing w:before="260" w:after="260" w:line="416" w:lineRule="auto"/>
        <w:outlineLvl w:val="2"/>
        <w:rPr>
          <w:sz w:val="24"/>
        </w:rPr>
      </w:pPr>
      <w:r>
        <w:rPr>
          <w:rFonts w:ascii="等线" w:hAnsi="等线" w:eastAsia="等线" w:cs="Times New Roman"/>
          <w:b/>
          <w:bCs/>
          <w:sz w:val="32"/>
          <w:szCs w:val="32"/>
        </w:rPr>
        <w:t xml:space="preserve">1 </w:t>
      </w:r>
      <w:r>
        <w:rPr>
          <w:rFonts w:hint="eastAsia" w:ascii="等线" w:hAnsi="等线" w:eastAsia="等线" w:cs="Times New Roman"/>
          <w:b/>
          <w:bCs/>
          <w:sz w:val="32"/>
          <w:szCs w:val="32"/>
        </w:rPr>
        <w:t>、</w:t>
      </w:r>
      <w:bookmarkEnd w:id="0"/>
      <w:r>
        <w:rPr>
          <w:rFonts w:hint="eastAsia" w:ascii="等线" w:hAnsi="等线" w:eastAsia="等线" w:cs="Times New Roman"/>
          <w:b/>
          <w:bCs/>
          <w:sz w:val="32"/>
          <w:szCs w:val="32"/>
        </w:rPr>
        <w:t xml:space="preserve">  输入一行文字（长度&lt;</w:t>
      </w:r>
      <w:r>
        <w:rPr>
          <w:rFonts w:ascii="等线" w:hAnsi="等线" w:eastAsia="等线" w:cs="Times New Roman"/>
          <w:b/>
          <w:bCs/>
          <w:sz w:val="32"/>
          <w:szCs w:val="32"/>
        </w:rPr>
        <w:t>=200</w:t>
      </w:r>
      <w:r>
        <w:rPr>
          <w:rFonts w:hint="eastAsia" w:ascii="等线" w:hAnsi="等线" w:eastAsia="等线" w:cs="Times New Roman"/>
          <w:b/>
          <w:bCs/>
          <w:sz w:val="32"/>
          <w:szCs w:val="32"/>
        </w:rPr>
        <w:t>），找出其中最长的单词并输出（若有多个则输出多个）。</w:t>
      </w:r>
    </w:p>
    <w:p>
      <w:pPr>
        <w:ind w:left="720"/>
        <w:rPr>
          <w:rFonts w:ascii="等线" w:hAnsi="等线" w:eastAsia="等线" w:cs="Times New Roman"/>
          <w:b/>
          <w:sz w:val="25"/>
          <w:szCs w:val="21"/>
        </w:rPr>
      </w:pPr>
      <w:r>
        <w:rPr>
          <w:rFonts w:hint="eastAsia" w:ascii="等线" w:hAnsi="等线" w:eastAsia="等线" w:cs="Times New Roman"/>
          <w:b/>
          <w:sz w:val="25"/>
          <w:szCs w:val="21"/>
        </w:rPr>
        <w:t xml:space="preserve">输入样例: </w:t>
      </w:r>
    </w:p>
    <w:p>
      <w:pPr>
        <w:ind w:left="720"/>
        <w:rPr>
          <w:rFonts w:ascii="等线" w:hAnsi="等线" w:eastAsia="等线" w:cs="Times New Roman"/>
          <w:b/>
          <w:sz w:val="25"/>
          <w:szCs w:val="21"/>
        </w:rPr>
      </w:pPr>
      <w:r>
        <w:rPr>
          <w:rFonts w:ascii="等线" w:hAnsi="等线" w:eastAsia="等线" w:cs="Times New Roman"/>
          <w:b/>
          <w:sz w:val="25"/>
          <w:szCs w:val="21"/>
        </w:rPr>
        <w:t>TED believes passionately that ideas have the power to change attitudes, lives, and ultimately, the world.</w:t>
      </w:r>
    </w:p>
    <w:p>
      <w:pPr>
        <w:ind w:left="720"/>
        <w:rPr>
          <w:rFonts w:ascii="等线" w:hAnsi="等线" w:eastAsia="等线" w:cs="Times New Roman"/>
          <w:b/>
          <w:sz w:val="25"/>
          <w:szCs w:val="21"/>
        </w:rPr>
      </w:pPr>
      <w:r>
        <w:rPr>
          <w:rFonts w:hint="eastAsia" w:ascii="等线" w:hAnsi="等线" w:eastAsia="等线" w:cs="Times New Roman"/>
          <w:b/>
          <w:sz w:val="25"/>
          <w:szCs w:val="21"/>
        </w:rPr>
        <w:t xml:space="preserve">输出样例：  </w:t>
      </w:r>
      <w:r>
        <w:rPr>
          <w:rFonts w:ascii="等线" w:hAnsi="等线" w:eastAsia="等线" w:cs="Times New Roman"/>
          <w:b/>
          <w:sz w:val="25"/>
          <w:szCs w:val="21"/>
        </w:rPr>
        <w:t>passionately</w:t>
      </w:r>
    </w:p>
    <w:p>
      <w:pPr>
        <w:rPr>
          <w:sz w:val="24"/>
          <w:szCs w:val="24"/>
        </w:rPr>
      </w:pPr>
    </w:p>
    <w:p>
      <w:pPr>
        <w:rPr>
          <w:b/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</w:p>
    <w:p/>
    <w:p>
      <w:pPr>
        <w:pStyle w:val="255"/>
        <w:numPr>
          <w:ilvl w:val="0"/>
          <w:numId w:val="14"/>
        </w:numPr>
        <w:jc w:val="left"/>
        <w:rPr>
          <w:sz w:val="28"/>
        </w:rPr>
      </w:pPr>
      <w:r>
        <w:rPr>
          <w:rFonts w:hint="eastAsia"/>
          <w:sz w:val="28"/>
        </w:rPr>
        <w:t>【源码】</w:t>
      </w:r>
    </w:p>
    <w:p>
      <w:pPr>
        <w:pStyle w:val="255"/>
        <w:numPr>
          <w:ilvl w:val="0"/>
          <w:numId w:val="0"/>
        </w:numPr>
        <w:ind w:leftChars="0"/>
        <w:jc w:val="left"/>
        <w:rPr>
          <w:rFonts w:hint="eastAsia"/>
          <w:sz w:val="28"/>
        </w:rPr>
      </w:pPr>
      <w:r>
        <w:rPr>
          <w:rFonts w:hint="eastAsia"/>
          <w:sz w:val="28"/>
        </w:rPr>
        <w:t>#include&lt;stdio.h&gt;</w:t>
      </w:r>
    </w:p>
    <w:p>
      <w:pPr>
        <w:pStyle w:val="255"/>
        <w:numPr>
          <w:ilvl w:val="0"/>
          <w:numId w:val="0"/>
        </w:numPr>
        <w:ind w:leftChars="0"/>
        <w:jc w:val="left"/>
        <w:rPr>
          <w:rFonts w:hint="eastAsia"/>
          <w:sz w:val="28"/>
        </w:rPr>
      </w:pPr>
    </w:p>
    <w:p>
      <w:pPr>
        <w:pStyle w:val="255"/>
        <w:numPr>
          <w:ilvl w:val="0"/>
          <w:numId w:val="0"/>
        </w:numPr>
        <w:ind w:leftChars="0"/>
        <w:jc w:val="left"/>
        <w:rPr>
          <w:rFonts w:hint="eastAsia"/>
          <w:sz w:val="28"/>
        </w:rPr>
      </w:pPr>
      <w:r>
        <w:rPr>
          <w:rFonts w:hint="eastAsia"/>
          <w:sz w:val="28"/>
        </w:rPr>
        <w:t>int main(){</w:t>
      </w:r>
    </w:p>
    <w:p>
      <w:pPr>
        <w:pStyle w:val="255"/>
        <w:numPr>
          <w:ilvl w:val="0"/>
          <w:numId w:val="0"/>
        </w:numPr>
        <w:ind w:leftChars="0"/>
        <w:jc w:val="left"/>
        <w:rPr>
          <w:rFonts w:hint="eastAsia"/>
          <w:sz w:val="28"/>
        </w:rPr>
      </w:pPr>
      <w:r>
        <w:rPr>
          <w:rFonts w:hint="eastAsia"/>
          <w:sz w:val="28"/>
        </w:rPr>
        <w:t xml:space="preserve">    char c[200];</w:t>
      </w:r>
    </w:p>
    <w:p>
      <w:pPr>
        <w:pStyle w:val="255"/>
        <w:numPr>
          <w:ilvl w:val="0"/>
          <w:numId w:val="0"/>
        </w:numPr>
        <w:ind w:leftChars="0"/>
        <w:jc w:val="left"/>
        <w:rPr>
          <w:rFonts w:hint="eastAsia"/>
          <w:sz w:val="28"/>
        </w:rPr>
      </w:pPr>
      <w:r>
        <w:rPr>
          <w:rFonts w:hint="eastAsia"/>
          <w:sz w:val="28"/>
        </w:rPr>
        <w:t xml:space="preserve">    gets(c);</w:t>
      </w:r>
    </w:p>
    <w:p>
      <w:pPr>
        <w:pStyle w:val="255"/>
        <w:numPr>
          <w:ilvl w:val="0"/>
          <w:numId w:val="0"/>
        </w:numPr>
        <w:ind w:leftChars="0"/>
        <w:jc w:val="left"/>
        <w:rPr>
          <w:rFonts w:hint="eastAsia"/>
          <w:sz w:val="28"/>
        </w:rPr>
      </w:pPr>
      <w:r>
        <w:rPr>
          <w:rFonts w:hint="eastAsia"/>
          <w:sz w:val="28"/>
        </w:rPr>
        <w:t xml:space="preserve">    int end[200];</w:t>
      </w:r>
    </w:p>
    <w:p>
      <w:pPr>
        <w:pStyle w:val="255"/>
        <w:numPr>
          <w:ilvl w:val="0"/>
          <w:numId w:val="0"/>
        </w:numPr>
        <w:ind w:leftChars="0"/>
        <w:jc w:val="left"/>
        <w:rPr>
          <w:rFonts w:hint="eastAsia"/>
          <w:sz w:val="28"/>
        </w:rPr>
      </w:pPr>
      <w:r>
        <w:rPr>
          <w:rFonts w:hint="eastAsia"/>
          <w:sz w:val="28"/>
        </w:rPr>
        <w:t xml:space="preserve">    int len[200]={0},maxlen=0;</w:t>
      </w:r>
    </w:p>
    <w:p>
      <w:pPr>
        <w:pStyle w:val="255"/>
        <w:numPr>
          <w:ilvl w:val="0"/>
          <w:numId w:val="0"/>
        </w:numPr>
        <w:ind w:leftChars="0"/>
        <w:jc w:val="left"/>
        <w:rPr>
          <w:rFonts w:hint="eastAsia"/>
          <w:sz w:val="28"/>
        </w:rPr>
      </w:pPr>
      <w:r>
        <w:rPr>
          <w:rFonts w:hint="eastAsia"/>
          <w:sz w:val="28"/>
        </w:rPr>
        <w:t xml:space="preserve">    int i=0,j=0;</w:t>
      </w:r>
    </w:p>
    <w:p>
      <w:pPr>
        <w:pStyle w:val="255"/>
        <w:numPr>
          <w:ilvl w:val="0"/>
          <w:numId w:val="0"/>
        </w:numPr>
        <w:ind w:leftChars="0"/>
        <w:jc w:val="left"/>
        <w:rPr>
          <w:rFonts w:hint="eastAsia"/>
          <w:sz w:val="28"/>
        </w:rPr>
      </w:pPr>
      <w:r>
        <w:rPr>
          <w:rFonts w:hint="eastAsia"/>
          <w:sz w:val="28"/>
        </w:rPr>
        <w:t xml:space="preserve">    int cnt;</w:t>
      </w:r>
    </w:p>
    <w:p>
      <w:pPr>
        <w:pStyle w:val="255"/>
        <w:numPr>
          <w:ilvl w:val="0"/>
          <w:numId w:val="0"/>
        </w:numPr>
        <w:ind w:leftChars="0"/>
        <w:jc w:val="left"/>
        <w:rPr>
          <w:rFonts w:hint="eastAsia"/>
          <w:sz w:val="28"/>
        </w:rPr>
      </w:pPr>
      <w:r>
        <w:rPr>
          <w:rFonts w:hint="eastAsia"/>
          <w:sz w:val="28"/>
        </w:rPr>
        <w:t xml:space="preserve">    while(c[i]){</w:t>
      </w:r>
    </w:p>
    <w:p>
      <w:pPr>
        <w:pStyle w:val="255"/>
        <w:numPr>
          <w:ilvl w:val="0"/>
          <w:numId w:val="0"/>
        </w:numPr>
        <w:ind w:leftChars="0"/>
        <w:jc w:val="left"/>
        <w:rPr>
          <w:rFonts w:hint="eastAsia"/>
          <w:sz w:val="28"/>
        </w:rPr>
      </w:pPr>
      <w:r>
        <w:rPr>
          <w:rFonts w:hint="eastAsia"/>
          <w:sz w:val="28"/>
        </w:rPr>
        <w:t xml:space="preserve">        if(!(c[i]&gt;='a'&amp;&amp;c[i]&lt;='z')||(c[i]&gt;='A'&amp;&amp;c[i]&lt;='Z')){</w:t>
      </w:r>
    </w:p>
    <w:p>
      <w:pPr>
        <w:pStyle w:val="255"/>
        <w:numPr>
          <w:ilvl w:val="0"/>
          <w:numId w:val="0"/>
        </w:numPr>
        <w:ind w:leftChars="0"/>
        <w:jc w:val="left"/>
        <w:rPr>
          <w:rFonts w:hint="eastAsia"/>
          <w:sz w:val="28"/>
        </w:rPr>
      </w:pPr>
      <w:r>
        <w:rPr>
          <w:rFonts w:hint="eastAsia"/>
          <w:sz w:val="28"/>
        </w:rPr>
        <w:t xml:space="preserve">            if(len[j]&gt;maxlen){</w:t>
      </w:r>
    </w:p>
    <w:p>
      <w:pPr>
        <w:pStyle w:val="255"/>
        <w:numPr>
          <w:ilvl w:val="0"/>
          <w:numId w:val="0"/>
        </w:numPr>
        <w:ind w:leftChars="0"/>
        <w:jc w:val="left"/>
        <w:rPr>
          <w:rFonts w:hint="eastAsia"/>
          <w:sz w:val="28"/>
        </w:rPr>
      </w:pPr>
      <w:r>
        <w:rPr>
          <w:rFonts w:hint="eastAsia"/>
          <w:sz w:val="28"/>
        </w:rPr>
        <w:t xml:space="preserve">                maxlen = len[j];</w:t>
      </w:r>
    </w:p>
    <w:p>
      <w:pPr>
        <w:pStyle w:val="255"/>
        <w:numPr>
          <w:ilvl w:val="0"/>
          <w:numId w:val="0"/>
        </w:numPr>
        <w:ind w:leftChars="0"/>
        <w:jc w:val="left"/>
        <w:rPr>
          <w:rFonts w:hint="eastAsia"/>
          <w:sz w:val="28"/>
        </w:rPr>
      </w:pPr>
      <w:r>
        <w:rPr>
          <w:rFonts w:hint="eastAsia"/>
          <w:sz w:val="28"/>
        </w:rPr>
        <w:t xml:space="preserve">            }</w:t>
      </w:r>
    </w:p>
    <w:p>
      <w:pPr>
        <w:pStyle w:val="255"/>
        <w:numPr>
          <w:ilvl w:val="0"/>
          <w:numId w:val="0"/>
        </w:numPr>
        <w:ind w:leftChars="0"/>
        <w:jc w:val="left"/>
        <w:rPr>
          <w:rFonts w:hint="eastAsia"/>
          <w:sz w:val="28"/>
        </w:rPr>
      </w:pPr>
      <w:r>
        <w:rPr>
          <w:rFonts w:hint="eastAsia"/>
          <w:sz w:val="28"/>
        </w:rPr>
        <w:t xml:space="preserve">            end[j] = i-1;</w:t>
      </w:r>
    </w:p>
    <w:p>
      <w:pPr>
        <w:pStyle w:val="255"/>
        <w:numPr>
          <w:ilvl w:val="0"/>
          <w:numId w:val="0"/>
        </w:numPr>
        <w:ind w:leftChars="0"/>
        <w:jc w:val="left"/>
        <w:rPr>
          <w:rFonts w:hint="eastAsia"/>
          <w:sz w:val="28"/>
        </w:rPr>
      </w:pPr>
      <w:r>
        <w:rPr>
          <w:rFonts w:hint="eastAsia"/>
          <w:sz w:val="28"/>
        </w:rPr>
        <w:t xml:space="preserve">            j++;</w:t>
      </w:r>
    </w:p>
    <w:p>
      <w:pPr>
        <w:pStyle w:val="255"/>
        <w:numPr>
          <w:ilvl w:val="0"/>
          <w:numId w:val="0"/>
        </w:numPr>
        <w:ind w:leftChars="0"/>
        <w:jc w:val="left"/>
        <w:rPr>
          <w:rFonts w:hint="eastAsia"/>
          <w:sz w:val="28"/>
        </w:rPr>
      </w:pPr>
      <w:r>
        <w:rPr>
          <w:rFonts w:hint="eastAsia"/>
          <w:sz w:val="28"/>
        </w:rPr>
        <w:t xml:space="preserve">        }</w:t>
      </w:r>
    </w:p>
    <w:p>
      <w:pPr>
        <w:pStyle w:val="255"/>
        <w:numPr>
          <w:ilvl w:val="0"/>
          <w:numId w:val="0"/>
        </w:numPr>
        <w:ind w:leftChars="0"/>
        <w:jc w:val="left"/>
        <w:rPr>
          <w:rFonts w:hint="eastAsia"/>
          <w:sz w:val="28"/>
        </w:rPr>
      </w:pPr>
      <w:r>
        <w:rPr>
          <w:rFonts w:hint="eastAsia"/>
          <w:sz w:val="28"/>
        </w:rPr>
        <w:t xml:space="preserve">        else{</w:t>
      </w:r>
    </w:p>
    <w:p>
      <w:pPr>
        <w:pStyle w:val="255"/>
        <w:numPr>
          <w:ilvl w:val="0"/>
          <w:numId w:val="0"/>
        </w:numPr>
        <w:ind w:leftChars="0"/>
        <w:jc w:val="left"/>
        <w:rPr>
          <w:rFonts w:hint="eastAsia"/>
          <w:sz w:val="28"/>
        </w:rPr>
      </w:pPr>
      <w:r>
        <w:rPr>
          <w:rFonts w:hint="eastAsia"/>
          <w:sz w:val="28"/>
        </w:rPr>
        <w:t xml:space="preserve">            len[j] += 1;</w:t>
      </w:r>
    </w:p>
    <w:p>
      <w:pPr>
        <w:pStyle w:val="255"/>
        <w:numPr>
          <w:ilvl w:val="0"/>
          <w:numId w:val="0"/>
        </w:numPr>
        <w:ind w:leftChars="0"/>
        <w:jc w:val="left"/>
        <w:rPr>
          <w:rFonts w:hint="eastAsia"/>
          <w:sz w:val="28"/>
        </w:rPr>
      </w:pPr>
      <w:r>
        <w:rPr>
          <w:rFonts w:hint="eastAsia"/>
          <w:sz w:val="28"/>
        </w:rPr>
        <w:t xml:space="preserve">        }</w:t>
      </w:r>
    </w:p>
    <w:p>
      <w:pPr>
        <w:pStyle w:val="255"/>
        <w:numPr>
          <w:ilvl w:val="0"/>
          <w:numId w:val="0"/>
        </w:numPr>
        <w:ind w:leftChars="0"/>
        <w:jc w:val="left"/>
        <w:rPr>
          <w:rFonts w:hint="eastAsia"/>
          <w:sz w:val="28"/>
        </w:rPr>
      </w:pPr>
      <w:r>
        <w:rPr>
          <w:rFonts w:hint="eastAsia"/>
          <w:sz w:val="28"/>
        </w:rPr>
        <w:t xml:space="preserve">        i++;</w:t>
      </w:r>
    </w:p>
    <w:p>
      <w:pPr>
        <w:pStyle w:val="255"/>
        <w:numPr>
          <w:ilvl w:val="0"/>
          <w:numId w:val="0"/>
        </w:numPr>
        <w:ind w:leftChars="0"/>
        <w:jc w:val="left"/>
        <w:rPr>
          <w:rFonts w:hint="eastAsia"/>
          <w:sz w:val="28"/>
        </w:rPr>
      </w:pPr>
      <w:r>
        <w:rPr>
          <w:rFonts w:hint="eastAsia"/>
          <w:sz w:val="28"/>
        </w:rPr>
        <w:t xml:space="preserve">    }</w:t>
      </w:r>
    </w:p>
    <w:p>
      <w:pPr>
        <w:pStyle w:val="255"/>
        <w:numPr>
          <w:ilvl w:val="0"/>
          <w:numId w:val="0"/>
        </w:numPr>
        <w:ind w:leftChars="0"/>
        <w:jc w:val="left"/>
        <w:rPr>
          <w:rFonts w:hint="eastAsia"/>
          <w:sz w:val="28"/>
        </w:rPr>
      </w:pPr>
      <w:r>
        <w:rPr>
          <w:rFonts w:hint="eastAsia"/>
          <w:sz w:val="28"/>
        </w:rPr>
        <w:t xml:space="preserve">    cnt = j;</w:t>
      </w:r>
    </w:p>
    <w:p>
      <w:pPr>
        <w:pStyle w:val="255"/>
        <w:numPr>
          <w:ilvl w:val="0"/>
          <w:numId w:val="0"/>
        </w:numPr>
        <w:ind w:leftChars="0"/>
        <w:jc w:val="left"/>
        <w:rPr>
          <w:rFonts w:hint="eastAsia"/>
          <w:sz w:val="28"/>
        </w:rPr>
      </w:pPr>
      <w:r>
        <w:rPr>
          <w:rFonts w:hint="eastAsia"/>
          <w:sz w:val="28"/>
        </w:rPr>
        <w:t xml:space="preserve">    i = 0;</w:t>
      </w:r>
    </w:p>
    <w:p>
      <w:pPr>
        <w:pStyle w:val="255"/>
        <w:numPr>
          <w:ilvl w:val="0"/>
          <w:numId w:val="0"/>
        </w:numPr>
        <w:ind w:leftChars="0"/>
        <w:jc w:val="left"/>
        <w:rPr>
          <w:rFonts w:hint="eastAsia"/>
          <w:sz w:val="28"/>
        </w:rPr>
      </w:pPr>
      <w:r>
        <w:rPr>
          <w:rFonts w:hint="eastAsia"/>
          <w:sz w:val="28"/>
        </w:rPr>
        <w:t xml:space="preserve">    for(i=0;i&lt;cnt;i++){</w:t>
      </w:r>
    </w:p>
    <w:p>
      <w:pPr>
        <w:pStyle w:val="255"/>
        <w:numPr>
          <w:ilvl w:val="0"/>
          <w:numId w:val="0"/>
        </w:numPr>
        <w:ind w:leftChars="0"/>
        <w:jc w:val="left"/>
        <w:rPr>
          <w:rFonts w:hint="eastAsia"/>
          <w:sz w:val="28"/>
        </w:rPr>
      </w:pPr>
      <w:r>
        <w:rPr>
          <w:rFonts w:hint="eastAsia"/>
          <w:sz w:val="28"/>
        </w:rPr>
        <w:t xml:space="preserve">        if(len[i]==maxlen){</w:t>
      </w:r>
    </w:p>
    <w:p>
      <w:pPr>
        <w:pStyle w:val="255"/>
        <w:numPr>
          <w:ilvl w:val="0"/>
          <w:numId w:val="0"/>
        </w:numPr>
        <w:ind w:leftChars="0"/>
        <w:jc w:val="left"/>
        <w:rPr>
          <w:rFonts w:hint="eastAsia"/>
          <w:sz w:val="28"/>
        </w:rPr>
      </w:pPr>
      <w:r>
        <w:rPr>
          <w:rFonts w:hint="eastAsia"/>
          <w:sz w:val="28"/>
        </w:rPr>
        <w:t xml:space="preserve">            for(j=end[i]-maxlen;j&lt;=end[i];j++){</w:t>
      </w:r>
    </w:p>
    <w:p>
      <w:pPr>
        <w:pStyle w:val="255"/>
        <w:numPr>
          <w:ilvl w:val="0"/>
          <w:numId w:val="0"/>
        </w:numPr>
        <w:ind w:leftChars="0"/>
        <w:jc w:val="left"/>
        <w:rPr>
          <w:rFonts w:hint="eastAsia"/>
          <w:sz w:val="28"/>
        </w:rPr>
      </w:pPr>
      <w:r>
        <w:rPr>
          <w:rFonts w:hint="eastAsia"/>
          <w:sz w:val="28"/>
        </w:rPr>
        <w:t xml:space="preserve">                printf("%c",c[j]);</w:t>
      </w:r>
    </w:p>
    <w:p>
      <w:pPr>
        <w:pStyle w:val="255"/>
        <w:numPr>
          <w:ilvl w:val="0"/>
          <w:numId w:val="0"/>
        </w:numPr>
        <w:ind w:leftChars="0"/>
        <w:jc w:val="left"/>
        <w:rPr>
          <w:rFonts w:hint="eastAsia"/>
          <w:sz w:val="28"/>
        </w:rPr>
      </w:pPr>
      <w:r>
        <w:rPr>
          <w:rFonts w:hint="eastAsia"/>
          <w:sz w:val="28"/>
        </w:rPr>
        <w:t xml:space="preserve">            }</w:t>
      </w:r>
    </w:p>
    <w:p>
      <w:pPr>
        <w:pStyle w:val="255"/>
        <w:numPr>
          <w:ilvl w:val="0"/>
          <w:numId w:val="0"/>
        </w:numPr>
        <w:ind w:leftChars="0"/>
        <w:jc w:val="left"/>
        <w:rPr>
          <w:rFonts w:hint="eastAsia"/>
          <w:sz w:val="28"/>
        </w:rPr>
      </w:pPr>
      <w:r>
        <w:rPr>
          <w:rFonts w:hint="eastAsia"/>
          <w:sz w:val="28"/>
        </w:rPr>
        <w:t xml:space="preserve">            printf("\n");</w:t>
      </w:r>
    </w:p>
    <w:p>
      <w:pPr>
        <w:pStyle w:val="255"/>
        <w:numPr>
          <w:ilvl w:val="0"/>
          <w:numId w:val="0"/>
        </w:numPr>
        <w:ind w:leftChars="0"/>
        <w:jc w:val="left"/>
        <w:rPr>
          <w:rFonts w:hint="eastAsia"/>
          <w:sz w:val="28"/>
        </w:rPr>
      </w:pPr>
      <w:r>
        <w:rPr>
          <w:rFonts w:hint="eastAsia"/>
          <w:sz w:val="28"/>
        </w:rPr>
        <w:t xml:space="preserve">        }</w:t>
      </w:r>
    </w:p>
    <w:p>
      <w:pPr>
        <w:pStyle w:val="255"/>
        <w:numPr>
          <w:ilvl w:val="0"/>
          <w:numId w:val="0"/>
        </w:numPr>
        <w:ind w:leftChars="0"/>
        <w:jc w:val="left"/>
        <w:rPr>
          <w:rFonts w:hint="eastAsia"/>
          <w:sz w:val="28"/>
        </w:rPr>
      </w:pPr>
      <w:r>
        <w:rPr>
          <w:rFonts w:hint="eastAsia"/>
          <w:sz w:val="28"/>
        </w:rPr>
        <w:t xml:space="preserve">    }</w:t>
      </w:r>
    </w:p>
    <w:p>
      <w:pPr>
        <w:pStyle w:val="255"/>
        <w:numPr>
          <w:ilvl w:val="0"/>
          <w:numId w:val="0"/>
        </w:numPr>
        <w:ind w:leftChars="0"/>
        <w:jc w:val="left"/>
        <w:rPr>
          <w:rFonts w:hint="eastAsia"/>
          <w:sz w:val="28"/>
        </w:rPr>
      </w:pPr>
      <w:r>
        <w:rPr>
          <w:rFonts w:hint="eastAsia"/>
          <w:sz w:val="28"/>
        </w:rPr>
        <w:t xml:space="preserve">    return 1;</w:t>
      </w:r>
    </w:p>
    <w:p>
      <w:pPr>
        <w:pStyle w:val="255"/>
        <w:numPr>
          <w:ilvl w:val="0"/>
          <w:numId w:val="0"/>
        </w:numPr>
        <w:ind w:leftChars="0"/>
        <w:jc w:val="left"/>
        <w:rPr>
          <w:sz w:val="28"/>
        </w:rPr>
      </w:pPr>
      <w:r>
        <w:rPr>
          <w:rFonts w:hint="eastAsia"/>
          <w:sz w:val="28"/>
        </w:rPr>
        <w:t>}</w:t>
      </w:r>
    </w:p>
    <w:p>
      <w:pPr>
        <w:pStyle w:val="255"/>
        <w:numPr>
          <w:ilvl w:val="0"/>
          <w:numId w:val="14"/>
        </w:numPr>
        <w:jc w:val="left"/>
        <w:rPr>
          <w:sz w:val="28"/>
        </w:rPr>
      </w:pPr>
      <w:r>
        <w:rPr>
          <w:rFonts w:hint="eastAsia"/>
          <w:sz w:val="28"/>
        </w:rPr>
        <w:t>【运行结果】</w:t>
      </w:r>
    </w:p>
    <w:p>
      <w:pPr>
        <w:pStyle w:val="255"/>
        <w:numPr>
          <w:ilvl w:val="0"/>
          <w:numId w:val="0"/>
        </w:numPr>
        <w:ind w:leftChars="0"/>
        <w:jc w:val="left"/>
        <w:rPr>
          <w:sz w:val="28"/>
        </w:rPr>
      </w:pPr>
      <w:r>
        <w:drawing>
          <wp:inline distT="0" distB="0" distL="114300" distR="114300">
            <wp:extent cx="6182360" cy="3315335"/>
            <wp:effectExtent l="0" t="0" r="8890" b="889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82360" cy="3315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55"/>
        <w:numPr>
          <w:ilvl w:val="0"/>
          <w:numId w:val="14"/>
        </w:numPr>
        <w:jc w:val="left"/>
        <w:rPr>
          <w:sz w:val="28"/>
        </w:rPr>
      </w:pPr>
      <w:r>
        <w:rPr>
          <w:rFonts w:hint="eastAsia"/>
          <w:sz w:val="28"/>
        </w:rPr>
        <w:t>【实验报告】</w:t>
      </w:r>
    </w:p>
    <w:p>
      <w:pPr>
        <w:pStyle w:val="255"/>
        <w:numPr>
          <w:ilvl w:val="0"/>
          <w:numId w:val="0"/>
        </w:numPr>
        <w:ind w:leftChars="0"/>
        <w:jc w:val="left"/>
        <w:rPr>
          <w:rFonts w:hint="default" w:eastAsia="Microsoft YaHei UI"/>
          <w:sz w:val="28"/>
          <w:lang w:val="en-US" w:eastAsia="zh-CN"/>
        </w:rPr>
      </w:pPr>
      <w:r>
        <w:rPr>
          <w:rFonts w:hint="eastAsia"/>
          <w:sz w:val="28"/>
          <w:lang w:val="en-US" w:eastAsia="zh-CN"/>
        </w:rPr>
        <w:t>考察了判断字符串的能力。</w:t>
      </w:r>
    </w:p>
    <w:p>
      <w:pPr>
        <w:ind w:firstLine="735" w:firstLineChars="350"/>
        <w:rPr>
          <w:rFonts w:cs="Times New Roman" w:asciiTheme="minorEastAsia" w:hAnsiTheme="minorEastAsia" w:eastAsiaTheme="minorEastAsia"/>
          <w:szCs w:val="21"/>
        </w:rPr>
      </w:pPr>
    </w:p>
    <w:p>
      <w:pPr>
        <w:ind w:firstLine="735" w:firstLineChars="350"/>
        <w:rPr>
          <w:rFonts w:ascii="等线" w:hAnsi="等线" w:eastAsia="等线" w:cs="Times New Roman"/>
          <w:szCs w:val="21"/>
        </w:rPr>
      </w:pPr>
    </w:p>
    <w:p>
      <w:pPr>
        <w:keepNext/>
        <w:keepLines/>
        <w:spacing w:before="260" w:after="260" w:line="416" w:lineRule="auto"/>
        <w:outlineLvl w:val="2"/>
        <w:rPr>
          <w:rFonts w:ascii="等线" w:hAnsi="等线" w:eastAsia="等线" w:cs="Times New Roman"/>
          <w:b/>
          <w:bCs/>
          <w:sz w:val="32"/>
          <w:szCs w:val="32"/>
        </w:rPr>
      </w:pPr>
      <w:bookmarkStart w:id="1" w:name="_Toc53130612"/>
      <w:r>
        <w:rPr>
          <w:rFonts w:hint="eastAsia" w:ascii="等线" w:hAnsi="等线" w:eastAsia="等线" w:cs="Times New Roman"/>
          <w:b/>
          <w:bCs/>
          <w:sz w:val="32"/>
          <w:szCs w:val="21"/>
        </w:rPr>
        <w:t>2</w:t>
      </w:r>
      <w:r>
        <w:rPr>
          <w:rFonts w:ascii="等线" w:hAnsi="等线" w:eastAsia="等线" w:cs="Times New Roman"/>
          <w:b/>
          <w:bCs/>
          <w:sz w:val="32"/>
          <w:szCs w:val="32"/>
        </w:rPr>
        <w:t xml:space="preserve"> </w:t>
      </w:r>
      <w:r>
        <w:rPr>
          <w:rFonts w:hint="eastAsia" w:ascii="等线" w:hAnsi="等线" w:eastAsia="等线" w:cs="Times New Roman"/>
          <w:b/>
          <w:bCs/>
          <w:sz w:val="32"/>
          <w:szCs w:val="32"/>
        </w:rPr>
        <w:t>、</w:t>
      </w:r>
      <w:bookmarkEnd w:id="1"/>
      <w:r>
        <w:rPr>
          <w:rFonts w:hint="eastAsia" w:ascii="等线" w:hAnsi="等线" w:eastAsia="等线" w:cs="Times New Roman"/>
          <w:b/>
          <w:bCs/>
          <w:sz w:val="32"/>
          <w:szCs w:val="32"/>
        </w:rPr>
        <w:t xml:space="preserve">   设c</w:t>
      </w:r>
      <w:r>
        <w:rPr>
          <w:rFonts w:ascii="等线" w:hAnsi="等线" w:eastAsia="等线" w:cs="Times New Roman"/>
          <w:b/>
          <w:bCs/>
          <w:sz w:val="32"/>
          <w:szCs w:val="32"/>
        </w:rPr>
        <w:t xml:space="preserve">har countries[10][40], </w:t>
      </w:r>
      <w:r>
        <w:rPr>
          <w:rFonts w:hint="eastAsia" w:ascii="等线" w:hAnsi="等线" w:eastAsia="等线" w:cs="Times New Roman"/>
          <w:b/>
          <w:bCs/>
          <w:sz w:val="32"/>
          <w:szCs w:val="32"/>
        </w:rPr>
        <w:t>并存储十个国家的名称。保持counties内容不变，针对该数组制作两张索引表，索引表用指针数组实现，每个指针指向一个字符串（国家名称），要求将一张索引表按照串长（从小到大）排序，另一张索引表根据首字母（ASCII码顺序）排序。利用两张索引表输出两种排好序的国家名称。</w:t>
      </w:r>
    </w:p>
    <w:p>
      <w:pPr>
        <w:rPr>
          <w:b/>
        </w:rPr>
      </w:pPr>
      <w:r>
        <w:rPr>
          <w:rFonts w:hint="eastAsia"/>
          <w:b/>
        </w:rPr>
        <w:t>输入样例：</w:t>
      </w:r>
    </w:p>
    <w:p>
      <w:pPr>
        <w:rPr>
          <w:b/>
        </w:rPr>
      </w:pPr>
      <w:r>
        <w:rPr>
          <w:b/>
        </w:rPr>
        <w:t>Saint Vincent and the Grenadines</w:t>
      </w:r>
    </w:p>
    <w:p>
      <w:pPr>
        <w:rPr>
          <w:b/>
        </w:rPr>
      </w:pPr>
      <w:r>
        <w:rPr>
          <w:b/>
        </w:rPr>
        <w:t>El Salvador</w:t>
      </w:r>
    </w:p>
    <w:p>
      <w:pPr>
        <w:rPr>
          <w:b/>
        </w:rPr>
      </w:pPr>
      <w:r>
        <w:rPr>
          <w:b/>
        </w:rPr>
        <w:t>Papua New Guinea</w:t>
      </w:r>
    </w:p>
    <w:p>
      <w:pPr>
        <w:rPr>
          <w:b/>
        </w:rPr>
      </w:pPr>
      <w:r>
        <w:rPr>
          <w:b/>
        </w:rPr>
        <w:t>Niue</w:t>
      </w:r>
    </w:p>
    <w:p>
      <w:pPr>
        <w:rPr>
          <w:b/>
        </w:rPr>
      </w:pPr>
      <w:r>
        <w:rPr>
          <w:b/>
        </w:rPr>
        <w:t>Norfolk Island</w:t>
      </w:r>
    </w:p>
    <w:p>
      <w:pPr>
        <w:rPr>
          <w:b/>
        </w:rPr>
      </w:pPr>
      <w:r>
        <w:rPr>
          <w:b/>
        </w:rPr>
        <w:t>United Arab Emirates</w:t>
      </w:r>
    </w:p>
    <w:p>
      <w:pPr>
        <w:rPr>
          <w:b/>
        </w:rPr>
      </w:pPr>
      <w:r>
        <w:rPr>
          <w:b/>
        </w:rPr>
        <w:t>United Kingdom</w:t>
      </w:r>
    </w:p>
    <w:p>
      <w:pPr>
        <w:rPr>
          <w:b/>
        </w:rPr>
      </w:pPr>
      <w:r>
        <w:rPr>
          <w:b/>
        </w:rPr>
        <w:t>United States</w:t>
      </w:r>
    </w:p>
    <w:p>
      <w:pPr>
        <w:rPr>
          <w:b/>
        </w:rPr>
      </w:pPr>
      <w:r>
        <w:rPr>
          <w:b/>
        </w:rPr>
        <w:t>Slovenia</w:t>
      </w:r>
    </w:p>
    <w:p>
      <w:pPr>
        <w:rPr>
          <w:b/>
        </w:rPr>
      </w:pPr>
      <w:r>
        <w:rPr>
          <w:b/>
        </w:rPr>
        <w:t>Solomon Islands</w:t>
      </w:r>
    </w:p>
    <w:p>
      <w:pPr>
        <w:rPr>
          <w:b/>
        </w:rPr>
      </w:pPr>
    </w:p>
    <w:p>
      <w:r>
        <w:rPr>
          <w:rFonts w:hint="eastAsia"/>
          <w:b/>
        </w:rPr>
        <w:t xml:space="preserve"> </w:t>
      </w:r>
    </w:p>
    <w:p>
      <w:pPr>
        <w:keepNext/>
        <w:keepLines/>
        <w:spacing w:before="260" w:after="260" w:line="416" w:lineRule="auto"/>
        <w:outlineLvl w:val="2"/>
        <w:rPr>
          <w:rFonts w:ascii="等线" w:hAnsi="等线" w:eastAsia="等线" w:cs="Times New Roman"/>
          <w:b/>
          <w:bCs/>
          <w:sz w:val="32"/>
          <w:szCs w:val="32"/>
        </w:rPr>
      </w:pPr>
    </w:p>
    <w:p>
      <w:pP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</w:t>
      </w:r>
    </w:p>
    <w:p>
      <w:pPr>
        <w:pStyle w:val="255"/>
        <w:numPr>
          <w:ilvl w:val="0"/>
          <w:numId w:val="15"/>
        </w:numPr>
        <w:jc w:val="left"/>
        <w:rPr>
          <w:sz w:val="28"/>
        </w:rPr>
      </w:pPr>
      <w:r>
        <w:rPr>
          <w:rFonts w:hint="eastAsia"/>
          <w:sz w:val="28"/>
        </w:rPr>
        <w:t>【源码】</w:t>
      </w:r>
    </w:p>
    <w:p>
      <w:pPr>
        <w:pStyle w:val="255"/>
        <w:numPr>
          <w:ilvl w:val="0"/>
          <w:numId w:val="0"/>
        </w:numPr>
        <w:ind w:leftChars="0"/>
        <w:jc w:val="left"/>
        <w:rPr>
          <w:rFonts w:hint="eastAsia"/>
          <w:sz w:val="28"/>
        </w:rPr>
      </w:pPr>
      <w:r>
        <w:rPr>
          <w:rFonts w:hint="eastAsia"/>
          <w:sz w:val="28"/>
        </w:rPr>
        <w:t>int main(){</w:t>
      </w:r>
    </w:p>
    <w:p>
      <w:pPr>
        <w:pStyle w:val="255"/>
        <w:numPr>
          <w:ilvl w:val="0"/>
          <w:numId w:val="0"/>
        </w:numPr>
        <w:ind w:leftChars="0"/>
        <w:jc w:val="left"/>
        <w:rPr>
          <w:rFonts w:hint="eastAsia"/>
          <w:sz w:val="28"/>
        </w:rPr>
      </w:pPr>
      <w:r>
        <w:rPr>
          <w:rFonts w:hint="eastAsia"/>
          <w:sz w:val="28"/>
        </w:rPr>
        <w:t xml:space="preserve">    char countries[10][40];</w:t>
      </w:r>
    </w:p>
    <w:p>
      <w:pPr>
        <w:pStyle w:val="255"/>
        <w:numPr>
          <w:ilvl w:val="0"/>
          <w:numId w:val="0"/>
        </w:numPr>
        <w:ind w:leftChars="0"/>
        <w:jc w:val="left"/>
        <w:rPr>
          <w:rFonts w:hint="eastAsia"/>
          <w:sz w:val="28"/>
        </w:rPr>
      </w:pPr>
      <w:r>
        <w:rPr>
          <w:rFonts w:hint="eastAsia"/>
          <w:sz w:val="28"/>
        </w:rPr>
        <w:t xml:space="preserve">    int num[10],i,j;</w:t>
      </w:r>
    </w:p>
    <w:p>
      <w:pPr>
        <w:pStyle w:val="255"/>
        <w:numPr>
          <w:ilvl w:val="0"/>
          <w:numId w:val="0"/>
        </w:numPr>
        <w:ind w:leftChars="0"/>
        <w:jc w:val="left"/>
        <w:rPr>
          <w:rFonts w:hint="eastAsia"/>
          <w:sz w:val="28"/>
        </w:rPr>
      </w:pPr>
      <w:r>
        <w:rPr>
          <w:rFonts w:hint="eastAsia"/>
          <w:sz w:val="28"/>
        </w:rPr>
        <w:t xml:space="preserve">    for (i=0;i&lt;10;i++){</w:t>
      </w:r>
    </w:p>
    <w:p>
      <w:pPr>
        <w:pStyle w:val="255"/>
        <w:numPr>
          <w:ilvl w:val="0"/>
          <w:numId w:val="0"/>
        </w:numPr>
        <w:ind w:leftChars="0"/>
        <w:jc w:val="left"/>
        <w:rPr>
          <w:rFonts w:hint="eastAsia"/>
          <w:sz w:val="28"/>
        </w:rPr>
      </w:pPr>
      <w:r>
        <w:rPr>
          <w:rFonts w:hint="eastAsia"/>
          <w:sz w:val="28"/>
        </w:rPr>
        <w:t xml:space="preserve">        gets(countries[i]);</w:t>
      </w:r>
    </w:p>
    <w:p>
      <w:pPr>
        <w:pStyle w:val="255"/>
        <w:numPr>
          <w:ilvl w:val="0"/>
          <w:numId w:val="0"/>
        </w:numPr>
        <w:ind w:leftChars="0"/>
        <w:jc w:val="left"/>
        <w:rPr>
          <w:rFonts w:hint="eastAsia"/>
          <w:sz w:val="28"/>
        </w:rPr>
      </w:pPr>
      <w:r>
        <w:rPr>
          <w:rFonts w:hint="eastAsia"/>
          <w:sz w:val="28"/>
        </w:rPr>
        <w:t xml:space="preserve">    }</w:t>
      </w:r>
    </w:p>
    <w:p>
      <w:pPr>
        <w:pStyle w:val="255"/>
        <w:numPr>
          <w:ilvl w:val="0"/>
          <w:numId w:val="0"/>
        </w:numPr>
        <w:ind w:leftChars="0"/>
        <w:jc w:val="left"/>
        <w:rPr>
          <w:rFonts w:hint="eastAsia"/>
          <w:sz w:val="28"/>
        </w:rPr>
      </w:pPr>
      <w:r>
        <w:rPr>
          <w:rFonts w:hint="eastAsia"/>
          <w:sz w:val="28"/>
        </w:rPr>
        <w:t xml:space="preserve">    int len[10];</w:t>
      </w:r>
    </w:p>
    <w:p>
      <w:pPr>
        <w:pStyle w:val="255"/>
        <w:numPr>
          <w:ilvl w:val="0"/>
          <w:numId w:val="0"/>
        </w:numPr>
        <w:ind w:leftChars="0"/>
        <w:jc w:val="left"/>
        <w:rPr>
          <w:rFonts w:hint="eastAsia"/>
          <w:sz w:val="28"/>
        </w:rPr>
      </w:pPr>
      <w:r>
        <w:rPr>
          <w:rFonts w:hint="eastAsia"/>
          <w:sz w:val="28"/>
        </w:rPr>
        <w:tab/>
      </w:r>
      <w:r>
        <w:rPr>
          <w:rFonts w:hint="eastAsia"/>
          <w:sz w:val="28"/>
        </w:rPr>
        <w:t>char *lensort[10],*inisort[10];</w:t>
      </w:r>
    </w:p>
    <w:p>
      <w:pPr>
        <w:pStyle w:val="255"/>
        <w:numPr>
          <w:ilvl w:val="0"/>
          <w:numId w:val="0"/>
        </w:numPr>
        <w:ind w:leftChars="0"/>
        <w:jc w:val="left"/>
        <w:rPr>
          <w:rFonts w:hint="eastAsia"/>
          <w:sz w:val="28"/>
        </w:rPr>
      </w:pPr>
      <w:r>
        <w:rPr>
          <w:rFonts w:hint="eastAsia"/>
          <w:sz w:val="28"/>
        </w:rPr>
        <w:t xml:space="preserve">    for(i=0;i&lt;10;i++){</w:t>
      </w:r>
    </w:p>
    <w:p>
      <w:pPr>
        <w:pStyle w:val="255"/>
        <w:numPr>
          <w:ilvl w:val="0"/>
          <w:numId w:val="0"/>
        </w:numPr>
        <w:ind w:leftChars="0"/>
        <w:jc w:val="left"/>
        <w:rPr>
          <w:rFonts w:hint="eastAsia"/>
          <w:sz w:val="28"/>
        </w:rPr>
      </w:pPr>
      <w:r>
        <w:rPr>
          <w:rFonts w:hint="eastAsia"/>
          <w:sz w:val="28"/>
        </w:rPr>
        <w:t xml:space="preserve">        for(j=0;countries[i][j];j++);</w:t>
      </w:r>
    </w:p>
    <w:p>
      <w:pPr>
        <w:pStyle w:val="255"/>
        <w:numPr>
          <w:ilvl w:val="0"/>
          <w:numId w:val="0"/>
        </w:numPr>
        <w:ind w:leftChars="0"/>
        <w:jc w:val="left"/>
        <w:rPr>
          <w:rFonts w:hint="eastAsia"/>
          <w:sz w:val="28"/>
        </w:rPr>
      </w:pPr>
      <w:r>
        <w:rPr>
          <w:rFonts w:hint="eastAsia"/>
          <w:sz w:val="28"/>
        </w:rPr>
        <w:t xml:space="preserve">        len[i] = j;</w:t>
      </w:r>
    </w:p>
    <w:p>
      <w:pPr>
        <w:pStyle w:val="255"/>
        <w:numPr>
          <w:ilvl w:val="0"/>
          <w:numId w:val="0"/>
        </w:numPr>
        <w:ind w:leftChars="0"/>
        <w:jc w:val="left"/>
        <w:rPr>
          <w:rFonts w:hint="eastAsia"/>
          <w:sz w:val="28"/>
        </w:rPr>
      </w:pPr>
      <w:r>
        <w:rPr>
          <w:rFonts w:hint="eastAsia"/>
          <w:sz w:val="28"/>
        </w:rPr>
        <w:t xml:space="preserve">    }</w:t>
      </w:r>
    </w:p>
    <w:p>
      <w:pPr>
        <w:pStyle w:val="255"/>
        <w:numPr>
          <w:ilvl w:val="0"/>
          <w:numId w:val="0"/>
        </w:numPr>
        <w:ind w:leftChars="0"/>
        <w:jc w:val="left"/>
        <w:rPr>
          <w:rFonts w:hint="eastAsia"/>
          <w:sz w:val="28"/>
        </w:rPr>
      </w:pPr>
      <w:r>
        <w:rPr>
          <w:rFonts w:hint="eastAsia"/>
          <w:sz w:val="28"/>
        </w:rPr>
        <w:t xml:space="preserve">    for (i=0;i&lt;10;i++){</w:t>
      </w:r>
    </w:p>
    <w:p>
      <w:pPr>
        <w:pStyle w:val="255"/>
        <w:numPr>
          <w:ilvl w:val="0"/>
          <w:numId w:val="0"/>
        </w:numPr>
        <w:ind w:leftChars="0"/>
        <w:jc w:val="left"/>
        <w:rPr>
          <w:rFonts w:hint="eastAsia"/>
          <w:sz w:val="28"/>
        </w:rPr>
      </w:pPr>
      <w:r>
        <w:rPr>
          <w:rFonts w:hint="eastAsia"/>
          <w:sz w:val="28"/>
        </w:rPr>
        <w:t xml:space="preserve">        num[i] = len[i];</w:t>
      </w:r>
    </w:p>
    <w:p>
      <w:pPr>
        <w:pStyle w:val="255"/>
        <w:numPr>
          <w:ilvl w:val="0"/>
          <w:numId w:val="0"/>
        </w:numPr>
        <w:ind w:leftChars="0"/>
        <w:jc w:val="left"/>
        <w:rPr>
          <w:rFonts w:hint="eastAsia"/>
          <w:sz w:val="28"/>
        </w:rPr>
      </w:pPr>
      <w:r>
        <w:rPr>
          <w:rFonts w:hint="eastAsia"/>
          <w:sz w:val="28"/>
        </w:rPr>
        <w:t xml:space="preserve">        inisort[i] = countries[i];</w:t>
      </w:r>
    </w:p>
    <w:p>
      <w:pPr>
        <w:pStyle w:val="255"/>
        <w:numPr>
          <w:ilvl w:val="0"/>
          <w:numId w:val="0"/>
        </w:numPr>
        <w:ind w:leftChars="0"/>
        <w:jc w:val="left"/>
        <w:rPr>
          <w:rFonts w:hint="eastAsia"/>
          <w:sz w:val="28"/>
        </w:rPr>
      </w:pPr>
      <w:r>
        <w:rPr>
          <w:rFonts w:hint="eastAsia"/>
          <w:sz w:val="28"/>
        </w:rPr>
        <w:t xml:space="preserve">    }</w:t>
      </w:r>
    </w:p>
    <w:p>
      <w:pPr>
        <w:pStyle w:val="255"/>
        <w:numPr>
          <w:ilvl w:val="0"/>
          <w:numId w:val="0"/>
        </w:numPr>
        <w:ind w:leftChars="0"/>
        <w:jc w:val="left"/>
        <w:rPr>
          <w:rFonts w:hint="eastAsia"/>
          <w:sz w:val="28"/>
        </w:rPr>
      </w:pPr>
      <w:r>
        <w:rPr>
          <w:rFonts w:hint="eastAsia"/>
          <w:sz w:val="28"/>
        </w:rPr>
        <w:t xml:space="preserve">       //冒泡排序 (从小到大)</w:t>
      </w:r>
    </w:p>
    <w:p>
      <w:pPr>
        <w:pStyle w:val="255"/>
        <w:numPr>
          <w:ilvl w:val="0"/>
          <w:numId w:val="0"/>
        </w:numPr>
        <w:ind w:leftChars="0"/>
        <w:jc w:val="left"/>
        <w:rPr>
          <w:rFonts w:hint="eastAsia"/>
          <w:sz w:val="28"/>
        </w:rPr>
      </w:pPr>
      <w:r>
        <w:rPr>
          <w:rFonts w:hint="eastAsia"/>
          <w:sz w:val="28"/>
        </w:rPr>
        <w:t xml:space="preserve">    int temp;</w:t>
      </w:r>
    </w:p>
    <w:p>
      <w:pPr>
        <w:pStyle w:val="255"/>
        <w:numPr>
          <w:ilvl w:val="0"/>
          <w:numId w:val="0"/>
        </w:numPr>
        <w:ind w:leftChars="0"/>
        <w:jc w:val="left"/>
        <w:rPr>
          <w:rFonts w:hint="eastAsia"/>
          <w:sz w:val="28"/>
        </w:rPr>
      </w:pPr>
      <w:r>
        <w:rPr>
          <w:rFonts w:hint="eastAsia"/>
          <w:sz w:val="28"/>
        </w:rPr>
        <w:tab/>
      </w:r>
      <w:r>
        <w:rPr>
          <w:rFonts w:hint="eastAsia"/>
          <w:sz w:val="28"/>
        </w:rPr>
        <w:t>for(i=0;i&lt;9;i++){</w:t>
      </w:r>
    </w:p>
    <w:p>
      <w:pPr>
        <w:pStyle w:val="255"/>
        <w:numPr>
          <w:ilvl w:val="0"/>
          <w:numId w:val="0"/>
        </w:numPr>
        <w:ind w:leftChars="0"/>
        <w:jc w:val="left"/>
        <w:rPr>
          <w:rFonts w:hint="eastAsia"/>
          <w:sz w:val="28"/>
        </w:rPr>
      </w:pPr>
      <w:r>
        <w:rPr>
          <w:rFonts w:hint="eastAsia"/>
          <w:sz w:val="28"/>
        </w:rPr>
        <w:tab/>
      </w:r>
      <w:r>
        <w:rPr>
          <w:rFonts w:hint="eastAsia"/>
          <w:sz w:val="28"/>
        </w:rPr>
        <w:tab/>
      </w:r>
      <w:r>
        <w:rPr>
          <w:rFonts w:hint="eastAsia"/>
          <w:sz w:val="28"/>
        </w:rPr>
        <w:t>for(j=0;j&lt;10-i-1;j++){</w:t>
      </w:r>
    </w:p>
    <w:p>
      <w:pPr>
        <w:pStyle w:val="255"/>
        <w:numPr>
          <w:ilvl w:val="0"/>
          <w:numId w:val="0"/>
        </w:numPr>
        <w:ind w:leftChars="0"/>
        <w:jc w:val="left"/>
        <w:rPr>
          <w:rFonts w:hint="eastAsia"/>
          <w:sz w:val="28"/>
        </w:rPr>
      </w:pPr>
      <w:r>
        <w:rPr>
          <w:rFonts w:hint="eastAsia"/>
          <w:sz w:val="28"/>
        </w:rPr>
        <w:tab/>
      </w:r>
      <w:r>
        <w:rPr>
          <w:rFonts w:hint="eastAsia"/>
          <w:sz w:val="28"/>
        </w:rPr>
        <w:tab/>
      </w:r>
      <w:r>
        <w:rPr>
          <w:rFonts w:hint="eastAsia"/>
          <w:sz w:val="28"/>
        </w:rPr>
        <w:tab/>
      </w:r>
      <w:r>
        <w:rPr>
          <w:rFonts w:hint="eastAsia"/>
          <w:sz w:val="28"/>
        </w:rPr>
        <w:t>if(num[j]&gt;num[j+1]){</w:t>
      </w:r>
    </w:p>
    <w:p>
      <w:pPr>
        <w:pStyle w:val="255"/>
        <w:numPr>
          <w:ilvl w:val="0"/>
          <w:numId w:val="0"/>
        </w:numPr>
        <w:ind w:leftChars="0"/>
        <w:jc w:val="left"/>
        <w:rPr>
          <w:rFonts w:hint="eastAsia"/>
          <w:sz w:val="28"/>
        </w:rPr>
      </w:pPr>
      <w:r>
        <w:rPr>
          <w:rFonts w:hint="eastAsia"/>
          <w:sz w:val="28"/>
        </w:rPr>
        <w:tab/>
      </w:r>
      <w:r>
        <w:rPr>
          <w:rFonts w:hint="eastAsia"/>
          <w:sz w:val="28"/>
        </w:rPr>
        <w:tab/>
      </w:r>
      <w:r>
        <w:rPr>
          <w:rFonts w:hint="eastAsia"/>
          <w:sz w:val="28"/>
        </w:rPr>
        <w:tab/>
      </w:r>
      <w:r>
        <w:rPr>
          <w:rFonts w:hint="eastAsia"/>
          <w:sz w:val="28"/>
        </w:rPr>
        <w:tab/>
      </w:r>
      <w:r>
        <w:rPr>
          <w:rFonts w:hint="eastAsia"/>
          <w:sz w:val="28"/>
        </w:rPr>
        <w:t>temp = num[j];</w:t>
      </w:r>
    </w:p>
    <w:p>
      <w:pPr>
        <w:pStyle w:val="255"/>
        <w:numPr>
          <w:ilvl w:val="0"/>
          <w:numId w:val="0"/>
        </w:numPr>
        <w:ind w:leftChars="0"/>
        <w:jc w:val="left"/>
        <w:rPr>
          <w:rFonts w:hint="eastAsia"/>
          <w:sz w:val="28"/>
        </w:rPr>
      </w:pPr>
      <w:r>
        <w:rPr>
          <w:rFonts w:hint="eastAsia"/>
          <w:sz w:val="28"/>
        </w:rPr>
        <w:tab/>
      </w:r>
      <w:r>
        <w:rPr>
          <w:rFonts w:hint="eastAsia"/>
          <w:sz w:val="28"/>
        </w:rPr>
        <w:tab/>
      </w:r>
      <w:r>
        <w:rPr>
          <w:rFonts w:hint="eastAsia"/>
          <w:sz w:val="28"/>
        </w:rPr>
        <w:tab/>
      </w:r>
      <w:r>
        <w:rPr>
          <w:rFonts w:hint="eastAsia"/>
          <w:sz w:val="28"/>
        </w:rPr>
        <w:tab/>
      </w:r>
      <w:r>
        <w:rPr>
          <w:rFonts w:hint="eastAsia"/>
          <w:sz w:val="28"/>
        </w:rPr>
        <w:t>num[j]=num[j+1];</w:t>
      </w:r>
    </w:p>
    <w:p>
      <w:pPr>
        <w:pStyle w:val="255"/>
        <w:numPr>
          <w:ilvl w:val="0"/>
          <w:numId w:val="0"/>
        </w:numPr>
        <w:ind w:leftChars="0"/>
        <w:jc w:val="left"/>
        <w:rPr>
          <w:rFonts w:hint="eastAsia"/>
          <w:sz w:val="28"/>
        </w:rPr>
      </w:pPr>
      <w:r>
        <w:rPr>
          <w:rFonts w:hint="eastAsia"/>
          <w:sz w:val="28"/>
        </w:rPr>
        <w:tab/>
      </w:r>
      <w:r>
        <w:rPr>
          <w:rFonts w:hint="eastAsia"/>
          <w:sz w:val="28"/>
        </w:rPr>
        <w:tab/>
      </w:r>
      <w:r>
        <w:rPr>
          <w:rFonts w:hint="eastAsia"/>
          <w:sz w:val="28"/>
        </w:rPr>
        <w:tab/>
      </w:r>
      <w:r>
        <w:rPr>
          <w:rFonts w:hint="eastAsia"/>
          <w:sz w:val="28"/>
        </w:rPr>
        <w:tab/>
      </w:r>
      <w:r>
        <w:rPr>
          <w:rFonts w:hint="eastAsia"/>
          <w:sz w:val="28"/>
        </w:rPr>
        <w:t>num[j+1]=temp;</w:t>
      </w:r>
    </w:p>
    <w:p>
      <w:pPr>
        <w:pStyle w:val="255"/>
        <w:numPr>
          <w:ilvl w:val="0"/>
          <w:numId w:val="0"/>
        </w:numPr>
        <w:ind w:leftChars="0"/>
        <w:jc w:val="left"/>
        <w:rPr>
          <w:rFonts w:hint="eastAsia"/>
          <w:sz w:val="28"/>
        </w:rPr>
      </w:pPr>
      <w:r>
        <w:rPr>
          <w:rFonts w:hint="eastAsia"/>
          <w:sz w:val="28"/>
        </w:rPr>
        <w:tab/>
      </w:r>
      <w:r>
        <w:rPr>
          <w:rFonts w:hint="eastAsia"/>
          <w:sz w:val="28"/>
        </w:rPr>
        <w:tab/>
      </w:r>
      <w:r>
        <w:rPr>
          <w:rFonts w:hint="eastAsia"/>
          <w:sz w:val="28"/>
        </w:rPr>
        <w:tab/>
      </w:r>
      <w:r>
        <w:rPr>
          <w:rFonts w:hint="eastAsia"/>
          <w:sz w:val="28"/>
        </w:rPr>
        <w:t>}</w:t>
      </w:r>
    </w:p>
    <w:p>
      <w:pPr>
        <w:pStyle w:val="255"/>
        <w:numPr>
          <w:ilvl w:val="0"/>
          <w:numId w:val="0"/>
        </w:numPr>
        <w:ind w:leftChars="0"/>
        <w:jc w:val="left"/>
        <w:rPr>
          <w:rFonts w:hint="eastAsia"/>
          <w:sz w:val="28"/>
        </w:rPr>
      </w:pPr>
      <w:r>
        <w:rPr>
          <w:rFonts w:hint="eastAsia"/>
          <w:sz w:val="28"/>
        </w:rPr>
        <w:tab/>
      </w:r>
      <w:r>
        <w:rPr>
          <w:rFonts w:hint="eastAsia"/>
          <w:sz w:val="28"/>
        </w:rPr>
        <w:tab/>
      </w:r>
      <w:r>
        <w:rPr>
          <w:rFonts w:hint="eastAsia"/>
          <w:sz w:val="28"/>
        </w:rPr>
        <w:t>}</w:t>
      </w:r>
    </w:p>
    <w:p>
      <w:pPr>
        <w:pStyle w:val="255"/>
        <w:numPr>
          <w:ilvl w:val="0"/>
          <w:numId w:val="0"/>
        </w:numPr>
        <w:ind w:leftChars="0"/>
        <w:jc w:val="left"/>
        <w:rPr>
          <w:rFonts w:hint="eastAsia"/>
          <w:sz w:val="28"/>
        </w:rPr>
      </w:pPr>
      <w:r>
        <w:rPr>
          <w:rFonts w:hint="eastAsia"/>
          <w:sz w:val="28"/>
        </w:rPr>
        <w:tab/>
      </w:r>
      <w:r>
        <w:rPr>
          <w:rFonts w:hint="eastAsia"/>
          <w:sz w:val="28"/>
        </w:rPr>
        <w:t>}</w:t>
      </w:r>
    </w:p>
    <w:p>
      <w:pPr>
        <w:pStyle w:val="255"/>
        <w:numPr>
          <w:ilvl w:val="0"/>
          <w:numId w:val="0"/>
        </w:numPr>
        <w:ind w:leftChars="0"/>
        <w:jc w:val="left"/>
        <w:rPr>
          <w:rFonts w:hint="eastAsia"/>
          <w:sz w:val="28"/>
        </w:rPr>
      </w:pPr>
      <w:r>
        <w:rPr>
          <w:rFonts w:hint="eastAsia"/>
          <w:sz w:val="28"/>
        </w:rPr>
        <w:tab/>
      </w:r>
      <w:r>
        <w:rPr>
          <w:rFonts w:hint="eastAsia"/>
          <w:sz w:val="28"/>
        </w:rPr>
        <w:t>printf("\n");</w:t>
      </w:r>
    </w:p>
    <w:p>
      <w:pPr>
        <w:pStyle w:val="255"/>
        <w:numPr>
          <w:ilvl w:val="0"/>
          <w:numId w:val="0"/>
        </w:numPr>
        <w:ind w:leftChars="0"/>
        <w:jc w:val="left"/>
        <w:rPr>
          <w:rFonts w:hint="eastAsia"/>
          <w:sz w:val="28"/>
        </w:rPr>
      </w:pPr>
      <w:r>
        <w:rPr>
          <w:rFonts w:hint="eastAsia"/>
          <w:sz w:val="28"/>
        </w:rPr>
        <w:t xml:space="preserve">    for(i=0;i&lt;10;i++){</w:t>
      </w:r>
    </w:p>
    <w:p>
      <w:pPr>
        <w:pStyle w:val="255"/>
        <w:numPr>
          <w:ilvl w:val="0"/>
          <w:numId w:val="0"/>
        </w:numPr>
        <w:ind w:leftChars="0"/>
        <w:jc w:val="left"/>
        <w:rPr>
          <w:rFonts w:hint="eastAsia"/>
          <w:sz w:val="28"/>
        </w:rPr>
      </w:pPr>
      <w:r>
        <w:rPr>
          <w:rFonts w:hint="eastAsia"/>
          <w:sz w:val="28"/>
        </w:rPr>
        <w:t xml:space="preserve">        for(j=0;j&lt;10;j++){</w:t>
      </w:r>
    </w:p>
    <w:p>
      <w:pPr>
        <w:pStyle w:val="255"/>
        <w:numPr>
          <w:ilvl w:val="0"/>
          <w:numId w:val="0"/>
        </w:numPr>
        <w:ind w:leftChars="0"/>
        <w:jc w:val="left"/>
        <w:rPr>
          <w:rFonts w:hint="eastAsia"/>
          <w:sz w:val="28"/>
        </w:rPr>
      </w:pPr>
      <w:r>
        <w:rPr>
          <w:rFonts w:hint="eastAsia"/>
          <w:sz w:val="28"/>
        </w:rPr>
        <w:t xml:space="preserve">            if(num[i]==len[j]){</w:t>
      </w:r>
    </w:p>
    <w:p>
      <w:pPr>
        <w:pStyle w:val="255"/>
        <w:numPr>
          <w:ilvl w:val="0"/>
          <w:numId w:val="0"/>
        </w:numPr>
        <w:ind w:leftChars="0"/>
        <w:jc w:val="left"/>
        <w:rPr>
          <w:rFonts w:hint="eastAsia"/>
          <w:sz w:val="28"/>
        </w:rPr>
      </w:pPr>
      <w:r>
        <w:rPr>
          <w:rFonts w:hint="eastAsia"/>
          <w:sz w:val="28"/>
        </w:rPr>
        <w:t xml:space="preserve">                lensort[i] = countries[j];</w:t>
      </w:r>
    </w:p>
    <w:p>
      <w:pPr>
        <w:pStyle w:val="255"/>
        <w:numPr>
          <w:ilvl w:val="0"/>
          <w:numId w:val="0"/>
        </w:numPr>
        <w:ind w:leftChars="0"/>
        <w:jc w:val="left"/>
        <w:rPr>
          <w:rFonts w:hint="eastAsia"/>
          <w:sz w:val="28"/>
        </w:rPr>
      </w:pPr>
      <w:r>
        <w:rPr>
          <w:rFonts w:hint="eastAsia"/>
          <w:sz w:val="28"/>
        </w:rPr>
        <w:t xml:space="preserve">                len[j]=999;</w:t>
      </w:r>
    </w:p>
    <w:p>
      <w:pPr>
        <w:pStyle w:val="255"/>
        <w:numPr>
          <w:ilvl w:val="0"/>
          <w:numId w:val="0"/>
        </w:numPr>
        <w:ind w:leftChars="0"/>
        <w:jc w:val="left"/>
        <w:rPr>
          <w:rFonts w:hint="eastAsia"/>
          <w:sz w:val="28"/>
        </w:rPr>
      </w:pPr>
      <w:r>
        <w:rPr>
          <w:rFonts w:hint="eastAsia"/>
          <w:sz w:val="28"/>
        </w:rPr>
        <w:t xml:space="preserve">                break;</w:t>
      </w:r>
    </w:p>
    <w:p>
      <w:pPr>
        <w:pStyle w:val="255"/>
        <w:numPr>
          <w:ilvl w:val="0"/>
          <w:numId w:val="0"/>
        </w:numPr>
        <w:ind w:leftChars="0"/>
        <w:jc w:val="left"/>
        <w:rPr>
          <w:rFonts w:hint="eastAsia"/>
          <w:sz w:val="28"/>
        </w:rPr>
      </w:pPr>
      <w:r>
        <w:rPr>
          <w:rFonts w:hint="eastAsia"/>
          <w:sz w:val="28"/>
        </w:rPr>
        <w:t xml:space="preserve">            }</w:t>
      </w:r>
    </w:p>
    <w:p>
      <w:pPr>
        <w:pStyle w:val="255"/>
        <w:numPr>
          <w:ilvl w:val="0"/>
          <w:numId w:val="0"/>
        </w:numPr>
        <w:ind w:leftChars="0"/>
        <w:jc w:val="left"/>
        <w:rPr>
          <w:rFonts w:hint="eastAsia"/>
          <w:sz w:val="28"/>
        </w:rPr>
      </w:pPr>
      <w:r>
        <w:rPr>
          <w:rFonts w:hint="eastAsia"/>
          <w:sz w:val="28"/>
        </w:rPr>
        <w:t xml:space="preserve">        }</w:t>
      </w:r>
    </w:p>
    <w:p>
      <w:pPr>
        <w:pStyle w:val="255"/>
        <w:numPr>
          <w:ilvl w:val="0"/>
          <w:numId w:val="0"/>
        </w:numPr>
        <w:ind w:leftChars="0"/>
        <w:jc w:val="left"/>
        <w:rPr>
          <w:rFonts w:hint="eastAsia"/>
          <w:sz w:val="28"/>
        </w:rPr>
      </w:pPr>
      <w:r>
        <w:rPr>
          <w:rFonts w:hint="eastAsia"/>
          <w:sz w:val="28"/>
        </w:rPr>
        <w:t xml:space="preserve">        printf("%s\n",lensort[i]);</w:t>
      </w:r>
    </w:p>
    <w:p>
      <w:pPr>
        <w:pStyle w:val="255"/>
        <w:numPr>
          <w:ilvl w:val="0"/>
          <w:numId w:val="0"/>
        </w:numPr>
        <w:ind w:leftChars="0"/>
        <w:jc w:val="left"/>
        <w:rPr>
          <w:rFonts w:hint="eastAsia"/>
          <w:sz w:val="28"/>
        </w:rPr>
      </w:pPr>
      <w:r>
        <w:rPr>
          <w:rFonts w:hint="eastAsia"/>
          <w:sz w:val="28"/>
        </w:rPr>
        <w:t xml:space="preserve">    }</w:t>
      </w:r>
    </w:p>
    <w:p>
      <w:pPr>
        <w:pStyle w:val="255"/>
        <w:numPr>
          <w:ilvl w:val="0"/>
          <w:numId w:val="0"/>
        </w:numPr>
        <w:ind w:leftChars="0"/>
        <w:jc w:val="left"/>
        <w:rPr>
          <w:rFonts w:hint="eastAsia"/>
          <w:sz w:val="28"/>
        </w:rPr>
      </w:pPr>
      <w:r>
        <w:rPr>
          <w:rFonts w:hint="eastAsia"/>
          <w:sz w:val="28"/>
        </w:rPr>
        <w:t xml:space="preserve">    printf("\n");</w:t>
      </w:r>
    </w:p>
    <w:p>
      <w:pPr>
        <w:pStyle w:val="255"/>
        <w:numPr>
          <w:ilvl w:val="0"/>
          <w:numId w:val="0"/>
        </w:numPr>
        <w:ind w:leftChars="0"/>
        <w:jc w:val="left"/>
        <w:rPr>
          <w:rFonts w:hint="eastAsia"/>
          <w:sz w:val="28"/>
        </w:rPr>
      </w:pPr>
      <w:r>
        <w:rPr>
          <w:rFonts w:hint="eastAsia"/>
          <w:sz w:val="28"/>
        </w:rPr>
        <w:t xml:space="preserve">    char *tmp;</w:t>
      </w:r>
    </w:p>
    <w:p>
      <w:pPr>
        <w:pStyle w:val="255"/>
        <w:numPr>
          <w:ilvl w:val="0"/>
          <w:numId w:val="0"/>
        </w:numPr>
        <w:ind w:leftChars="0"/>
        <w:jc w:val="left"/>
        <w:rPr>
          <w:rFonts w:hint="eastAsia"/>
          <w:sz w:val="28"/>
        </w:rPr>
      </w:pPr>
      <w:r>
        <w:rPr>
          <w:rFonts w:hint="eastAsia"/>
          <w:sz w:val="28"/>
        </w:rPr>
        <w:tab/>
      </w:r>
      <w:r>
        <w:rPr>
          <w:rFonts w:hint="eastAsia"/>
          <w:sz w:val="28"/>
        </w:rPr>
        <w:t>for(i=0;i&lt;9;i++){</w:t>
      </w:r>
    </w:p>
    <w:p>
      <w:pPr>
        <w:pStyle w:val="255"/>
        <w:numPr>
          <w:ilvl w:val="0"/>
          <w:numId w:val="0"/>
        </w:numPr>
        <w:ind w:leftChars="0"/>
        <w:jc w:val="left"/>
        <w:rPr>
          <w:rFonts w:hint="eastAsia"/>
          <w:sz w:val="28"/>
        </w:rPr>
      </w:pPr>
      <w:r>
        <w:rPr>
          <w:rFonts w:hint="eastAsia"/>
          <w:sz w:val="28"/>
        </w:rPr>
        <w:tab/>
      </w:r>
      <w:r>
        <w:rPr>
          <w:rFonts w:hint="eastAsia"/>
          <w:sz w:val="28"/>
        </w:rPr>
        <w:tab/>
      </w:r>
      <w:r>
        <w:rPr>
          <w:rFonts w:hint="eastAsia"/>
          <w:sz w:val="28"/>
        </w:rPr>
        <w:t>for(j=0;j&lt;10-i-1;j++){</w:t>
      </w:r>
    </w:p>
    <w:p>
      <w:pPr>
        <w:pStyle w:val="255"/>
        <w:numPr>
          <w:ilvl w:val="0"/>
          <w:numId w:val="0"/>
        </w:numPr>
        <w:ind w:leftChars="0"/>
        <w:jc w:val="left"/>
        <w:rPr>
          <w:rFonts w:hint="eastAsia"/>
          <w:sz w:val="28"/>
        </w:rPr>
      </w:pPr>
      <w:r>
        <w:rPr>
          <w:rFonts w:hint="eastAsia"/>
          <w:sz w:val="28"/>
        </w:rPr>
        <w:tab/>
      </w:r>
      <w:r>
        <w:rPr>
          <w:rFonts w:hint="eastAsia"/>
          <w:sz w:val="28"/>
        </w:rPr>
        <w:tab/>
      </w:r>
      <w:r>
        <w:rPr>
          <w:rFonts w:hint="eastAsia"/>
          <w:sz w:val="28"/>
        </w:rPr>
        <w:tab/>
      </w:r>
      <w:r>
        <w:rPr>
          <w:rFonts w:hint="eastAsia"/>
          <w:sz w:val="28"/>
        </w:rPr>
        <w:t>for(int k=0;;k++){</w:t>
      </w:r>
    </w:p>
    <w:p>
      <w:pPr>
        <w:pStyle w:val="255"/>
        <w:numPr>
          <w:ilvl w:val="0"/>
          <w:numId w:val="0"/>
        </w:numPr>
        <w:ind w:leftChars="0"/>
        <w:jc w:val="left"/>
        <w:rPr>
          <w:rFonts w:hint="eastAsia"/>
          <w:sz w:val="28"/>
        </w:rPr>
      </w:pPr>
      <w:r>
        <w:rPr>
          <w:rFonts w:hint="eastAsia"/>
          <w:sz w:val="28"/>
        </w:rPr>
        <w:tab/>
      </w:r>
      <w:r>
        <w:rPr>
          <w:rFonts w:hint="eastAsia"/>
          <w:sz w:val="28"/>
        </w:rPr>
        <w:tab/>
      </w:r>
      <w:r>
        <w:rPr>
          <w:rFonts w:hint="eastAsia"/>
          <w:sz w:val="28"/>
        </w:rPr>
        <w:tab/>
      </w:r>
      <w:r>
        <w:rPr>
          <w:rFonts w:hint="eastAsia"/>
          <w:sz w:val="28"/>
        </w:rPr>
        <w:tab/>
      </w:r>
      <w:r>
        <w:rPr>
          <w:rFonts w:hint="eastAsia"/>
          <w:sz w:val="28"/>
        </w:rPr>
        <w:t>if(inisort[j][k]&gt;inisort[j+1][k]){</w:t>
      </w:r>
    </w:p>
    <w:p>
      <w:pPr>
        <w:pStyle w:val="255"/>
        <w:numPr>
          <w:ilvl w:val="0"/>
          <w:numId w:val="0"/>
        </w:numPr>
        <w:ind w:leftChars="0"/>
        <w:jc w:val="left"/>
        <w:rPr>
          <w:rFonts w:hint="eastAsia"/>
          <w:sz w:val="28"/>
        </w:rPr>
      </w:pPr>
      <w:r>
        <w:rPr>
          <w:rFonts w:hint="eastAsia"/>
          <w:sz w:val="28"/>
        </w:rPr>
        <w:tab/>
      </w:r>
      <w:r>
        <w:rPr>
          <w:rFonts w:hint="eastAsia"/>
          <w:sz w:val="28"/>
        </w:rPr>
        <w:tab/>
      </w:r>
      <w:r>
        <w:rPr>
          <w:rFonts w:hint="eastAsia"/>
          <w:sz w:val="28"/>
        </w:rPr>
        <w:tab/>
      </w:r>
      <w:r>
        <w:rPr>
          <w:rFonts w:hint="eastAsia"/>
          <w:sz w:val="28"/>
        </w:rPr>
        <w:tab/>
      </w:r>
      <w:r>
        <w:rPr>
          <w:rFonts w:hint="eastAsia"/>
          <w:sz w:val="28"/>
        </w:rPr>
        <w:tab/>
      </w:r>
      <w:r>
        <w:rPr>
          <w:rFonts w:hint="eastAsia"/>
          <w:sz w:val="28"/>
        </w:rPr>
        <w:t>tmp = inisort[j];</w:t>
      </w:r>
    </w:p>
    <w:p>
      <w:pPr>
        <w:pStyle w:val="255"/>
        <w:numPr>
          <w:ilvl w:val="0"/>
          <w:numId w:val="0"/>
        </w:numPr>
        <w:ind w:leftChars="0"/>
        <w:jc w:val="left"/>
        <w:rPr>
          <w:rFonts w:hint="eastAsia"/>
          <w:sz w:val="28"/>
        </w:rPr>
      </w:pPr>
      <w:r>
        <w:rPr>
          <w:rFonts w:hint="eastAsia"/>
          <w:sz w:val="28"/>
        </w:rPr>
        <w:tab/>
      </w:r>
      <w:r>
        <w:rPr>
          <w:rFonts w:hint="eastAsia"/>
          <w:sz w:val="28"/>
        </w:rPr>
        <w:tab/>
      </w:r>
      <w:r>
        <w:rPr>
          <w:rFonts w:hint="eastAsia"/>
          <w:sz w:val="28"/>
        </w:rPr>
        <w:tab/>
      </w:r>
      <w:r>
        <w:rPr>
          <w:rFonts w:hint="eastAsia"/>
          <w:sz w:val="28"/>
        </w:rPr>
        <w:tab/>
      </w:r>
      <w:r>
        <w:rPr>
          <w:rFonts w:hint="eastAsia"/>
          <w:sz w:val="28"/>
        </w:rPr>
        <w:tab/>
      </w:r>
      <w:r>
        <w:rPr>
          <w:rFonts w:hint="eastAsia"/>
          <w:sz w:val="28"/>
        </w:rPr>
        <w:t>inisort[j]=inisort[j+1];</w:t>
      </w:r>
    </w:p>
    <w:p>
      <w:pPr>
        <w:pStyle w:val="255"/>
        <w:numPr>
          <w:ilvl w:val="0"/>
          <w:numId w:val="0"/>
        </w:numPr>
        <w:ind w:leftChars="0"/>
        <w:jc w:val="left"/>
        <w:rPr>
          <w:rFonts w:hint="eastAsia"/>
          <w:sz w:val="28"/>
        </w:rPr>
      </w:pPr>
      <w:r>
        <w:rPr>
          <w:rFonts w:hint="eastAsia"/>
          <w:sz w:val="28"/>
        </w:rPr>
        <w:tab/>
      </w:r>
      <w:r>
        <w:rPr>
          <w:rFonts w:hint="eastAsia"/>
          <w:sz w:val="28"/>
        </w:rPr>
        <w:tab/>
      </w:r>
      <w:r>
        <w:rPr>
          <w:rFonts w:hint="eastAsia"/>
          <w:sz w:val="28"/>
        </w:rPr>
        <w:tab/>
      </w:r>
      <w:r>
        <w:rPr>
          <w:rFonts w:hint="eastAsia"/>
          <w:sz w:val="28"/>
        </w:rPr>
        <w:tab/>
      </w:r>
      <w:r>
        <w:rPr>
          <w:rFonts w:hint="eastAsia"/>
          <w:sz w:val="28"/>
        </w:rPr>
        <w:tab/>
      </w:r>
      <w:r>
        <w:rPr>
          <w:rFonts w:hint="eastAsia"/>
          <w:sz w:val="28"/>
        </w:rPr>
        <w:t>inisort[j+1]=tmp;</w:t>
      </w:r>
    </w:p>
    <w:p>
      <w:pPr>
        <w:pStyle w:val="255"/>
        <w:numPr>
          <w:ilvl w:val="0"/>
          <w:numId w:val="0"/>
        </w:numPr>
        <w:ind w:leftChars="0"/>
        <w:jc w:val="left"/>
        <w:rPr>
          <w:rFonts w:hint="eastAsia"/>
          <w:sz w:val="28"/>
        </w:rPr>
      </w:pPr>
      <w:r>
        <w:rPr>
          <w:rFonts w:hint="eastAsia"/>
          <w:sz w:val="28"/>
        </w:rPr>
        <w:tab/>
      </w:r>
      <w:r>
        <w:rPr>
          <w:rFonts w:hint="eastAsia"/>
          <w:sz w:val="28"/>
        </w:rPr>
        <w:tab/>
      </w:r>
      <w:r>
        <w:rPr>
          <w:rFonts w:hint="eastAsia"/>
          <w:sz w:val="28"/>
        </w:rPr>
        <w:tab/>
      </w:r>
      <w:r>
        <w:rPr>
          <w:rFonts w:hint="eastAsia"/>
          <w:sz w:val="28"/>
        </w:rPr>
        <w:tab/>
      </w:r>
      <w:r>
        <w:rPr>
          <w:rFonts w:hint="eastAsia"/>
          <w:sz w:val="28"/>
        </w:rPr>
        <w:tab/>
      </w:r>
      <w:r>
        <w:rPr>
          <w:rFonts w:hint="eastAsia"/>
          <w:sz w:val="28"/>
        </w:rPr>
        <w:t>break;</w:t>
      </w:r>
    </w:p>
    <w:p>
      <w:pPr>
        <w:pStyle w:val="255"/>
        <w:numPr>
          <w:ilvl w:val="0"/>
          <w:numId w:val="0"/>
        </w:numPr>
        <w:ind w:leftChars="0"/>
        <w:jc w:val="left"/>
        <w:rPr>
          <w:rFonts w:hint="eastAsia"/>
          <w:sz w:val="28"/>
        </w:rPr>
      </w:pPr>
      <w:r>
        <w:rPr>
          <w:rFonts w:hint="eastAsia"/>
          <w:sz w:val="28"/>
        </w:rPr>
        <w:tab/>
      </w:r>
      <w:r>
        <w:rPr>
          <w:rFonts w:hint="eastAsia"/>
          <w:sz w:val="28"/>
        </w:rPr>
        <w:tab/>
      </w:r>
      <w:r>
        <w:rPr>
          <w:rFonts w:hint="eastAsia"/>
          <w:sz w:val="28"/>
        </w:rPr>
        <w:tab/>
      </w:r>
      <w:r>
        <w:rPr>
          <w:rFonts w:hint="eastAsia"/>
          <w:sz w:val="28"/>
        </w:rPr>
        <w:tab/>
      </w:r>
      <w:r>
        <w:rPr>
          <w:rFonts w:hint="eastAsia"/>
          <w:sz w:val="28"/>
        </w:rPr>
        <w:t>}</w:t>
      </w:r>
    </w:p>
    <w:p>
      <w:pPr>
        <w:pStyle w:val="255"/>
        <w:numPr>
          <w:ilvl w:val="0"/>
          <w:numId w:val="0"/>
        </w:numPr>
        <w:ind w:leftChars="0"/>
        <w:jc w:val="left"/>
        <w:rPr>
          <w:rFonts w:hint="eastAsia"/>
          <w:sz w:val="28"/>
        </w:rPr>
      </w:pPr>
      <w:r>
        <w:rPr>
          <w:rFonts w:hint="eastAsia"/>
          <w:sz w:val="28"/>
        </w:rPr>
        <w:tab/>
      </w:r>
      <w:r>
        <w:rPr>
          <w:rFonts w:hint="eastAsia"/>
          <w:sz w:val="28"/>
        </w:rPr>
        <w:tab/>
      </w:r>
      <w:r>
        <w:rPr>
          <w:rFonts w:hint="eastAsia"/>
          <w:sz w:val="28"/>
        </w:rPr>
        <w:tab/>
      </w:r>
      <w:r>
        <w:rPr>
          <w:rFonts w:hint="eastAsia"/>
          <w:sz w:val="28"/>
        </w:rPr>
        <w:tab/>
      </w:r>
      <w:r>
        <w:rPr>
          <w:rFonts w:hint="eastAsia"/>
          <w:sz w:val="28"/>
        </w:rPr>
        <w:t>else if(inisort[j][k]&lt;inisort[j+1][k]){</w:t>
      </w:r>
    </w:p>
    <w:p>
      <w:pPr>
        <w:pStyle w:val="255"/>
        <w:numPr>
          <w:ilvl w:val="0"/>
          <w:numId w:val="0"/>
        </w:numPr>
        <w:ind w:leftChars="0"/>
        <w:jc w:val="left"/>
        <w:rPr>
          <w:rFonts w:hint="eastAsia"/>
          <w:sz w:val="28"/>
        </w:rPr>
      </w:pPr>
      <w:r>
        <w:rPr>
          <w:rFonts w:hint="eastAsia"/>
          <w:sz w:val="28"/>
        </w:rPr>
        <w:tab/>
      </w:r>
      <w:r>
        <w:rPr>
          <w:rFonts w:hint="eastAsia"/>
          <w:sz w:val="28"/>
        </w:rPr>
        <w:tab/>
      </w:r>
      <w:r>
        <w:rPr>
          <w:rFonts w:hint="eastAsia"/>
          <w:sz w:val="28"/>
        </w:rPr>
        <w:tab/>
      </w:r>
      <w:r>
        <w:rPr>
          <w:rFonts w:hint="eastAsia"/>
          <w:sz w:val="28"/>
        </w:rPr>
        <w:tab/>
      </w:r>
      <w:r>
        <w:rPr>
          <w:rFonts w:hint="eastAsia"/>
          <w:sz w:val="28"/>
        </w:rPr>
        <w:tab/>
      </w:r>
      <w:r>
        <w:rPr>
          <w:rFonts w:hint="eastAsia"/>
          <w:sz w:val="28"/>
        </w:rPr>
        <w:t>break;</w:t>
      </w:r>
    </w:p>
    <w:p>
      <w:pPr>
        <w:pStyle w:val="255"/>
        <w:numPr>
          <w:ilvl w:val="0"/>
          <w:numId w:val="0"/>
        </w:numPr>
        <w:ind w:leftChars="0"/>
        <w:jc w:val="left"/>
        <w:rPr>
          <w:rFonts w:hint="eastAsia"/>
          <w:sz w:val="28"/>
        </w:rPr>
      </w:pPr>
      <w:r>
        <w:rPr>
          <w:rFonts w:hint="eastAsia"/>
          <w:sz w:val="28"/>
        </w:rPr>
        <w:tab/>
      </w:r>
      <w:r>
        <w:rPr>
          <w:rFonts w:hint="eastAsia"/>
          <w:sz w:val="28"/>
        </w:rPr>
        <w:tab/>
      </w:r>
      <w:r>
        <w:rPr>
          <w:rFonts w:hint="eastAsia"/>
          <w:sz w:val="28"/>
        </w:rPr>
        <w:tab/>
      </w:r>
      <w:r>
        <w:rPr>
          <w:rFonts w:hint="eastAsia"/>
          <w:sz w:val="28"/>
        </w:rPr>
        <w:tab/>
      </w:r>
      <w:r>
        <w:rPr>
          <w:rFonts w:hint="eastAsia"/>
          <w:sz w:val="28"/>
        </w:rPr>
        <w:t>}</w:t>
      </w:r>
    </w:p>
    <w:p>
      <w:pPr>
        <w:pStyle w:val="255"/>
        <w:numPr>
          <w:ilvl w:val="0"/>
          <w:numId w:val="0"/>
        </w:numPr>
        <w:ind w:leftChars="0"/>
        <w:jc w:val="left"/>
        <w:rPr>
          <w:rFonts w:hint="eastAsia"/>
          <w:sz w:val="28"/>
        </w:rPr>
      </w:pPr>
      <w:r>
        <w:rPr>
          <w:rFonts w:hint="eastAsia"/>
          <w:sz w:val="28"/>
        </w:rPr>
        <w:tab/>
      </w:r>
      <w:r>
        <w:rPr>
          <w:rFonts w:hint="eastAsia"/>
          <w:sz w:val="28"/>
        </w:rPr>
        <w:tab/>
      </w:r>
      <w:r>
        <w:rPr>
          <w:rFonts w:hint="eastAsia"/>
          <w:sz w:val="28"/>
        </w:rPr>
        <w:tab/>
      </w:r>
      <w:r>
        <w:rPr>
          <w:rFonts w:hint="eastAsia"/>
          <w:sz w:val="28"/>
        </w:rPr>
        <w:t>}</w:t>
      </w:r>
    </w:p>
    <w:p>
      <w:pPr>
        <w:pStyle w:val="255"/>
        <w:numPr>
          <w:ilvl w:val="0"/>
          <w:numId w:val="0"/>
        </w:numPr>
        <w:ind w:leftChars="0"/>
        <w:jc w:val="left"/>
        <w:rPr>
          <w:rFonts w:hint="eastAsia"/>
          <w:sz w:val="28"/>
        </w:rPr>
      </w:pPr>
      <w:r>
        <w:rPr>
          <w:rFonts w:hint="eastAsia"/>
          <w:sz w:val="28"/>
        </w:rPr>
        <w:tab/>
      </w:r>
      <w:r>
        <w:rPr>
          <w:rFonts w:hint="eastAsia"/>
          <w:sz w:val="28"/>
        </w:rPr>
        <w:tab/>
      </w:r>
      <w:r>
        <w:rPr>
          <w:rFonts w:hint="eastAsia"/>
          <w:sz w:val="28"/>
        </w:rPr>
        <w:t>}</w:t>
      </w:r>
    </w:p>
    <w:p>
      <w:pPr>
        <w:pStyle w:val="255"/>
        <w:numPr>
          <w:ilvl w:val="0"/>
          <w:numId w:val="0"/>
        </w:numPr>
        <w:ind w:leftChars="0"/>
        <w:jc w:val="left"/>
        <w:rPr>
          <w:rFonts w:hint="eastAsia"/>
          <w:sz w:val="28"/>
        </w:rPr>
      </w:pPr>
      <w:r>
        <w:rPr>
          <w:rFonts w:hint="eastAsia"/>
          <w:sz w:val="28"/>
        </w:rPr>
        <w:tab/>
      </w:r>
      <w:r>
        <w:rPr>
          <w:rFonts w:hint="eastAsia"/>
          <w:sz w:val="28"/>
        </w:rPr>
        <w:t>}</w:t>
      </w:r>
    </w:p>
    <w:p>
      <w:pPr>
        <w:pStyle w:val="255"/>
        <w:numPr>
          <w:ilvl w:val="0"/>
          <w:numId w:val="0"/>
        </w:numPr>
        <w:ind w:leftChars="0"/>
        <w:jc w:val="left"/>
        <w:rPr>
          <w:rFonts w:hint="eastAsia"/>
          <w:sz w:val="28"/>
        </w:rPr>
      </w:pPr>
      <w:r>
        <w:rPr>
          <w:rFonts w:hint="eastAsia"/>
          <w:sz w:val="28"/>
        </w:rPr>
        <w:tab/>
      </w:r>
      <w:r>
        <w:rPr>
          <w:rFonts w:hint="eastAsia"/>
          <w:sz w:val="28"/>
        </w:rPr>
        <w:t>for(i=0;i&lt;10;i++){</w:t>
      </w:r>
    </w:p>
    <w:p>
      <w:pPr>
        <w:pStyle w:val="255"/>
        <w:numPr>
          <w:ilvl w:val="0"/>
          <w:numId w:val="0"/>
        </w:numPr>
        <w:ind w:leftChars="0"/>
        <w:jc w:val="left"/>
        <w:rPr>
          <w:rFonts w:hint="eastAsia"/>
          <w:sz w:val="28"/>
        </w:rPr>
      </w:pPr>
      <w:r>
        <w:rPr>
          <w:rFonts w:hint="eastAsia"/>
          <w:sz w:val="28"/>
        </w:rPr>
        <w:tab/>
      </w:r>
      <w:r>
        <w:rPr>
          <w:rFonts w:hint="eastAsia"/>
          <w:sz w:val="28"/>
        </w:rPr>
        <w:tab/>
      </w:r>
      <w:r>
        <w:rPr>
          <w:rFonts w:hint="eastAsia"/>
          <w:sz w:val="28"/>
        </w:rPr>
        <w:t>printf("%s\n",inisort[i]);</w:t>
      </w:r>
    </w:p>
    <w:p>
      <w:pPr>
        <w:pStyle w:val="255"/>
        <w:numPr>
          <w:ilvl w:val="0"/>
          <w:numId w:val="0"/>
        </w:numPr>
        <w:ind w:leftChars="0"/>
        <w:jc w:val="left"/>
        <w:rPr>
          <w:rFonts w:hint="eastAsia"/>
          <w:sz w:val="28"/>
        </w:rPr>
      </w:pPr>
      <w:r>
        <w:rPr>
          <w:rFonts w:hint="eastAsia"/>
          <w:sz w:val="28"/>
        </w:rPr>
        <w:tab/>
      </w:r>
      <w:r>
        <w:rPr>
          <w:rFonts w:hint="eastAsia"/>
          <w:sz w:val="28"/>
        </w:rPr>
        <w:t>}</w:t>
      </w:r>
    </w:p>
    <w:p>
      <w:pPr>
        <w:pStyle w:val="255"/>
        <w:numPr>
          <w:ilvl w:val="0"/>
          <w:numId w:val="0"/>
        </w:numPr>
        <w:ind w:leftChars="0"/>
        <w:jc w:val="left"/>
        <w:rPr>
          <w:rFonts w:hint="eastAsia"/>
          <w:sz w:val="28"/>
        </w:rPr>
      </w:pPr>
      <w:r>
        <w:rPr>
          <w:rFonts w:hint="eastAsia"/>
          <w:sz w:val="28"/>
        </w:rPr>
        <w:t xml:space="preserve">    </w:t>
      </w:r>
    </w:p>
    <w:p>
      <w:pPr>
        <w:pStyle w:val="255"/>
        <w:numPr>
          <w:ilvl w:val="0"/>
          <w:numId w:val="0"/>
        </w:numPr>
        <w:ind w:leftChars="0"/>
        <w:jc w:val="left"/>
        <w:rPr>
          <w:sz w:val="28"/>
        </w:rPr>
      </w:pPr>
      <w:r>
        <w:rPr>
          <w:rFonts w:hint="eastAsia"/>
          <w:sz w:val="28"/>
        </w:rPr>
        <w:t>}</w:t>
      </w:r>
    </w:p>
    <w:p>
      <w:pPr>
        <w:pStyle w:val="255"/>
        <w:numPr>
          <w:ilvl w:val="0"/>
          <w:numId w:val="15"/>
        </w:numPr>
        <w:jc w:val="left"/>
        <w:rPr>
          <w:sz w:val="28"/>
        </w:rPr>
      </w:pPr>
      <w:r>
        <w:rPr>
          <w:rFonts w:hint="eastAsia"/>
          <w:sz w:val="28"/>
        </w:rPr>
        <w:t>【运行结果】</w:t>
      </w:r>
    </w:p>
    <w:p>
      <w:pPr>
        <w:pStyle w:val="255"/>
        <w:numPr>
          <w:ilvl w:val="0"/>
          <w:numId w:val="0"/>
        </w:numPr>
        <w:ind w:leftChars="0"/>
        <w:jc w:val="left"/>
        <w:rPr>
          <w:sz w:val="28"/>
        </w:rPr>
      </w:pPr>
      <w:r>
        <w:drawing>
          <wp:inline distT="0" distB="0" distL="114300" distR="114300">
            <wp:extent cx="6182360" cy="3315335"/>
            <wp:effectExtent l="0" t="0" r="8890" b="8890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82360" cy="3315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55"/>
        <w:numPr>
          <w:ilvl w:val="0"/>
          <w:numId w:val="15"/>
        </w:numPr>
        <w:jc w:val="left"/>
        <w:rPr>
          <w:sz w:val="28"/>
        </w:rPr>
      </w:pPr>
      <w:r>
        <w:rPr>
          <w:rFonts w:hint="eastAsia"/>
          <w:sz w:val="28"/>
        </w:rPr>
        <w:t>【实验报告】</w:t>
      </w:r>
    </w:p>
    <w:p>
      <w:r>
        <w:rPr>
          <w:rFonts w:hint="eastAsia" w:ascii="等线" w:hAnsi="等线" w:eastAsia="等线" w:cs="Times New Roman"/>
          <w:b/>
          <w:bCs/>
          <w:sz w:val="32"/>
          <w:szCs w:val="32"/>
        </w:rPr>
        <w:t>3</w:t>
      </w:r>
      <w:r>
        <w:rPr>
          <w:rFonts w:ascii="等线" w:hAnsi="等线" w:eastAsia="等线" w:cs="Times New Roman"/>
          <w:b/>
          <w:bCs/>
          <w:sz w:val="32"/>
          <w:szCs w:val="32"/>
        </w:rPr>
        <w:t xml:space="preserve">.  </w:t>
      </w:r>
      <w:r>
        <w:rPr>
          <w:rFonts w:hint="eastAsia" w:ascii="等线" w:hAnsi="等线" w:eastAsia="等线" w:cs="Times New Roman"/>
          <w:b/>
          <w:bCs/>
          <w:sz w:val="32"/>
          <w:szCs w:val="32"/>
        </w:rPr>
        <w:t xml:space="preserve">  </w:t>
      </w:r>
      <w:r>
        <w:rPr>
          <w:rFonts w:hint="eastAsia"/>
        </w:rPr>
        <w:t xml:space="preserve"> </w:t>
      </w:r>
      <w:r>
        <w:rPr>
          <w:rFonts w:ascii="等线" w:hAnsi="等线" w:eastAsia="等线" w:cs="Times New Roman"/>
          <w:b/>
          <w:bCs/>
          <w:sz w:val="32"/>
          <w:szCs w:val="32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336550</wp:posOffset>
            </wp:positionV>
            <wp:extent cx="4410710" cy="828675"/>
            <wp:effectExtent l="0" t="0" r="0" b="9525"/>
            <wp:wrapTopAndBottom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 xml:space="preserve"> </w:t>
      </w:r>
    </w:p>
    <w:p>
      <w:pPr>
        <w:keepNext/>
        <w:keepLines/>
        <w:spacing w:before="260" w:after="260" w:line="416" w:lineRule="auto"/>
        <w:outlineLvl w:val="2"/>
        <w:rPr>
          <w:rFonts w:ascii="等线" w:hAnsi="等线" w:eastAsia="等线" w:cs="Times New Roman"/>
          <w:b/>
          <w:sz w:val="29"/>
          <w:szCs w:val="21"/>
        </w:rPr>
      </w:pPr>
      <w:r>
        <w:rPr>
          <w:rFonts w:hint="eastAsia"/>
          <w:sz w:val="23"/>
        </w:rPr>
        <w:t xml:space="preserve"> </w:t>
      </w:r>
      <w:r>
        <w:rPr>
          <w:rFonts w:hint="eastAsia" w:ascii="等线" w:hAnsi="等线" w:eastAsia="等线" w:cs="Times New Roman"/>
          <w:b/>
          <w:sz w:val="29"/>
          <w:szCs w:val="21"/>
        </w:rPr>
        <w:t>使用指向函数的指针实现。</w:t>
      </w:r>
    </w:p>
    <w:p/>
    <w:p/>
    <w:p/>
    <w:p>
      <w:pPr>
        <w:pStyle w:val="255"/>
        <w:numPr>
          <w:ilvl w:val="0"/>
          <w:numId w:val="16"/>
        </w:numPr>
        <w:jc w:val="left"/>
      </w:pPr>
      <w:r>
        <w:rPr>
          <w:rFonts w:hint="eastAsia"/>
        </w:rPr>
        <w:t>【源码】</w:t>
      </w:r>
    </w:p>
    <w:p>
      <w:pPr>
        <w:pStyle w:val="255"/>
        <w:numPr>
          <w:ilvl w:val="0"/>
          <w:numId w:val="0"/>
        </w:numPr>
        <w:ind w:leftChars="0"/>
        <w:jc w:val="left"/>
        <w:rPr>
          <w:rFonts w:hint="eastAsia"/>
        </w:rPr>
      </w:pPr>
      <w:r>
        <w:rPr>
          <w:rFonts w:hint="eastAsia"/>
        </w:rPr>
        <w:t>int main()</w:t>
      </w:r>
    </w:p>
    <w:p>
      <w:pPr>
        <w:pStyle w:val="255"/>
        <w:numPr>
          <w:ilvl w:val="0"/>
          <w:numId w:val="0"/>
        </w:numPr>
        <w:ind w:leftChars="0"/>
        <w:jc w:val="left"/>
        <w:rPr>
          <w:rFonts w:hint="eastAsia"/>
        </w:rPr>
      </w:pPr>
      <w:r>
        <w:rPr>
          <w:rFonts w:hint="eastAsia"/>
        </w:rPr>
        <w:t>{</w:t>
      </w:r>
    </w:p>
    <w:p>
      <w:pPr>
        <w:pStyle w:val="255"/>
        <w:numPr>
          <w:ilvl w:val="0"/>
          <w:numId w:val="0"/>
        </w:numPr>
        <w:ind w:leftChars="0"/>
        <w:jc w:val="left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printf("(999退出)\n");</w:t>
      </w:r>
    </w:p>
    <w:p>
      <w:pPr>
        <w:pStyle w:val="255"/>
        <w:numPr>
          <w:ilvl w:val="0"/>
          <w:numId w:val="0"/>
        </w:numPr>
        <w:ind w:leftChars="0"/>
        <w:jc w:val="left"/>
        <w:rPr>
          <w:rFonts w:hint="eastAsia"/>
        </w:rPr>
      </w:pPr>
      <w:r>
        <w:rPr>
          <w:rFonts w:hint="eastAsia"/>
        </w:rPr>
        <w:t xml:space="preserve">    int i=0,j,k,n,m;</w:t>
      </w:r>
    </w:p>
    <w:p>
      <w:pPr>
        <w:pStyle w:val="255"/>
        <w:numPr>
          <w:ilvl w:val="0"/>
          <w:numId w:val="0"/>
        </w:numPr>
        <w:ind w:leftChars="0"/>
        <w:jc w:val="left"/>
        <w:rPr>
          <w:rFonts w:hint="eastAsia"/>
        </w:rPr>
      </w:pPr>
      <w:r>
        <w:rPr>
          <w:rFonts w:hint="eastAsia"/>
        </w:rPr>
        <w:t xml:space="preserve">    float res;</w:t>
      </w:r>
    </w:p>
    <w:p>
      <w:pPr>
        <w:pStyle w:val="255"/>
        <w:numPr>
          <w:ilvl w:val="0"/>
          <w:numId w:val="0"/>
        </w:numPr>
        <w:ind w:leftChars="0"/>
        <w:jc w:val="left"/>
        <w:rPr>
          <w:rFonts w:hint="eastAsia"/>
        </w:rPr>
      </w:pPr>
      <w:r>
        <w:rPr>
          <w:rFonts w:hint="eastAsia"/>
        </w:rPr>
        <w:t xml:space="preserve">    float (*fun)(float);//定义指向函数的指针变量</w:t>
      </w:r>
    </w:p>
    <w:p>
      <w:pPr>
        <w:pStyle w:val="255"/>
        <w:numPr>
          <w:ilvl w:val="0"/>
          <w:numId w:val="0"/>
        </w:numPr>
        <w:ind w:leftChars="0"/>
        <w:jc w:val="left"/>
        <w:rPr>
          <w:rFonts w:hint="eastAsia"/>
        </w:rPr>
      </w:pPr>
      <w:r>
        <w:rPr>
          <w:rFonts w:hint="eastAsia"/>
        </w:rPr>
        <w:t xml:space="preserve">    float integral (float a,float b,float (*fun)(float),int n);//n为将积分区间（b-a)分成n等分，当n的值越大的时候结果越精确，数学上的定义是取无穷大</w:t>
      </w:r>
    </w:p>
    <w:p>
      <w:pPr>
        <w:pStyle w:val="255"/>
        <w:numPr>
          <w:ilvl w:val="0"/>
          <w:numId w:val="0"/>
        </w:numPr>
        <w:ind w:leftChars="0"/>
        <w:jc w:val="left"/>
        <w:rPr>
          <w:rFonts w:hint="eastAsia"/>
        </w:rPr>
      </w:pPr>
      <w:r>
        <w:rPr>
          <w:rFonts w:hint="eastAsia"/>
        </w:rPr>
        <w:t xml:space="preserve">    float fsin(float);//sin x函数的声明</w:t>
      </w:r>
    </w:p>
    <w:p>
      <w:pPr>
        <w:pStyle w:val="255"/>
        <w:numPr>
          <w:ilvl w:val="0"/>
          <w:numId w:val="0"/>
        </w:numPr>
        <w:ind w:leftChars="0"/>
        <w:jc w:val="left"/>
        <w:rPr>
          <w:rFonts w:hint="eastAsia"/>
        </w:rPr>
      </w:pPr>
      <w:r>
        <w:rPr>
          <w:rFonts w:hint="eastAsia"/>
        </w:rPr>
        <w:t xml:space="preserve">    float fcos(float);//cos x函数的声明</w:t>
      </w:r>
    </w:p>
    <w:p>
      <w:pPr>
        <w:pStyle w:val="255"/>
        <w:numPr>
          <w:ilvl w:val="0"/>
          <w:numId w:val="0"/>
        </w:numPr>
        <w:ind w:leftChars="0"/>
        <w:jc w:val="left"/>
        <w:rPr>
          <w:rFonts w:hint="eastAsia"/>
        </w:rPr>
      </w:pPr>
      <w:r>
        <w:rPr>
          <w:rFonts w:hint="eastAsia"/>
        </w:rPr>
        <w:t xml:space="preserve">    float fexp(float);//e^x 函数的声明</w:t>
      </w:r>
    </w:p>
    <w:p>
      <w:pPr>
        <w:pStyle w:val="255"/>
        <w:numPr>
          <w:ilvl w:val="0"/>
          <w:numId w:val="0"/>
        </w:numPr>
        <w:ind w:leftChars="0"/>
        <w:jc w:val="left"/>
        <w:rPr>
          <w:rFonts w:hint="eastAsia"/>
        </w:rPr>
      </w:pPr>
      <w:r>
        <w:rPr>
          <w:rFonts w:hint="eastAsia"/>
        </w:rPr>
        <w:t xml:space="preserve">    while(i!=999){</w:t>
      </w:r>
    </w:p>
    <w:p>
      <w:pPr>
        <w:pStyle w:val="255"/>
        <w:numPr>
          <w:ilvl w:val="0"/>
          <w:numId w:val="0"/>
        </w:numPr>
        <w:ind w:leftChars="0"/>
        <w:jc w:val="left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 xml:space="preserve">    printf ("请输入积分的下限\n");</w:t>
      </w:r>
    </w:p>
    <w:p>
      <w:pPr>
        <w:pStyle w:val="255"/>
        <w:numPr>
          <w:ilvl w:val="0"/>
          <w:numId w:val="0"/>
        </w:numPr>
        <w:ind w:leftChars="0"/>
        <w:jc w:val="left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 xml:space="preserve">    scanf ("%d",&amp;m);</w:t>
      </w:r>
    </w:p>
    <w:p>
      <w:pPr>
        <w:pStyle w:val="255"/>
        <w:numPr>
          <w:ilvl w:val="0"/>
          <w:numId w:val="0"/>
        </w:numPr>
        <w:ind w:leftChars="0"/>
        <w:jc w:val="left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 xml:space="preserve">    printf ("请输入积分的上限\n");</w:t>
      </w:r>
    </w:p>
    <w:p>
      <w:pPr>
        <w:pStyle w:val="255"/>
        <w:numPr>
          <w:ilvl w:val="0"/>
          <w:numId w:val="0"/>
        </w:numPr>
        <w:ind w:leftChars="0"/>
        <w:jc w:val="left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 xml:space="preserve">    scanf ("%d",&amp;n);</w:t>
      </w:r>
    </w:p>
    <w:p>
      <w:pPr>
        <w:pStyle w:val="255"/>
        <w:numPr>
          <w:ilvl w:val="0"/>
          <w:numId w:val="0"/>
        </w:numPr>
        <w:ind w:leftChars="0"/>
        <w:jc w:val="left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 xml:space="preserve">    printf("请输入你要计算的函数的具体函数(999退出)\n");</w:t>
      </w:r>
    </w:p>
    <w:p>
      <w:pPr>
        <w:pStyle w:val="255"/>
        <w:numPr>
          <w:ilvl w:val="0"/>
          <w:numId w:val="0"/>
        </w:numPr>
        <w:ind w:leftChars="0"/>
        <w:jc w:val="left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 xml:space="preserve">    printf("1.sin(x) 2.cos(x) 3.e^x\n");</w:t>
      </w:r>
    </w:p>
    <w:p>
      <w:pPr>
        <w:pStyle w:val="255"/>
        <w:numPr>
          <w:ilvl w:val="0"/>
          <w:numId w:val="0"/>
        </w:numPr>
        <w:ind w:leftChars="0"/>
        <w:jc w:val="left"/>
        <w:rPr>
          <w:rFonts w:hint="eastAsia"/>
        </w:rPr>
      </w:pPr>
      <w:r>
        <w:rPr>
          <w:rFonts w:hint="eastAsia"/>
        </w:rPr>
        <w:t xml:space="preserve">    </w:t>
      </w:r>
    </w:p>
    <w:p>
      <w:pPr>
        <w:pStyle w:val="255"/>
        <w:numPr>
          <w:ilvl w:val="0"/>
          <w:numId w:val="0"/>
        </w:numPr>
        <w:ind w:leftChars="0"/>
        <w:jc w:val="left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 xml:space="preserve">    scanf ("%d",&amp;i);</w:t>
      </w:r>
    </w:p>
    <w:p>
      <w:pPr>
        <w:pStyle w:val="255"/>
        <w:numPr>
          <w:ilvl w:val="0"/>
          <w:numId w:val="0"/>
        </w:numPr>
        <w:ind w:leftChars="0"/>
        <w:jc w:val="left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 xml:space="preserve">    switch(i)</w:t>
      </w:r>
    </w:p>
    <w:p>
      <w:pPr>
        <w:pStyle w:val="255"/>
        <w:numPr>
          <w:ilvl w:val="0"/>
          <w:numId w:val="0"/>
        </w:numPr>
        <w:ind w:leftChars="0"/>
        <w:jc w:val="left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 xml:space="preserve">    {</w:t>
      </w:r>
    </w:p>
    <w:p>
      <w:pPr>
        <w:pStyle w:val="255"/>
        <w:numPr>
          <w:ilvl w:val="0"/>
          <w:numId w:val="0"/>
        </w:numPr>
        <w:ind w:leftChars="0"/>
        <w:jc w:val="left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 xml:space="preserve">    case 1:</w:t>
      </w:r>
    </w:p>
    <w:p>
      <w:pPr>
        <w:pStyle w:val="255"/>
        <w:numPr>
          <w:ilvl w:val="0"/>
          <w:numId w:val="0"/>
        </w:numPr>
        <w:ind w:leftChars="0"/>
        <w:jc w:val="left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 xml:space="preserve">        fun=fsin;//函数地址（入口）交给指针变量，灵活性强</w:t>
      </w:r>
    </w:p>
    <w:p>
      <w:pPr>
        <w:pStyle w:val="255"/>
        <w:numPr>
          <w:ilvl w:val="0"/>
          <w:numId w:val="0"/>
        </w:numPr>
        <w:ind w:leftChars="0"/>
        <w:jc w:val="left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 xml:space="preserve">        break;</w:t>
      </w:r>
    </w:p>
    <w:p>
      <w:pPr>
        <w:pStyle w:val="255"/>
        <w:numPr>
          <w:ilvl w:val="0"/>
          <w:numId w:val="0"/>
        </w:numPr>
        <w:ind w:leftChars="0"/>
        <w:jc w:val="left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 xml:space="preserve"> </w:t>
      </w:r>
    </w:p>
    <w:p>
      <w:pPr>
        <w:pStyle w:val="255"/>
        <w:numPr>
          <w:ilvl w:val="0"/>
          <w:numId w:val="0"/>
        </w:numPr>
        <w:ind w:leftChars="0"/>
        <w:jc w:val="left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 xml:space="preserve">    case 2:</w:t>
      </w:r>
    </w:p>
    <w:p>
      <w:pPr>
        <w:pStyle w:val="255"/>
        <w:numPr>
          <w:ilvl w:val="0"/>
          <w:numId w:val="0"/>
        </w:numPr>
        <w:ind w:leftChars="0"/>
        <w:jc w:val="left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 xml:space="preserve">        fun=fcos;</w:t>
      </w:r>
    </w:p>
    <w:p>
      <w:pPr>
        <w:pStyle w:val="255"/>
        <w:numPr>
          <w:ilvl w:val="0"/>
          <w:numId w:val="0"/>
        </w:numPr>
        <w:ind w:leftChars="0"/>
        <w:jc w:val="left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 xml:space="preserve">        break;</w:t>
      </w:r>
    </w:p>
    <w:p>
      <w:pPr>
        <w:pStyle w:val="255"/>
        <w:numPr>
          <w:ilvl w:val="0"/>
          <w:numId w:val="0"/>
        </w:numPr>
        <w:ind w:leftChars="0"/>
        <w:jc w:val="left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 xml:space="preserve">    case 3:</w:t>
      </w:r>
    </w:p>
    <w:p>
      <w:pPr>
        <w:pStyle w:val="255"/>
        <w:numPr>
          <w:ilvl w:val="0"/>
          <w:numId w:val="0"/>
        </w:numPr>
        <w:ind w:leftChars="0"/>
        <w:jc w:val="left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 xml:space="preserve">        fun=fexp;</w:t>
      </w:r>
    </w:p>
    <w:p>
      <w:pPr>
        <w:pStyle w:val="255"/>
        <w:numPr>
          <w:ilvl w:val="0"/>
          <w:numId w:val="0"/>
        </w:numPr>
        <w:ind w:leftChars="0"/>
        <w:jc w:val="left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 xml:space="preserve">    }</w:t>
      </w:r>
    </w:p>
    <w:p>
      <w:pPr>
        <w:pStyle w:val="255"/>
        <w:numPr>
          <w:ilvl w:val="0"/>
          <w:numId w:val="0"/>
        </w:numPr>
        <w:ind w:leftChars="0"/>
        <w:jc w:val="left"/>
        <w:rPr>
          <w:rFonts w:hint="eastAsia"/>
        </w:rPr>
      </w:pPr>
      <w:bookmarkStart w:id="2" w:name="_GoBack"/>
      <w:bookmarkEnd w:id="2"/>
      <w:r>
        <w:rPr>
          <w:rFonts w:hint="eastAsia"/>
        </w:rPr>
        <w:tab/>
      </w:r>
      <w:r>
        <w:rPr>
          <w:rFonts w:hint="eastAsia"/>
        </w:rPr>
        <w:t xml:space="preserve">    printf ("计算的结果为\n");</w:t>
      </w:r>
    </w:p>
    <w:p>
      <w:pPr>
        <w:pStyle w:val="255"/>
        <w:numPr>
          <w:ilvl w:val="0"/>
          <w:numId w:val="0"/>
        </w:numPr>
        <w:ind w:leftChars="0"/>
        <w:jc w:val="left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 xml:space="preserve">    res=integral(m,n,fun,200000);</w:t>
      </w:r>
    </w:p>
    <w:p>
      <w:pPr>
        <w:pStyle w:val="255"/>
        <w:numPr>
          <w:ilvl w:val="0"/>
          <w:numId w:val="0"/>
        </w:numPr>
        <w:ind w:leftChars="0"/>
        <w:jc w:val="left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 xml:space="preserve">    printf("res=%f\n",res);</w:t>
      </w:r>
    </w:p>
    <w:p>
      <w:pPr>
        <w:pStyle w:val="255"/>
        <w:numPr>
          <w:ilvl w:val="0"/>
          <w:numId w:val="0"/>
        </w:numPr>
        <w:ind w:leftChars="0"/>
        <w:jc w:val="left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}</w:t>
      </w:r>
    </w:p>
    <w:p>
      <w:pPr>
        <w:pStyle w:val="255"/>
        <w:numPr>
          <w:ilvl w:val="0"/>
          <w:numId w:val="0"/>
        </w:numPr>
        <w:ind w:leftChars="0"/>
        <w:jc w:val="left"/>
        <w:rPr>
          <w:rFonts w:hint="eastAsia"/>
        </w:rPr>
      </w:pPr>
      <w:r>
        <w:rPr>
          <w:rFonts w:hint="eastAsia"/>
        </w:rPr>
        <w:t xml:space="preserve">    return 0;</w:t>
      </w:r>
    </w:p>
    <w:p>
      <w:pPr>
        <w:pStyle w:val="255"/>
        <w:numPr>
          <w:ilvl w:val="0"/>
          <w:numId w:val="0"/>
        </w:numPr>
        <w:ind w:leftChars="0"/>
        <w:jc w:val="left"/>
        <w:rPr>
          <w:rFonts w:hint="eastAsia"/>
        </w:rPr>
      </w:pPr>
      <w:r>
        <w:rPr>
          <w:rFonts w:hint="eastAsia"/>
        </w:rPr>
        <w:t>}</w:t>
      </w:r>
    </w:p>
    <w:p>
      <w:pPr>
        <w:pStyle w:val="255"/>
        <w:numPr>
          <w:ilvl w:val="0"/>
          <w:numId w:val="0"/>
        </w:numPr>
        <w:ind w:leftChars="0"/>
        <w:jc w:val="left"/>
        <w:rPr>
          <w:rFonts w:hint="eastAsia"/>
        </w:rPr>
      </w:pPr>
      <w:r>
        <w:rPr>
          <w:rFonts w:hint="eastAsia"/>
        </w:rPr>
        <w:t>float fsin(float x)</w:t>
      </w:r>
    </w:p>
    <w:p>
      <w:pPr>
        <w:pStyle w:val="255"/>
        <w:numPr>
          <w:ilvl w:val="0"/>
          <w:numId w:val="0"/>
        </w:numPr>
        <w:ind w:leftChars="0"/>
        <w:jc w:val="left"/>
        <w:rPr>
          <w:rFonts w:hint="eastAsia"/>
        </w:rPr>
      </w:pPr>
      <w:r>
        <w:rPr>
          <w:rFonts w:hint="eastAsia"/>
        </w:rPr>
        <w:t>{</w:t>
      </w:r>
    </w:p>
    <w:p>
      <w:pPr>
        <w:pStyle w:val="255"/>
        <w:numPr>
          <w:ilvl w:val="0"/>
          <w:numId w:val="0"/>
        </w:numPr>
        <w:ind w:leftChars="0"/>
        <w:jc w:val="left"/>
        <w:rPr>
          <w:rFonts w:hint="eastAsia"/>
        </w:rPr>
      </w:pPr>
      <w:r>
        <w:rPr>
          <w:rFonts w:hint="eastAsia"/>
        </w:rPr>
        <w:t xml:space="preserve">   // printf("fsinx=%f\n",x);</w:t>
      </w:r>
    </w:p>
    <w:p>
      <w:pPr>
        <w:pStyle w:val="255"/>
        <w:numPr>
          <w:ilvl w:val="0"/>
          <w:numId w:val="0"/>
        </w:numPr>
        <w:ind w:leftChars="0"/>
        <w:jc w:val="left"/>
        <w:rPr>
          <w:rFonts w:hint="eastAsia"/>
        </w:rPr>
      </w:pPr>
      <w:r>
        <w:rPr>
          <w:rFonts w:hint="eastAsia"/>
        </w:rPr>
        <w:t xml:space="preserve">    return  sin(x);</w:t>
      </w:r>
    </w:p>
    <w:p>
      <w:pPr>
        <w:pStyle w:val="255"/>
        <w:numPr>
          <w:ilvl w:val="0"/>
          <w:numId w:val="0"/>
        </w:numPr>
        <w:ind w:leftChars="0"/>
        <w:jc w:val="left"/>
        <w:rPr>
          <w:rFonts w:hint="eastAsia"/>
        </w:rPr>
      </w:pPr>
      <w:r>
        <w:rPr>
          <w:rFonts w:hint="eastAsia"/>
        </w:rPr>
        <w:t>}</w:t>
      </w:r>
    </w:p>
    <w:p>
      <w:pPr>
        <w:pStyle w:val="255"/>
        <w:numPr>
          <w:ilvl w:val="0"/>
          <w:numId w:val="0"/>
        </w:numPr>
        <w:ind w:leftChars="0"/>
        <w:jc w:val="left"/>
        <w:rPr>
          <w:rFonts w:hint="eastAsia"/>
        </w:rPr>
      </w:pPr>
      <w:r>
        <w:rPr>
          <w:rFonts w:hint="eastAsia"/>
        </w:rPr>
        <w:t>float fcos(float x)</w:t>
      </w:r>
    </w:p>
    <w:p>
      <w:pPr>
        <w:pStyle w:val="255"/>
        <w:numPr>
          <w:ilvl w:val="0"/>
          <w:numId w:val="0"/>
        </w:numPr>
        <w:ind w:leftChars="0"/>
        <w:jc w:val="left"/>
        <w:rPr>
          <w:rFonts w:hint="eastAsia"/>
        </w:rPr>
      </w:pPr>
      <w:r>
        <w:rPr>
          <w:rFonts w:hint="eastAsia"/>
        </w:rPr>
        <w:t>{</w:t>
      </w:r>
    </w:p>
    <w:p>
      <w:pPr>
        <w:pStyle w:val="255"/>
        <w:numPr>
          <w:ilvl w:val="0"/>
          <w:numId w:val="0"/>
        </w:numPr>
        <w:ind w:leftChars="0"/>
        <w:jc w:val="left"/>
        <w:rPr>
          <w:rFonts w:hint="eastAsia"/>
        </w:rPr>
      </w:pPr>
      <w:r>
        <w:rPr>
          <w:rFonts w:hint="eastAsia"/>
        </w:rPr>
        <w:t xml:space="preserve">    //printf("fcosx=%f\n",x);</w:t>
      </w:r>
    </w:p>
    <w:p>
      <w:pPr>
        <w:pStyle w:val="255"/>
        <w:numPr>
          <w:ilvl w:val="0"/>
          <w:numId w:val="0"/>
        </w:numPr>
        <w:ind w:leftChars="0"/>
        <w:jc w:val="left"/>
        <w:rPr>
          <w:rFonts w:hint="eastAsia"/>
        </w:rPr>
      </w:pPr>
      <w:r>
        <w:rPr>
          <w:rFonts w:hint="eastAsia"/>
        </w:rPr>
        <w:t xml:space="preserve">    return cos(x);</w:t>
      </w:r>
    </w:p>
    <w:p>
      <w:pPr>
        <w:pStyle w:val="255"/>
        <w:numPr>
          <w:ilvl w:val="0"/>
          <w:numId w:val="0"/>
        </w:numPr>
        <w:ind w:leftChars="0"/>
        <w:jc w:val="left"/>
        <w:rPr>
          <w:rFonts w:hint="eastAsia"/>
        </w:rPr>
      </w:pPr>
      <w:r>
        <w:rPr>
          <w:rFonts w:hint="eastAsia"/>
        </w:rPr>
        <w:t>}</w:t>
      </w:r>
    </w:p>
    <w:p>
      <w:pPr>
        <w:pStyle w:val="255"/>
        <w:numPr>
          <w:ilvl w:val="0"/>
          <w:numId w:val="0"/>
        </w:numPr>
        <w:ind w:leftChars="0"/>
        <w:jc w:val="left"/>
        <w:rPr>
          <w:rFonts w:hint="eastAsia"/>
        </w:rPr>
      </w:pPr>
      <w:r>
        <w:rPr>
          <w:rFonts w:hint="eastAsia"/>
        </w:rPr>
        <w:t>float fexp(float x)</w:t>
      </w:r>
    </w:p>
    <w:p>
      <w:pPr>
        <w:pStyle w:val="255"/>
        <w:numPr>
          <w:ilvl w:val="0"/>
          <w:numId w:val="0"/>
        </w:numPr>
        <w:ind w:leftChars="0"/>
        <w:jc w:val="left"/>
        <w:rPr>
          <w:rFonts w:hint="eastAsia"/>
        </w:rPr>
      </w:pPr>
      <w:r>
        <w:rPr>
          <w:rFonts w:hint="eastAsia"/>
        </w:rPr>
        <w:t>{</w:t>
      </w:r>
    </w:p>
    <w:p>
      <w:pPr>
        <w:pStyle w:val="255"/>
        <w:numPr>
          <w:ilvl w:val="0"/>
          <w:numId w:val="0"/>
        </w:numPr>
        <w:ind w:leftChars="0"/>
        <w:jc w:val="left"/>
        <w:rPr>
          <w:rFonts w:hint="eastAsia"/>
        </w:rPr>
      </w:pPr>
      <w:r>
        <w:rPr>
          <w:rFonts w:hint="eastAsia"/>
        </w:rPr>
        <w:t xml:space="preserve">    //getchar();</w:t>
      </w:r>
    </w:p>
    <w:p>
      <w:pPr>
        <w:pStyle w:val="255"/>
        <w:numPr>
          <w:ilvl w:val="0"/>
          <w:numId w:val="0"/>
        </w:numPr>
        <w:ind w:leftChars="0"/>
        <w:jc w:val="left"/>
        <w:rPr>
          <w:rFonts w:hint="eastAsia"/>
        </w:rPr>
      </w:pPr>
      <w:r>
        <w:rPr>
          <w:rFonts w:hint="eastAsia"/>
        </w:rPr>
        <w:t xml:space="preserve">    //printf("fexp=%f\n",x);</w:t>
      </w:r>
    </w:p>
    <w:p>
      <w:pPr>
        <w:pStyle w:val="255"/>
        <w:numPr>
          <w:ilvl w:val="0"/>
          <w:numId w:val="0"/>
        </w:numPr>
        <w:ind w:leftChars="0"/>
        <w:jc w:val="left"/>
        <w:rPr>
          <w:rFonts w:hint="eastAsia"/>
        </w:rPr>
      </w:pPr>
      <w:r>
        <w:rPr>
          <w:rFonts w:hint="eastAsia"/>
        </w:rPr>
        <w:t xml:space="preserve">    return exp(x);</w:t>
      </w:r>
    </w:p>
    <w:p>
      <w:pPr>
        <w:pStyle w:val="255"/>
        <w:numPr>
          <w:ilvl w:val="0"/>
          <w:numId w:val="0"/>
        </w:numPr>
        <w:ind w:leftChars="0"/>
        <w:jc w:val="left"/>
        <w:rPr>
          <w:rFonts w:hint="eastAsia"/>
        </w:rPr>
      </w:pPr>
      <w:r>
        <w:rPr>
          <w:rFonts w:hint="eastAsia"/>
        </w:rPr>
        <w:t>}</w:t>
      </w:r>
    </w:p>
    <w:p>
      <w:pPr>
        <w:pStyle w:val="255"/>
        <w:numPr>
          <w:ilvl w:val="0"/>
          <w:numId w:val="0"/>
        </w:numPr>
        <w:ind w:leftChars="0"/>
        <w:jc w:val="left"/>
        <w:rPr>
          <w:rFonts w:hint="eastAsia"/>
        </w:rPr>
      </w:pPr>
      <w:r>
        <w:rPr>
          <w:rFonts w:hint="eastAsia"/>
        </w:rPr>
        <w:t>float integral(float a,float b,float (*fun)(float),int n)</w:t>
      </w:r>
    </w:p>
    <w:p>
      <w:pPr>
        <w:pStyle w:val="255"/>
        <w:numPr>
          <w:ilvl w:val="0"/>
          <w:numId w:val="0"/>
        </w:numPr>
        <w:ind w:leftChars="0"/>
        <w:jc w:val="left"/>
        <w:rPr>
          <w:rFonts w:hint="eastAsia"/>
        </w:rPr>
      </w:pPr>
      <w:r>
        <w:rPr>
          <w:rFonts w:hint="eastAsia"/>
        </w:rPr>
        <w:t>{</w:t>
      </w:r>
    </w:p>
    <w:p>
      <w:pPr>
        <w:pStyle w:val="255"/>
        <w:numPr>
          <w:ilvl w:val="0"/>
          <w:numId w:val="0"/>
        </w:numPr>
        <w:ind w:leftChars="0"/>
        <w:jc w:val="left"/>
        <w:rPr>
          <w:rFonts w:hint="eastAsia"/>
        </w:rPr>
      </w:pPr>
      <w:r>
        <w:rPr>
          <w:rFonts w:hint="eastAsia"/>
        </w:rPr>
        <w:t xml:space="preserve">    //矩形法计算,定积分转换为连续求和的形式</w:t>
      </w:r>
    </w:p>
    <w:p>
      <w:pPr>
        <w:pStyle w:val="255"/>
        <w:numPr>
          <w:ilvl w:val="0"/>
          <w:numId w:val="0"/>
        </w:numPr>
        <w:ind w:leftChars="0"/>
        <w:jc w:val="left"/>
        <w:rPr>
          <w:rFonts w:hint="eastAsia"/>
        </w:rPr>
      </w:pPr>
      <w:r>
        <w:rPr>
          <w:rFonts w:hint="eastAsia"/>
        </w:rPr>
        <w:t xml:space="preserve">    int i=0;</w:t>
      </w:r>
    </w:p>
    <w:p>
      <w:pPr>
        <w:pStyle w:val="255"/>
        <w:numPr>
          <w:ilvl w:val="0"/>
          <w:numId w:val="0"/>
        </w:numPr>
        <w:ind w:leftChars="0"/>
        <w:jc w:val="left"/>
        <w:rPr>
          <w:rFonts w:hint="eastAsia"/>
        </w:rPr>
      </w:pPr>
      <w:r>
        <w:rPr>
          <w:rFonts w:hint="eastAsia"/>
        </w:rPr>
        <w:t xml:space="preserve">    float  x=a,s=0;</w:t>
      </w:r>
    </w:p>
    <w:p>
      <w:pPr>
        <w:pStyle w:val="255"/>
        <w:numPr>
          <w:ilvl w:val="0"/>
          <w:numId w:val="0"/>
        </w:numPr>
        <w:ind w:leftChars="0"/>
        <w:jc w:val="left"/>
        <w:rPr>
          <w:rFonts w:hint="eastAsia"/>
        </w:rPr>
      </w:pPr>
      <w:r>
        <w:rPr>
          <w:rFonts w:hint="eastAsia"/>
        </w:rPr>
        <w:t xml:space="preserve">    float  h=(b-a)/n;</w:t>
      </w:r>
    </w:p>
    <w:p>
      <w:pPr>
        <w:pStyle w:val="255"/>
        <w:numPr>
          <w:ilvl w:val="0"/>
          <w:numId w:val="0"/>
        </w:numPr>
        <w:ind w:leftChars="0"/>
        <w:jc w:val="left"/>
        <w:rPr>
          <w:rFonts w:hint="eastAsia"/>
        </w:rPr>
      </w:pPr>
      <w:r>
        <w:rPr>
          <w:rFonts w:hint="eastAsia"/>
        </w:rPr>
        <w:t xml:space="preserve"> </w:t>
      </w:r>
    </w:p>
    <w:p>
      <w:pPr>
        <w:pStyle w:val="255"/>
        <w:numPr>
          <w:ilvl w:val="0"/>
          <w:numId w:val="0"/>
        </w:numPr>
        <w:ind w:leftChars="0"/>
        <w:jc w:val="left"/>
        <w:rPr>
          <w:rFonts w:hint="eastAsia"/>
        </w:rPr>
      </w:pPr>
      <w:r>
        <w:rPr>
          <w:rFonts w:hint="eastAsia"/>
        </w:rPr>
        <w:t xml:space="preserve">    for (i=1;i&lt;=n;i++)</w:t>
      </w:r>
    </w:p>
    <w:p>
      <w:pPr>
        <w:pStyle w:val="255"/>
        <w:numPr>
          <w:ilvl w:val="0"/>
          <w:numId w:val="0"/>
        </w:numPr>
        <w:ind w:leftChars="0"/>
        <w:jc w:val="left"/>
        <w:rPr>
          <w:rFonts w:hint="eastAsia"/>
        </w:rPr>
      </w:pPr>
      <w:r>
        <w:rPr>
          <w:rFonts w:hint="eastAsia"/>
        </w:rPr>
        <w:t xml:space="preserve">    {</w:t>
      </w:r>
    </w:p>
    <w:p>
      <w:pPr>
        <w:pStyle w:val="255"/>
        <w:numPr>
          <w:ilvl w:val="0"/>
          <w:numId w:val="0"/>
        </w:numPr>
        <w:ind w:leftChars="0"/>
        <w:jc w:val="left"/>
        <w:rPr>
          <w:rFonts w:hint="eastAsia"/>
        </w:rPr>
      </w:pPr>
      <w:r>
        <w:rPr>
          <w:rFonts w:hint="eastAsia"/>
        </w:rPr>
        <w:t xml:space="preserve">        x=x+h;</w:t>
      </w:r>
    </w:p>
    <w:p>
      <w:pPr>
        <w:pStyle w:val="255"/>
        <w:numPr>
          <w:ilvl w:val="0"/>
          <w:numId w:val="0"/>
        </w:numPr>
        <w:ind w:leftChars="0"/>
        <w:jc w:val="left"/>
        <w:rPr>
          <w:rFonts w:hint="eastAsia"/>
        </w:rPr>
      </w:pPr>
      <w:r>
        <w:rPr>
          <w:rFonts w:hint="eastAsia"/>
        </w:rPr>
        <w:t xml:space="preserve">        s=s+((*fun)(x)*h);</w:t>
      </w:r>
    </w:p>
    <w:p>
      <w:pPr>
        <w:pStyle w:val="255"/>
        <w:numPr>
          <w:ilvl w:val="0"/>
          <w:numId w:val="0"/>
        </w:numPr>
        <w:ind w:leftChars="0"/>
        <w:jc w:val="left"/>
        <w:rPr>
          <w:rFonts w:hint="eastAsia"/>
        </w:rPr>
      </w:pPr>
      <w:r>
        <w:rPr>
          <w:rFonts w:hint="eastAsia"/>
        </w:rPr>
        <w:t xml:space="preserve"> </w:t>
      </w:r>
    </w:p>
    <w:p>
      <w:pPr>
        <w:pStyle w:val="255"/>
        <w:numPr>
          <w:ilvl w:val="0"/>
          <w:numId w:val="0"/>
        </w:numPr>
        <w:ind w:leftChars="0"/>
        <w:jc w:val="left"/>
        <w:rPr>
          <w:rFonts w:hint="eastAsia"/>
        </w:rPr>
      </w:pPr>
      <w:r>
        <w:rPr>
          <w:rFonts w:hint="eastAsia"/>
        </w:rPr>
        <w:t xml:space="preserve">    }</w:t>
      </w:r>
    </w:p>
    <w:p>
      <w:pPr>
        <w:pStyle w:val="255"/>
        <w:numPr>
          <w:ilvl w:val="0"/>
          <w:numId w:val="0"/>
        </w:numPr>
        <w:ind w:leftChars="0"/>
        <w:jc w:val="left"/>
        <w:rPr>
          <w:rFonts w:hint="eastAsia"/>
        </w:rPr>
      </w:pPr>
      <w:r>
        <w:rPr>
          <w:rFonts w:hint="eastAsia"/>
        </w:rPr>
        <w:t xml:space="preserve">    return s;</w:t>
      </w:r>
    </w:p>
    <w:p>
      <w:pPr>
        <w:pStyle w:val="255"/>
        <w:numPr>
          <w:ilvl w:val="0"/>
          <w:numId w:val="0"/>
        </w:numPr>
        <w:ind w:leftChars="0"/>
        <w:jc w:val="left"/>
        <w:rPr>
          <w:rFonts w:hint="eastAsia"/>
        </w:rPr>
      </w:pPr>
      <w:r>
        <w:rPr>
          <w:rFonts w:hint="eastAsia"/>
        </w:rPr>
        <w:t>}</w:t>
      </w:r>
    </w:p>
    <w:p>
      <w:pPr>
        <w:pStyle w:val="255"/>
        <w:numPr>
          <w:ilvl w:val="0"/>
          <w:numId w:val="0"/>
        </w:numPr>
        <w:ind w:leftChars="0"/>
        <w:jc w:val="left"/>
      </w:pPr>
    </w:p>
    <w:p>
      <w:pPr>
        <w:pStyle w:val="255"/>
        <w:numPr>
          <w:ilvl w:val="0"/>
          <w:numId w:val="16"/>
        </w:numPr>
        <w:jc w:val="left"/>
      </w:pPr>
      <w:r>
        <w:rPr>
          <w:rFonts w:hint="eastAsia"/>
        </w:rPr>
        <w:t>【运行结果】</w:t>
      </w:r>
    </w:p>
    <w:p>
      <w:pPr>
        <w:pStyle w:val="255"/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6182360" cy="3315335"/>
            <wp:effectExtent l="0" t="0" r="8890" b="8890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82360" cy="3315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55"/>
        <w:numPr>
          <w:ilvl w:val="0"/>
          <w:numId w:val="16"/>
        </w:numPr>
        <w:jc w:val="left"/>
      </w:pPr>
      <w:r>
        <w:rPr>
          <w:rFonts w:hint="eastAsia"/>
        </w:rPr>
        <w:t>【实验报告】</w:t>
      </w:r>
    </w:p>
    <w:p>
      <w:pPr>
        <w:pStyle w:val="255"/>
        <w:numPr>
          <w:ilvl w:val="0"/>
          <w:numId w:val="0"/>
        </w:numPr>
        <w:ind w:leftChars="0"/>
        <w:jc w:val="left"/>
        <w:rPr>
          <w:rFonts w:hint="default" w:eastAsia="Microsoft YaHei UI"/>
          <w:lang w:val="en-US" w:eastAsia="zh-CN"/>
        </w:rPr>
      </w:pPr>
      <w:r>
        <w:rPr>
          <w:rFonts w:hint="eastAsia"/>
          <w:lang w:val="en-US" w:eastAsia="zh-CN"/>
        </w:rPr>
        <w:t>考察积分与函数的理解，有点麻烦。</w:t>
      </w:r>
    </w:p>
    <w:p/>
    <w:sectPr>
      <w:footerReference r:id="rId5" w:type="first"/>
      <w:pgSz w:w="11906" w:h="16838"/>
      <w:pgMar w:top="936" w:right="1080" w:bottom="936" w:left="1080" w:header="720" w:footer="144" w:gutter="0"/>
      <w:pgBorders w:zOrder="back" w:offsetFrom="page">
        <w:top w:val="single" w:color="80B350" w:themeColor="accent3" w:sz="4" w:space="31"/>
        <w:left w:val="single" w:color="80B350" w:themeColor="accent3" w:sz="4" w:space="31"/>
        <w:bottom w:val="single" w:color="80B350" w:themeColor="accent3" w:sz="4" w:space="31"/>
        <w:right w:val="single" w:color="80B350" w:themeColor="accent3" w:sz="4" w:space="31"/>
      </w:pgBorders>
      <w:cols w:space="720" w:num="1"/>
      <w:titlePg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Rockwell">
    <w:altName w:val="Segoe Print"/>
    <w:panose1 w:val="02060603020205020403"/>
    <w:charset w:val="00"/>
    <w:family w:val="roman"/>
    <w:pitch w:val="default"/>
    <w:sig w:usb0="00000000" w:usb1="00000000" w:usb2="00000000" w:usb3="00000000" w:csb0="00000003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Microsoft YaHei UI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Segoe UI">
    <w:panose1 w:val="020B0502040204020203"/>
    <w:charset w:val="00"/>
    <w:family w:val="swiss"/>
    <w:pitch w:val="default"/>
    <w:sig w:usb0="E4002EFF" w:usb1="C000E47F" w:usb2="00000009" w:usb3="00000000" w:csb0="200001F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Microsoft Office Preview Font">
    <w:altName w:val="Segoe Print"/>
    <w:panose1 w:val="00000000000000000000"/>
    <w:charset w:val="00"/>
    <w:family w:val="swiss"/>
    <w:pitch w:val="default"/>
    <w:sig w:usb0="00000000" w:usb1="00000000" w:usb2="00000000" w:usb3="00000000" w:csb0="00000001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5"/>
    </w:pPr>
    <w:r>
      <mc:AlternateContent>
        <mc:Choice Requires="wps">
          <w:drawing>
            <wp:anchor distT="0" distB="0" distL="114300" distR="114300" simplePos="0" relativeHeight="251659264" behindDoc="1" locked="1" layoutInCell="1" allowOverlap="1">
              <wp:simplePos x="0" y="0"/>
              <wp:positionH relativeFrom="page">
                <wp:posOffset>6702425</wp:posOffset>
              </wp:positionH>
              <wp:positionV relativeFrom="page">
                <wp:posOffset>10210165</wp:posOffset>
              </wp:positionV>
              <wp:extent cx="1422400" cy="234950"/>
              <wp:effectExtent l="0" t="0" r="6350" b="0"/>
              <wp:wrapNone/>
              <wp:docPr id="1" name="自选图形 1" title="装饰性边框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422400" cy="234950"/>
                      </a:xfrm>
                      <a:prstGeom prst="parallelogram">
                        <a:avLst>
                          <a:gd name="adj" fmla="val 151351"/>
                        </a:avLst>
                      </a:prstGeom>
                      <a:solidFill>
                        <a:schemeClr val="accent2">
                          <a:lumMod val="100000"/>
                          <a:lumOff val="0"/>
                        </a:schemeClr>
                      </a:solidFill>
                      <a:ln>
                        <a:noFill/>
                      </a:ln>
                      <a:effectLst/>
                    </wps:spPr>
                    <wps:bodyPr rot="0" vert="horz" wrap="square" lIns="91440" tIns="91440" rIns="91440" bIns="9144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自选图形 1" o:spid="_x0000_s1026" o:spt="7" type="#_x0000_t7" style="position:absolute;left:0pt;margin-left:527.75pt;margin-top:803.95pt;height:18.5pt;width:112pt;mso-position-horizontal-relative:page;mso-position-vertical-relative:page;z-index:-251657216;mso-width-relative:page;mso-height-relative:page;" fillcolor="#19AED7 [3221]" filled="t" stroked="f" coordsize="21600,21600" o:gfxdata="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" adj="5400">
              <v:fill on="t" focussize="0,0"/>
              <v:stroke on="f"/>
              <v:imagedata o:title=""/>
              <o:lock v:ext="edit" aspectratio="f"/>
              <v:textbox inset="2.54mm,2.54mm,2.54mm,2.54mm"/>
              <w10:anchorlock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28" w:lineRule="auto"/>
      </w:pPr>
      <w:r>
        <w:separator/>
      </w:r>
    </w:p>
  </w:footnote>
  <w:footnote w:type="continuationSeparator" w:id="1">
    <w:p>
      <w:pPr>
        <w:spacing w:before="0" w:after="0" w:line="228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FFFFF7C"/>
    <w:multiLevelType w:val="singleLevel"/>
    <w:tmpl w:val="FFFFFF7C"/>
    <w:lvl w:ilvl="0" w:tentative="0">
      <w:start w:val="1"/>
      <w:numFmt w:val="decimal"/>
      <w:pStyle w:val="65"/>
      <w:lvlText w:val="%1."/>
      <w:lvlJc w:val="left"/>
      <w:pPr>
        <w:tabs>
          <w:tab w:val="left" w:pos="1800"/>
        </w:tabs>
        <w:ind w:left="1800" w:hanging="360"/>
      </w:pPr>
    </w:lvl>
  </w:abstractNum>
  <w:abstractNum w:abstractNumId="1">
    <w:nsid w:val="FFFFFF7D"/>
    <w:multiLevelType w:val="singleLevel"/>
    <w:tmpl w:val="FFFFFF7D"/>
    <w:lvl w:ilvl="0" w:tentative="0">
      <w:start w:val="1"/>
      <w:numFmt w:val="decimal"/>
      <w:pStyle w:val="47"/>
      <w:lvlText w:val="%1."/>
      <w:lvlJc w:val="left"/>
      <w:pPr>
        <w:tabs>
          <w:tab w:val="left" w:pos="1440"/>
        </w:tabs>
        <w:ind w:left="1440" w:hanging="360"/>
      </w:pPr>
    </w:lvl>
  </w:abstractNum>
  <w:abstractNum w:abstractNumId="2">
    <w:nsid w:val="FFFFFF7E"/>
    <w:multiLevelType w:val="singleLevel"/>
    <w:tmpl w:val="FFFFFF7E"/>
    <w:lvl w:ilvl="0" w:tentative="0">
      <w:start w:val="1"/>
      <w:numFmt w:val="decimal"/>
      <w:pStyle w:val="36"/>
      <w:lvlText w:val="%1."/>
      <w:lvlJc w:val="left"/>
      <w:pPr>
        <w:tabs>
          <w:tab w:val="left" w:pos="1080"/>
        </w:tabs>
        <w:ind w:left="1080" w:hanging="360"/>
      </w:pPr>
    </w:lvl>
  </w:abstractNum>
  <w:abstractNum w:abstractNumId="3">
    <w:nsid w:val="FFFFFF7F"/>
    <w:multiLevelType w:val="singleLevel"/>
    <w:tmpl w:val="FFFFFF7F"/>
    <w:lvl w:ilvl="0" w:tentative="0">
      <w:start w:val="1"/>
      <w:numFmt w:val="decimal"/>
      <w:pStyle w:val="14"/>
      <w:lvlText w:val="%1."/>
      <w:lvlJc w:val="left"/>
      <w:pPr>
        <w:tabs>
          <w:tab w:val="left" w:pos="720"/>
        </w:tabs>
        <w:ind w:left="720" w:hanging="360"/>
      </w:pPr>
    </w:lvl>
  </w:abstractNum>
  <w:abstractNum w:abstractNumId="4">
    <w:nsid w:val="FFFFFF80"/>
    <w:multiLevelType w:val="singleLevel"/>
    <w:tmpl w:val="FFFFFF80"/>
    <w:lvl w:ilvl="0" w:tentative="0">
      <w:start w:val="1"/>
      <w:numFmt w:val="bullet"/>
      <w:pStyle w:val="46"/>
      <w:lvlText w:val=""/>
      <w:lvlJc w:val="left"/>
      <w:pPr>
        <w:tabs>
          <w:tab w:val="left" w:pos="1800"/>
        </w:tabs>
        <w:ind w:left="1800" w:hanging="360"/>
      </w:pPr>
      <w:rPr>
        <w:rFonts w:hint="default" w:ascii="Symbol" w:hAnsi="Symbol"/>
      </w:rPr>
    </w:lvl>
  </w:abstractNum>
  <w:abstractNum w:abstractNumId="5">
    <w:nsid w:val="FFFFFF81"/>
    <w:multiLevelType w:val="singleLevel"/>
    <w:tmpl w:val="FFFFFF81"/>
    <w:lvl w:ilvl="0" w:tentative="0">
      <w:start w:val="1"/>
      <w:numFmt w:val="bullet"/>
      <w:pStyle w:val="17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/>
      </w:rPr>
    </w:lvl>
  </w:abstractNum>
  <w:abstractNum w:abstractNumId="6">
    <w:nsid w:val="FFFFFF82"/>
    <w:multiLevelType w:val="singleLevel"/>
    <w:tmpl w:val="FFFFFF82"/>
    <w:lvl w:ilvl="0" w:tentative="0">
      <w:start w:val="1"/>
      <w:numFmt w:val="bullet"/>
      <w:pStyle w:val="33"/>
      <w:lvlText w:val=""/>
      <w:lvlJc w:val="left"/>
      <w:pPr>
        <w:tabs>
          <w:tab w:val="left" w:pos="1080"/>
        </w:tabs>
        <w:ind w:left="1080" w:hanging="360"/>
      </w:pPr>
      <w:rPr>
        <w:rFonts w:hint="default" w:ascii="Symbol" w:hAnsi="Symbol"/>
      </w:rPr>
    </w:lvl>
  </w:abstractNum>
  <w:abstractNum w:abstractNumId="7">
    <w:nsid w:val="FFFFFF83"/>
    <w:multiLevelType w:val="singleLevel"/>
    <w:tmpl w:val="FFFFFF83"/>
    <w:lvl w:ilvl="0" w:tentative="0">
      <w:start w:val="1"/>
      <w:numFmt w:val="bullet"/>
      <w:pStyle w:val="40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</w:rPr>
    </w:lvl>
  </w:abstractNum>
  <w:abstractNum w:abstractNumId="8">
    <w:nsid w:val="FFFFFF88"/>
    <w:multiLevelType w:val="singleLevel"/>
    <w:tmpl w:val="FFFFFF88"/>
    <w:lvl w:ilvl="0" w:tentative="0">
      <w:start w:val="1"/>
      <w:numFmt w:val="decimal"/>
      <w:pStyle w:val="20"/>
      <w:lvlText w:val="%1."/>
      <w:lvlJc w:val="left"/>
      <w:pPr>
        <w:tabs>
          <w:tab w:val="left" w:pos="360"/>
        </w:tabs>
        <w:ind w:left="360" w:hanging="360"/>
      </w:pPr>
    </w:lvl>
  </w:abstractNum>
  <w:abstractNum w:abstractNumId="9">
    <w:nsid w:val="FFFFFF89"/>
    <w:multiLevelType w:val="singleLevel"/>
    <w:tmpl w:val="FFFFFF89"/>
    <w:lvl w:ilvl="0" w:tentative="0">
      <w:start w:val="1"/>
      <w:numFmt w:val="bullet"/>
      <w:pStyle w:val="24"/>
      <w:lvlText w:val=""/>
      <w:lvlJc w:val="left"/>
      <w:pPr>
        <w:tabs>
          <w:tab w:val="left" w:pos="360"/>
        </w:tabs>
        <w:ind w:left="360" w:hanging="360"/>
      </w:pPr>
      <w:rPr>
        <w:rFonts w:hint="default" w:ascii="Symbol" w:hAnsi="Symbol"/>
      </w:rPr>
    </w:lvl>
  </w:abstractNum>
  <w:abstractNum w:abstractNumId="10">
    <w:nsid w:val="4B4C73ED"/>
    <w:multiLevelType w:val="multilevel"/>
    <w:tmpl w:val="4B4C73ED"/>
    <w:lvl w:ilvl="0" w:tentative="0">
      <w:start w:val="1"/>
      <w:numFmt w:val="chineseCountingThousand"/>
      <w:lvlText w:val="(%1)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4CE235C1"/>
    <w:multiLevelType w:val="multilevel"/>
    <w:tmpl w:val="4CE235C1"/>
    <w:lvl w:ilvl="0" w:tentative="0">
      <w:start w:val="1"/>
      <w:numFmt w:val="chineseCountingThousand"/>
      <w:lvlText w:val="(%1)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55C825C6"/>
    <w:multiLevelType w:val="multilevel"/>
    <w:tmpl w:val="55C825C6"/>
    <w:lvl w:ilvl="0" w:tentative="0">
      <w:start w:val="1"/>
      <w:numFmt w:val="bullet"/>
      <w:pStyle w:val="263"/>
      <w:lvlText w:val="•"/>
      <w:lvlJc w:val="left"/>
      <w:pPr>
        <w:ind w:left="862" w:hanging="360"/>
      </w:pPr>
      <w:rPr>
        <w:rFonts w:hint="default" w:ascii="Times New Roman" w:hAnsi="Times New Roman"/>
        <w:color w:val="19AED7" w:themeColor="accent2"/>
        <w14:textFill>
          <w14:solidFill>
            <w14:schemeClr w14:val="accent2"/>
          </w14:solidFill>
        </w14:textFill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3">
    <w:nsid w:val="69942B2B"/>
    <w:multiLevelType w:val="multilevel"/>
    <w:tmpl w:val="69942B2B"/>
    <w:lvl w:ilvl="0" w:tentative="0">
      <w:start w:val="1"/>
      <w:numFmt w:val="bullet"/>
      <w:pStyle w:val="255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Microsoft Office Preview Font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Microsoft Office Preview Font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Microsoft Office Preview Font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4">
    <w:nsid w:val="70DC092C"/>
    <w:multiLevelType w:val="multilevel"/>
    <w:tmpl w:val="70DC092C"/>
    <w:lvl w:ilvl="0" w:tentative="0">
      <w:start w:val="1"/>
      <w:numFmt w:val="chineseCountingThousand"/>
      <w:lvlText w:val="(%1)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767B1958"/>
    <w:multiLevelType w:val="multilevel"/>
    <w:tmpl w:val="767B1958"/>
    <w:lvl w:ilvl="0" w:tentative="0">
      <w:start w:val="1"/>
      <w:numFmt w:val="chineseCountingThousand"/>
      <w:lvlText w:val="(%1)"/>
      <w:lvlJc w:val="left"/>
      <w:pPr>
        <w:ind w:left="420" w:hanging="420"/>
      </w:pPr>
      <w:rPr>
        <w:rFonts w:hint="default"/>
      </w:rPr>
    </w:lvl>
    <w:lvl w:ilvl="1" w:tentative="0">
      <w:start w:val="1"/>
      <w:numFmt w:val="decimal"/>
      <w:lvlText w:val="（%2）"/>
      <w:lvlJc w:val="left"/>
      <w:pPr>
        <w:ind w:left="1500" w:hanging="1080"/>
      </w:pPr>
      <w:rPr>
        <w:rFonts w:hint="default"/>
      </w:r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5"/>
  </w:num>
  <w:num w:numId="3">
    <w:abstractNumId w:val="8"/>
  </w:num>
  <w:num w:numId="4">
    <w:abstractNumId w:val="9"/>
  </w:num>
  <w:num w:numId="5">
    <w:abstractNumId w:val="6"/>
  </w:num>
  <w:num w:numId="6">
    <w:abstractNumId w:val="2"/>
  </w:num>
  <w:num w:numId="7">
    <w:abstractNumId w:val="7"/>
  </w:num>
  <w:num w:numId="8">
    <w:abstractNumId w:val="4"/>
  </w:num>
  <w:num w:numId="9">
    <w:abstractNumId w:val="1"/>
  </w:num>
  <w:num w:numId="10">
    <w:abstractNumId w:val="0"/>
  </w:num>
  <w:num w:numId="11">
    <w:abstractNumId w:val="13"/>
  </w:num>
  <w:num w:numId="12">
    <w:abstractNumId w:val="12"/>
  </w:num>
  <w:num w:numId="13">
    <w:abstractNumId w:val="15"/>
  </w:num>
  <w:num w:numId="14">
    <w:abstractNumId w:val="10"/>
  </w:num>
  <w:num w:numId="15">
    <w:abstractNumId w:val="14"/>
  </w:num>
  <w:num w:numId="16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removePersonalInformation/>
  <w:doNotDisplayPageBoundaries w:val="1"/>
  <w:bordersDoNotSurroundHeader w:val="1"/>
  <w:bordersDoNotSurroundFooter w:val="1"/>
  <w:stylePaneFormatFilter w:val="1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0" w:visibleStyles="0" w:alternateStyleNames="0"/>
  <w:attachedTemplate r:id="rId1"/>
  <w:documentProtection w:enforcement="0"/>
  <w:defaultTabStop w:val="720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6581D"/>
    <w:rsid w:val="00004A40"/>
    <w:rsid w:val="000254D5"/>
    <w:rsid w:val="00034A3C"/>
    <w:rsid w:val="00053B34"/>
    <w:rsid w:val="0009185E"/>
    <w:rsid w:val="00097195"/>
    <w:rsid w:val="00097412"/>
    <w:rsid w:val="000A0CDD"/>
    <w:rsid w:val="000A477C"/>
    <w:rsid w:val="000B7B9C"/>
    <w:rsid w:val="000C22BA"/>
    <w:rsid w:val="000D3B03"/>
    <w:rsid w:val="000E0739"/>
    <w:rsid w:val="000E7930"/>
    <w:rsid w:val="00111631"/>
    <w:rsid w:val="00116A32"/>
    <w:rsid w:val="00160863"/>
    <w:rsid w:val="00170B79"/>
    <w:rsid w:val="00183232"/>
    <w:rsid w:val="00183287"/>
    <w:rsid w:val="001A7E9B"/>
    <w:rsid w:val="001B11F5"/>
    <w:rsid w:val="001B6306"/>
    <w:rsid w:val="001E6166"/>
    <w:rsid w:val="001E7FD5"/>
    <w:rsid w:val="0020509C"/>
    <w:rsid w:val="00206FAA"/>
    <w:rsid w:val="002232F5"/>
    <w:rsid w:val="00245FB1"/>
    <w:rsid w:val="00247537"/>
    <w:rsid w:val="00261DAC"/>
    <w:rsid w:val="00262DC0"/>
    <w:rsid w:val="0026678F"/>
    <w:rsid w:val="00284B3A"/>
    <w:rsid w:val="0028749C"/>
    <w:rsid w:val="00287F38"/>
    <w:rsid w:val="002B1D0C"/>
    <w:rsid w:val="002B606A"/>
    <w:rsid w:val="002C5A0A"/>
    <w:rsid w:val="002E503E"/>
    <w:rsid w:val="002E6F9A"/>
    <w:rsid w:val="00302A2A"/>
    <w:rsid w:val="00314D93"/>
    <w:rsid w:val="0032095E"/>
    <w:rsid w:val="00321A18"/>
    <w:rsid w:val="00336B37"/>
    <w:rsid w:val="00337EA5"/>
    <w:rsid w:val="003425BD"/>
    <w:rsid w:val="00345876"/>
    <w:rsid w:val="0035513C"/>
    <w:rsid w:val="00355E2E"/>
    <w:rsid w:val="003A247F"/>
    <w:rsid w:val="003A6A99"/>
    <w:rsid w:val="003B4CA9"/>
    <w:rsid w:val="003D3925"/>
    <w:rsid w:val="003D5E48"/>
    <w:rsid w:val="003F3931"/>
    <w:rsid w:val="00432AA6"/>
    <w:rsid w:val="004347CB"/>
    <w:rsid w:val="00465177"/>
    <w:rsid w:val="004B1630"/>
    <w:rsid w:val="004B626C"/>
    <w:rsid w:val="004E1509"/>
    <w:rsid w:val="004F2159"/>
    <w:rsid w:val="00534A3E"/>
    <w:rsid w:val="00555FF5"/>
    <w:rsid w:val="00577242"/>
    <w:rsid w:val="00587D20"/>
    <w:rsid w:val="005970C3"/>
    <w:rsid w:val="005A3EBA"/>
    <w:rsid w:val="005D5950"/>
    <w:rsid w:val="005D608A"/>
    <w:rsid w:val="00600433"/>
    <w:rsid w:val="0066288D"/>
    <w:rsid w:val="006644C3"/>
    <w:rsid w:val="00693182"/>
    <w:rsid w:val="006C0713"/>
    <w:rsid w:val="00702F30"/>
    <w:rsid w:val="007226B8"/>
    <w:rsid w:val="00722A2F"/>
    <w:rsid w:val="00725D76"/>
    <w:rsid w:val="00726386"/>
    <w:rsid w:val="0073212B"/>
    <w:rsid w:val="00740D04"/>
    <w:rsid w:val="00741B29"/>
    <w:rsid w:val="0077271B"/>
    <w:rsid w:val="00774A89"/>
    <w:rsid w:val="007A254D"/>
    <w:rsid w:val="007B20B4"/>
    <w:rsid w:val="007D6C97"/>
    <w:rsid w:val="00800B8A"/>
    <w:rsid w:val="00834D05"/>
    <w:rsid w:val="00835706"/>
    <w:rsid w:val="008617CF"/>
    <w:rsid w:val="008622B4"/>
    <w:rsid w:val="0086581D"/>
    <w:rsid w:val="00865A31"/>
    <w:rsid w:val="008872F8"/>
    <w:rsid w:val="008E5D7C"/>
    <w:rsid w:val="00901CDD"/>
    <w:rsid w:val="00960C16"/>
    <w:rsid w:val="0097035E"/>
    <w:rsid w:val="009A5B55"/>
    <w:rsid w:val="009A7F28"/>
    <w:rsid w:val="009B6F5A"/>
    <w:rsid w:val="009C033D"/>
    <w:rsid w:val="009C5C2B"/>
    <w:rsid w:val="009E307F"/>
    <w:rsid w:val="009E356C"/>
    <w:rsid w:val="009F5C43"/>
    <w:rsid w:val="00A060B5"/>
    <w:rsid w:val="00A131FA"/>
    <w:rsid w:val="00A17902"/>
    <w:rsid w:val="00A2469F"/>
    <w:rsid w:val="00A52830"/>
    <w:rsid w:val="00A61F2E"/>
    <w:rsid w:val="00A638BF"/>
    <w:rsid w:val="00A76AFA"/>
    <w:rsid w:val="00AA3512"/>
    <w:rsid w:val="00AB6A25"/>
    <w:rsid w:val="00AC5A9E"/>
    <w:rsid w:val="00B24873"/>
    <w:rsid w:val="00B30C18"/>
    <w:rsid w:val="00B37B93"/>
    <w:rsid w:val="00B464D3"/>
    <w:rsid w:val="00B70E34"/>
    <w:rsid w:val="00B72F5C"/>
    <w:rsid w:val="00B9498A"/>
    <w:rsid w:val="00B9749C"/>
    <w:rsid w:val="00BA4BC4"/>
    <w:rsid w:val="00BB5362"/>
    <w:rsid w:val="00BD453E"/>
    <w:rsid w:val="00BF1F24"/>
    <w:rsid w:val="00C31E1C"/>
    <w:rsid w:val="00C55D16"/>
    <w:rsid w:val="00C62CED"/>
    <w:rsid w:val="00C8063B"/>
    <w:rsid w:val="00C87E4F"/>
    <w:rsid w:val="00C9148B"/>
    <w:rsid w:val="00C93AFA"/>
    <w:rsid w:val="00C96372"/>
    <w:rsid w:val="00CC2C6D"/>
    <w:rsid w:val="00CD215B"/>
    <w:rsid w:val="00CF1574"/>
    <w:rsid w:val="00D171AC"/>
    <w:rsid w:val="00D32DCE"/>
    <w:rsid w:val="00D36285"/>
    <w:rsid w:val="00D64AE6"/>
    <w:rsid w:val="00D73861"/>
    <w:rsid w:val="00DA0A45"/>
    <w:rsid w:val="00DB1D49"/>
    <w:rsid w:val="00DD73F5"/>
    <w:rsid w:val="00DE1986"/>
    <w:rsid w:val="00E4385C"/>
    <w:rsid w:val="00E66AFC"/>
    <w:rsid w:val="00E72DBD"/>
    <w:rsid w:val="00E81499"/>
    <w:rsid w:val="00EA2F30"/>
    <w:rsid w:val="00EB5F5C"/>
    <w:rsid w:val="00EC5C7A"/>
    <w:rsid w:val="00ED0C08"/>
    <w:rsid w:val="00F120C4"/>
    <w:rsid w:val="00F1423A"/>
    <w:rsid w:val="00F77EEE"/>
    <w:rsid w:val="00F84ABF"/>
    <w:rsid w:val="00FA1C41"/>
    <w:rsid w:val="00FB653A"/>
    <w:rsid w:val="00FC41DB"/>
    <w:rsid w:val="0DAE0149"/>
    <w:rsid w:val="70FE16D9"/>
  </w:rsids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themeFontLang w:val="en-GB" w:eastAsia="zh-CN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weight="0.25pt" color="#FFFFFF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uiPriority="9" w:semiHidden="0" w:name="heading 2"/>
    <w:lsdException w:uiPriority="9" w:semiHidden="0" w:name="heading 3"/>
    <w:lsdException w:uiPriority="9" w:semiHidden="0" w:name="heading 4"/>
    <w:lsdException w:uiPriority="9" w:semiHidden="0" w:name="heading 5"/>
    <w:lsdException w:uiPriority="0" w:semiHidden="0" w:name="heading 6"/>
    <w:lsdException w:uiPriority="0" w:name="heading 7"/>
    <w:lsdException w:qFormat="1" w:uiPriority="0" w:name="heading 8"/>
    <w:lsdException w:qFormat="1" w:uiPriority="0" w:name="heading 9"/>
    <w:lsdException w:uiPriority="0" w:name="index 1"/>
    <w:lsdException w:qFormat="1" w:uiPriority="0" w:name="index 2"/>
    <w:lsdException w:uiPriority="0" w:name="index 3"/>
    <w:lsdException w:uiPriority="0" w:name="index 4"/>
    <w:lsdException w:qFormat="1" w:uiPriority="0" w:name="index 5"/>
    <w:lsdException w:uiPriority="0" w:name="index 6"/>
    <w:lsdException w:uiPriority="0" w:name="index 7"/>
    <w:lsdException w:uiPriority="0" w:name="index 8"/>
    <w:lsdException w:uiPriority="0" w:name="index 9"/>
    <w:lsdException w:uiPriority="0" w:name="toc 1"/>
    <w:lsdException w:uiPriority="0" w:name="toc 2"/>
    <w:lsdException w:uiPriority="0" w:name="toc 3"/>
    <w:lsdException w:uiPriority="0" w:name="toc 4"/>
    <w:lsdException w:uiPriority="0" w:name="toc 5"/>
    <w:lsdException w:uiPriority="0" w:name="toc 6"/>
    <w:lsdException w:qFormat="1" w:uiPriority="0" w:name="toc 7"/>
    <w:lsdException w:qFormat="1" w:uiPriority="0" w:name="toc 8"/>
    <w:lsdException w:qFormat="1" w:uiPriority="0" w:name="toc 9"/>
    <w:lsdException w:uiPriority="0" w:name="Normal Indent"/>
    <w:lsdException w:qFormat="1" w:uiPriority="0" w:name="footnote text"/>
    <w:lsdException w:uiPriority="0" w:name="annotation text"/>
    <w:lsdException w:uiPriority="99" w:semiHidden="0" w:name="header"/>
    <w:lsdException w:qFormat="1" w:uiPriority="99" w:semiHidden="0" w:name="footer"/>
    <w:lsdException w:uiPriority="0" w:name="index heading"/>
    <w:lsdException w:qFormat="1" w:uiPriority="0" w:name="caption"/>
    <w:lsdException w:uiPriority="0" w:name="table of figures"/>
    <w:lsdException w:qFormat="1" w:uiPriority="0" w:name="envelope address"/>
    <w:lsdException w:uiPriority="0" w:name="envelope return"/>
    <w:lsdException w:uiPriority="0" w:name="footnote reference"/>
    <w:lsdException w:uiPriority="0" w:name="annotation reference"/>
    <w:lsdException w:uiPriority="0" w:name="line number"/>
    <w:lsdException w:uiPriority="0" w:name="page number"/>
    <w:lsdException w:uiPriority="0" w:name="endnote reference"/>
    <w:lsdException w:uiPriority="0" w:name="endnote text"/>
    <w:lsdException w:qFormat="1" w:uiPriority="0" w:name="table of authorities"/>
    <w:lsdException w:qFormat="1" w:uiPriority="0" w:name="macro"/>
    <w:lsdException w:qFormat="1" w:uiPriority="0" w:name="toa heading"/>
    <w:lsdException w:uiPriority="0" w:name="List"/>
    <w:lsdException w:uiPriority="0" w:name="List Bullet"/>
    <w:lsdException w:uiPriority="0" w:name="List Number"/>
    <w:lsdException w:uiPriority="0" w:name="List 2"/>
    <w:lsdException w:qFormat="1" w:uiPriority="0" w:name="List 3"/>
    <w:lsdException w:qFormat="1" w:uiPriority="0" w:name="List 4"/>
    <w:lsdException w:qFormat="1" w:uiPriority="0" w:name="List 5"/>
    <w:lsdException w:uiPriority="0" w:name="List Bullet 2"/>
    <w:lsdException w:uiPriority="0" w:name="List Bullet 3"/>
    <w:lsdException w:uiPriority="0" w:name="List Bullet 4"/>
    <w:lsdException w:uiPriority="0" w:name="List Bullet 5"/>
    <w:lsdException w:uiPriority="0" w:name="List Number 2"/>
    <w:lsdException w:uiPriority="0" w:name="List Number 3"/>
    <w:lsdException w:uiPriority="0" w:name="List Number 4"/>
    <w:lsdException w:qFormat="1" w:uiPriority="0" w:name="List Number 5"/>
    <w:lsdException w:qFormat="1" w:unhideWhenUsed="0" w:uiPriority="10" w:semiHidden="0" w:name="Title"/>
    <w:lsdException w:uiPriority="0" w:name="Closing"/>
    <w:lsdException w:uiPriority="0" w:name="Signature"/>
    <w:lsdException w:uiPriority="1" w:name="Default Paragraph Font"/>
    <w:lsdException w:uiPriority="0" w:name="Body Text"/>
    <w:lsdException w:qFormat="1" w:uiPriority="0" w:name="Body Text Indent"/>
    <w:lsdException w:uiPriority="0" w:name="List Continue"/>
    <w:lsdException w:qFormat="1" w:uiPriority="0" w:name="List Continue 2"/>
    <w:lsdException w:qFormat="1" w:uiPriority="0" w:name="List Continue 3"/>
    <w:lsdException w:uiPriority="0" w:name="List Continue 4"/>
    <w:lsdException w:uiPriority="0" w:name="List Continue 5"/>
    <w:lsdException w:uiPriority="0" w:name="Message Header"/>
    <w:lsdException w:unhideWhenUsed="0" w:uiPriority="0" w:semiHidden="0" w:name="Subtitle"/>
    <w:lsdException w:uiPriority="0" w:name="Salutation"/>
    <w:lsdException w:uiPriority="99" w:semiHidden="0" w:name="Date"/>
    <w:lsdException w:qFormat="1" w:uiPriority="0" w:name="Body Text First Indent"/>
    <w:lsdException w:qFormat="1" w:uiPriority="0" w:name="Body Text First Indent 2"/>
    <w:lsdException w:qFormat="1" w:uiPriority="0" w:name="Note Heading"/>
    <w:lsdException w:qFormat="1" w:uiPriority="0" w:name="Body Text 2"/>
    <w:lsdException w:uiPriority="0" w:name="Body Text 3"/>
    <w:lsdException w:uiPriority="0" w:name="Body Text Indent 2"/>
    <w:lsdException w:qFormat="1" w:uiPriority="0" w:name="Body Text Indent 3"/>
    <w:lsdException w:uiPriority="0" w:name="Block Text"/>
    <w:lsdException w:uiPriority="0" w:name="Hyperlink"/>
    <w:lsdException w:uiPriority="0" w:name="FollowedHyperlink"/>
    <w:lsdException w:unhideWhenUsed="0" w:uiPriority="0" w:semiHidden="0" w:name="Strong"/>
    <w:lsdException w:unhideWhenUsed="0" w:uiPriority="0" w:semiHidden="0" w:name="Emphasis"/>
    <w:lsdException w:uiPriority="0" w:name="Document Map"/>
    <w:lsdException w:uiPriority="0" w:name="Plain Text"/>
    <w:lsdException w:uiPriority="0" w:name="E-mail Signature"/>
    <w:lsdException w:uiPriority="0" w:name="Normal (Web)"/>
    <w:lsdException w:uiPriority="0" w:name="HTML Acronym"/>
    <w:lsdException w:uiPriority="0" w:name="HTML Address"/>
    <w:lsdException w:uiPriority="0" w:name="HTML Cite"/>
    <w:lsdException w:uiPriority="0" w:name="HTML Code"/>
    <w:lsdException w:uiPriority="0" w:name="HTML Definition"/>
    <w:lsdException w:uiPriority="0" w:name="HTML Keyboard"/>
    <w:lsdException w:qFormat="1" w:uiPriority="0" w:name="HTML Preformatted"/>
    <w:lsdException w:uiPriority="0" w:name="HTML Sample"/>
    <w:lsdException w:uiPriority="0" w:name="HTML Typewriter"/>
    <w:lsdException w:uiPriority="0" w:name="HTML Variable"/>
    <w:lsdException w:uiPriority="99" w:name="Normal Table"/>
    <w:lsdException w:uiPriority="0" w:name="annotation subject"/>
    <w:lsdException w:uiPriority="0" w:name="Table Simple 1"/>
    <w:lsdException w:uiPriority="0" w:name="Table Simple 2"/>
    <w:lsdException w:qFormat="1" w:uiPriority="0" w:name="Table Simple 3"/>
    <w:lsdException w:uiPriority="0" w:name="Table Classic 1"/>
    <w:lsdException w:uiPriority="0" w:name="Table Classic 2"/>
    <w:lsdException w:qFormat="1"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qFormat="1" w:uiPriority="0" w:name="Table List 6"/>
    <w:lsdException w:uiPriority="0" w:name="Table List 7"/>
    <w:lsdException w:uiPriority="0" w:name="Table List 8"/>
    <w:lsdException w:qFormat="1" w:uiPriority="0" w:name="Table 3D effects 1"/>
    <w:lsdException w:uiPriority="0" w:name="Table 3D effects 2"/>
    <w:lsdException w:uiPriority="0" w:name="Table 3D effects 3"/>
    <w:lsdException w:uiPriority="0" w:name="Table Contemporary"/>
    <w:lsdException w:qFormat="1"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iPriority="99" w:name="Balloon Text"/>
    <w:lsdException w:unhideWhenUsed="0" w:uiPriority="39" w:semiHidden="0" w:name="Table Grid"/>
    <w:lsdException w:qFormat="1" w:uiPriority="0" w:name="Table Theme"/>
    <w:lsdException w:unhideWhenUsed="0" w:uiPriority="99" w:name="Placeholder Text"/>
    <w:lsdException w:unhideWhenUsed="0" w:uiPriority="0" w:semiHidden="0" w:name="No Spacing"/>
    <w:lsdException w:uiPriority="0" w:name="Light Shading"/>
    <w:lsdException w:uiPriority="0" w:name="Light List"/>
    <w:lsdException w:uiPriority="0" w:name="Light Grid"/>
    <w:lsdException w:uiPriority="0" w:name="Medium Shading 1"/>
    <w:lsdException w:uiPriority="0" w:name="Medium Shading 2"/>
    <w:lsdException w:uiPriority="0" w:name="Medium List 1"/>
    <w:lsdException w:uiPriority="0" w:name="Medium List 2"/>
    <w:lsdException w:uiPriority="0" w:name="Medium Grid 1"/>
    <w:lsdException w:uiPriority="0" w:name="Medium Grid 2"/>
    <w:lsdException w:uiPriority="0" w:name="Medium Grid 3"/>
    <w:lsdException w:uiPriority="0" w:name="Dark List"/>
    <w:lsdException w:uiPriority="0" w:name="Colorful Shading"/>
    <w:lsdException w:uiPriority="0" w:name="Colorful List"/>
    <w:lsdException w:uiPriority="0" w:name="Colorful Grid"/>
    <w:lsdException w:uiPriority="0" w:name="Light Shading Accent 1"/>
    <w:lsdException w:uiPriority="0" w:name="Light List Accent 1"/>
    <w:lsdException w:uiPriority="0" w:name="Light Grid Accent 1"/>
    <w:lsdException w:uiPriority="0" w:name="Medium Shading 1 Accent 1"/>
    <w:lsdException w:uiPriority="0" w:name="Medium Shading 2 Accent 1"/>
    <w:lsdException w:uiPriority="0" w:name="Medium List 1 Accent 1"/>
    <w:lsdException w:qFormat="1" w:unhideWhenUsed="0" w:uiPriority="34" w:semiHidden="0" w:name="List Paragraph"/>
    <w:lsdException w:unhideWhenUsed="0" w:uiPriority="0" w:semiHidden="0" w:name="Quote"/>
    <w:lsdException w:unhideWhenUsed="0" w:uiPriority="0" w:semiHidden="0" w:name="Intense Quote"/>
    <w:lsdException w:uiPriority="0" w:name="Medium List 2 Accent 1"/>
    <w:lsdException w:uiPriority="0" w:name="Medium Grid 1 Accent 1"/>
    <w:lsdException w:uiPriority="0" w:name="Medium Grid 2 Accent 1"/>
    <w:lsdException w:uiPriority="0" w:name="Medium Grid 3 Accent 1"/>
    <w:lsdException w:uiPriority="0" w:name="Dark List Accent 1"/>
    <w:lsdException w:uiPriority="0" w:name="Colorful Shading Accent 1"/>
    <w:lsdException w:uiPriority="0" w:name="Colorful List Accent 1"/>
    <w:lsdException w:uiPriority="0" w:name="Colorful Grid Accent 1"/>
    <w:lsdException w:uiPriority="0" w:name="Light Shading Accent 2"/>
    <w:lsdException w:uiPriority="0" w:name="Light List Accent 2"/>
    <w:lsdException w:uiPriority="0" w:name="Light Grid Accent 2"/>
    <w:lsdException w:uiPriority="0" w:name="Medium Shading 1 Accent 2"/>
    <w:lsdException w:uiPriority="0" w:name="Medium Shading 2 Accent 2"/>
    <w:lsdException w:uiPriority="0" w:name="Medium List 1 Accent 2"/>
    <w:lsdException w:uiPriority="0" w:name="Medium List 2 Accent 2"/>
    <w:lsdException w:uiPriority="0" w:name="Medium Grid 1 Accent 2"/>
    <w:lsdException w:uiPriority="0" w:name="Medium Grid 2 Accent 2"/>
    <w:lsdException w:uiPriority="0" w:name="Medium Grid 3 Accent 2"/>
    <w:lsdException w:uiPriority="0" w:name="Dark List Accent 2"/>
    <w:lsdException w:uiPriority="0" w:name="Colorful Shading Accent 2"/>
    <w:lsdException w:uiPriority="0" w:name="Colorful List Accent 2"/>
    <w:lsdException w:uiPriority="0" w:name="Colorful Grid Accent 2"/>
    <w:lsdException w:uiPriority="0" w:name="Light Shading Accent 3"/>
    <w:lsdException w:uiPriority="0" w:name="Light List Accent 3"/>
    <w:lsdException w:uiPriority="0" w:name="Light Grid Accent 3"/>
    <w:lsdException w:uiPriority="0" w:name="Medium Shading 1 Accent 3"/>
    <w:lsdException w:uiPriority="0" w:name="Medium Shading 2 Accent 3"/>
    <w:lsdException w:uiPriority="0" w:name="Medium List 1 Accent 3"/>
    <w:lsdException w:uiPriority="0" w:name="Medium List 2 Accent 3"/>
    <w:lsdException w:uiPriority="0" w:name="Medium Grid 1 Accent 3"/>
    <w:lsdException w:uiPriority="0" w:name="Medium Grid 2 Accent 3"/>
    <w:lsdException w:uiPriority="0" w:name="Medium Grid 3 Accent 3"/>
    <w:lsdException w:uiPriority="0" w:name="Dark List Accent 3"/>
    <w:lsdException w:uiPriority="0" w:name="Colorful Shading Accent 3"/>
    <w:lsdException w:uiPriority="0" w:name="Colorful List Accent 3"/>
    <w:lsdException w:uiPriority="0" w:name="Colorful Grid Accent 3"/>
    <w:lsdException w:uiPriority="0" w:name="Light Shading Accent 4"/>
    <w:lsdException w:uiPriority="0" w:name="Light List Accent 4"/>
    <w:lsdException w:uiPriority="0" w:name="Light Grid Accent 4"/>
    <w:lsdException w:uiPriority="0" w:name="Medium Shading 1 Accent 4"/>
    <w:lsdException w:uiPriority="0" w:name="Medium Shading 2 Accent 4"/>
    <w:lsdException w:uiPriority="0" w:name="Medium List 1 Accent 4"/>
    <w:lsdException w:uiPriority="0" w:name="Medium List 2 Accent 4"/>
    <w:lsdException w:uiPriority="0" w:name="Medium Grid 1 Accent 4"/>
    <w:lsdException w:uiPriority="0" w:name="Medium Grid 2 Accent 4"/>
    <w:lsdException w:uiPriority="0" w:name="Medium Grid 3 Accent 4"/>
    <w:lsdException w:uiPriority="0" w:name="Dark List Accent 4"/>
    <w:lsdException w:uiPriority="0" w:name="Colorful Shading Accent 4"/>
    <w:lsdException w:uiPriority="0" w:name="Colorful List Accent 4"/>
    <w:lsdException w:uiPriority="0" w:name="Colorful Grid Accent 4"/>
    <w:lsdException w:uiPriority="0" w:name="Light Shading Accent 5"/>
    <w:lsdException w:uiPriority="0" w:name="Light List Accent 5"/>
    <w:lsdException w:uiPriority="0" w:name="Light Grid Accent 5"/>
    <w:lsdException w:uiPriority="0" w:name="Medium Shading 1 Accent 5"/>
    <w:lsdException w:uiPriority="0" w:name="Medium Shading 2 Accent 5"/>
    <w:lsdException w:uiPriority="0" w:name="Medium List 1 Accent 5"/>
    <w:lsdException w:uiPriority="0" w:name="Medium List 2 Accent 5"/>
    <w:lsdException w:uiPriority="0" w:name="Medium Grid 1 Accent 5"/>
    <w:lsdException w:uiPriority="0" w:name="Medium Grid 2 Accent 5"/>
    <w:lsdException w:uiPriority="0" w:name="Medium Grid 3 Accent 5"/>
    <w:lsdException w:uiPriority="0" w:name="Dark List Accent 5"/>
    <w:lsdException w:uiPriority="0" w:name="Colorful Shading Accent 5"/>
    <w:lsdException w:uiPriority="0" w:name="Colorful List Accent 5"/>
    <w:lsdException w:uiPriority="0" w:name="Colorful Grid Accent 5"/>
    <w:lsdException w:uiPriority="0" w:name="Light Shading Accent 6"/>
    <w:lsdException w:uiPriority="0" w:name="Light List Accent 6"/>
    <w:lsdException w:uiPriority="0" w:name="Light Grid Accent 6"/>
    <w:lsdException w:uiPriority="0" w:name="Medium Shading 1 Accent 6"/>
    <w:lsdException w:uiPriority="0" w:name="Medium Shading 2 Accent 6"/>
    <w:lsdException w:uiPriority="0" w:name="Medium List 1 Accent 6"/>
    <w:lsdException w:uiPriority="0" w:name="Medium List 2 Accent 6"/>
    <w:lsdException w:uiPriority="0" w:name="Medium Grid 1 Accent 6"/>
    <w:lsdException w:uiPriority="0" w:name="Medium Grid 2 Accent 6"/>
    <w:lsdException w:uiPriority="0" w:name="Medium Grid 3 Accent 6"/>
    <w:lsdException w:uiPriority="0" w:name="Dark List Accent 6"/>
    <w:lsdException w:uiPriority="0" w:name="Colorful Shading Accent 6"/>
    <w:lsdException w:uiPriority="0" w:name="Colorful List Accent 6"/>
    <w:lsdException w:uiPriority="0" w:name="Colorful Grid Accent 6"/>
  </w:latentStyles>
  <w:style w:type="paragraph" w:default="1" w:styleId="1">
    <w:name w:val="Normal"/>
    <w:qFormat/>
    <w:uiPriority w:val="0"/>
    <w:pPr>
      <w:spacing w:after="200" w:line="228" w:lineRule="auto"/>
    </w:pPr>
    <w:rPr>
      <w:rFonts w:ascii="Microsoft YaHei UI" w:hAnsi="Microsoft YaHei UI" w:eastAsia="Microsoft YaHei UI" w:cstheme="minorBidi"/>
      <w:sz w:val="21"/>
      <w:szCs w:val="22"/>
      <w:lang w:val="en-US" w:eastAsia="zh-CN" w:bidi="ar-SA"/>
    </w:rPr>
  </w:style>
  <w:style w:type="paragraph" w:styleId="3">
    <w:name w:val="heading 1"/>
    <w:basedOn w:val="1"/>
    <w:next w:val="1"/>
    <w:link w:val="258"/>
    <w:qFormat/>
    <w:uiPriority w:val="9"/>
    <w:pPr>
      <w:pBdr>
        <w:top w:val="single" w:color="80B350" w:themeColor="accent3" w:sz="4" w:space="1"/>
      </w:pBdr>
      <w:spacing w:before="160" w:after="40"/>
      <w:ind w:right="3238"/>
      <w:outlineLvl w:val="0"/>
    </w:pPr>
    <w:rPr>
      <w:caps/>
      <w:color w:val="19AED7" w:themeColor="accent2"/>
      <w:sz w:val="28"/>
      <w:szCs w:val="56"/>
      <w14:textFill>
        <w14:solidFill>
          <w14:schemeClr w14:val="accent2"/>
        </w14:solidFill>
      </w14:textFill>
    </w:rPr>
  </w:style>
  <w:style w:type="paragraph" w:styleId="4">
    <w:name w:val="heading 2"/>
    <w:basedOn w:val="3"/>
    <w:next w:val="1"/>
    <w:link w:val="251"/>
    <w:unhideWhenUsed/>
    <w:uiPriority w:val="9"/>
    <w:pPr>
      <w:outlineLvl w:val="1"/>
    </w:pPr>
    <w:rPr>
      <w:sz w:val="44"/>
    </w:rPr>
  </w:style>
  <w:style w:type="paragraph" w:styleId="5">
    <w:name w:val="heading 3"/>
    <w:basedOn w:val="1"/>
    <w:next w:val="1"/>
    <w:link w:val="252"/>
    <w:unhideWhenUsed/>
    <w:uiPriority w:val="9"/>
    <w:pPr>
      <w:spacing w:before="1000" w:after="0"/>
      <w:jc w:val="center"/>
      <w:outlineLvl w:val="2"/>
    </w:pPr>
    <w:rPr>
      <w:caps/>
      <w:color w:val="FFFFFF" w:themeColor="background1"/>
      <w:sz w:val="44"/>
      <w:szCs w:val="36"/>
      <w14:textFill>
        <w14:solidFill>
          <w14:schemeClr w14:val="bg1"/>
        </w14:solidFill>
      </w14:textFill>
    </w:rPr>
  </w:style>
  <w:style w:type="paragraph" w:styleId="6">
    <w:name w:val="heading 4"/>
    <w:basedOn w:val="1"/>
    <w:next w:val="1"/>
    <w:link w:val="253"/>
    <w:unhideWhenUsed/>
    <w:uiPriority w:val="9"/>
    <w:pPr>
      <w:jc w:val="right"/>
      <w:outlineLvl w:val="3"/>
    </w:pPr>
    <w:rPr>
      <w:color w:val="8E0344" w:themeColor="accent1"/>
      <w:sz w:val="24"/>
      <w14:textFill>
        <w14:solidFill>
          <w14:schemeClr w14:val="accent1"/>
        </w14:solidFill>
      </w14:textFill>
    </w:rPr>
  </w:style>
  <w:style w:type="paragraph" w:styleId="7">
    <w:name w:val="heading 5"/>
    <w:basedOn w:val="1"/>
    <w:next w:val="1"/>
    <w:link w:val="261"/>
    <w:unhideWhenUsed/>
    <w:uiPriority w:val="9"/>
    <w:pPr>
      <w:keepNext/>
      <w:keepLines/>
      <w:spacing w:before="40" w:after="0"/>
      <w:outlineLvl w:val="4"/>
    </w:pPr>
    <w:rPr>
      <w:rFonts w:cstheme="majorBidi"/>
      <w:b/>
      <w:color w:val="256AA4" w:themeColor="text2"/>
      <w:sz w:val="36"/>
      <w14:textFill>
        <w14:solidFill>
          <w14:schemeClr w14:val="tx2"/>
        </w14:solidFill>
      </w14:textFill>
    </w:rPr>
  </w:style>
  <w:style w:type="paragraph" w:styleId="8">
    <w:name w:val="heading 6"/>
    <w:basedOn w:val="1"/>
    <w:next w:val="1"/>
    <w:link w:val="254"/>
    <w:unhideWhenUsed/>
    <w:uiPriority w:val="0"/>
    <w:pPr>
      <w:keepNext/>
      <w:spacing w:after="0" w:line="240" w:lineRule="auto"/>
      <w:outlineLvl w:val="5"/>
    </w:pPr>
    <w:rPr>
      <w:rFonts w:cs="Times New Roman"/>
      <w:color w:val="1C4F7B" w:themeColor="text2" w:themeShade="BF"/>
      <w:sz w:val="60"/>
    </w:rPr>
  </w:style>
  <w:style w:type="paragraph" w:styleId="9">
    <w:name w:val="heading 7"/>
    <w:basedOn w:val="1"/>
    <w:next w:val="1"/>
    <w:link w:val="264"/>
    <w:semiHidden/>
    <w:unhideWhenUsed/>
    <w:uiPriority w:val="0"/>
    <w:pPr>
      <w:keepNext/>
      <w:keepLines/>
      <w:spacing w:before="40" w:after="0"/>
      <w:outlineLvl w:val="6"/>
    </w:pPr>
    <w:rPr>
      <w:rFonts w:cstheme="majorBidi"/>
      <w:i/>
      <w:iCs/>
      <w:color w:val="470122" w:themeColor="accent1" w:themeShade="80"/>
    </w:rPr>
  </w:style>
  <w:style w:type="paragraph" w:styleId="10">
    <w:name w:val="heading 8"/>
    <w:basedOn w:val="1"/>
    <w:next w:val="1"/>
    <w:link w:val="265"/>
    <w:semiHidden/>
    <w:unhideWhenUsed/>
    <w:qFormat/>
    <w:uiPriority w:val="0"/>
    <w:pPr>
      <w:keepNext/>
      <w:keepLines/>
      <w:spacing w:before="40" w:after="0"/>
      <w:outlineLvl w:val="7"/>
    </w:pPr>
    <w:rPr>
      <w:rFonts w:cstheme="majorBidi"/>
      <w:color w:val="262626" w:themeColor="text1" w:themeTint="D9"/>
      <w:szCs w:val="21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paragraph" w:styleId="11">
    <w:name w:val="heading 9"/>
    <w:basedOn w:val="1"/>
    <w:next w:val="1"/>
    <w:link w:val="266"/>
    <w:semiHidden/>
    <w:unhideWhenUsed/>
    <w:qFormat/>
    <w:uiPriority w:val="0"/>
    <w:pPr>
      <w:keepNext/>
      <w:keepLines/>
      <w:spacing w:before="40" w:after="0"/>
      <w:outlineLvl w:val="8"/>
    </w:pPr>
    <w:rPr>
      <w:rFonts w:cstheme="majorBidi"/>
      <w:i/>
      <w:iCs/>
      <w:color w:val="262626" w:themeColor="text1" w:themeTint="D9"/>
      <w:szCs w:val="21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default="1" w:styleId="231">
    <w:name w:val="Default Paragraph Font"/>
    <w:semiHidden/>
    <w:unhideWhenUsed/>
    <w:uiPriority w:val="1"/>
  </w:style>
  <w:style w:type="table" w:default="1" w:styleId="88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macro"/>
    <w:link w:val="389"/>
    <w:semiHidden/>
    <w:unhideWhenUsed/>
    <w:qFormat/>
    <w:uiPriority w:val="0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 w:line="245" w:lineRule="auto"/>
    </w:pPr>
    <w:rPr>
      <w:rFonts w:ascii="Microsoft YaHei UI" w:hAnsi="Microsoft YaHei UI" w:eastAsia="Microsoft YaHei UI" w:cstheme="minorBidi"/>
      <w:sz w:val="20"/>
      <w:szCs w:val="20"/>
      <w:lang w:val="en-US" w:eastAsia="zh-CN" w:bidi="ar-SA"/>
    </w:rPr>
  </w:style>
  <w:style w:type="paragraph" w:styleId="12">
    <w:name w:val="List 3"/>
    <w:basedOn w:val="1"/>
    <w:semiHidden/>
    <w:unhideWhenUsed/>
    <w:qFormat/>
    <w:uiPriority w:val="0"/>
    <w:pPr>
      <w:ind w:left="1080" w:hanging="360"/>
      <w:contextualSpacing/>
    </w:pPr>
  </w:style>
  <w:style w:type="paragraph" w:styleId="13">
    <w:name w:val="toc 7"/>
    <w:basedOn w:val="1"/>
    <w:next w:val="1"/>
    <w:semiHidden/>
    <w:unhideWhenUsed/>
    <w:qFormat/>
    <w:uiPriority w:val="0"/>
    <w:pPr>
      <w:spacing w:after="100"/>
      <w:ind w:left="1260"/>
    </w:pPr>
  </w:style>
  <w:style w:type="paragraph" w:styleId="14">
    <w:name w:val="List Number 2"/>
    <w:basedOn w:val="1"/>
    <w:semiHidden/>
    <w:unhideWhenUsed/>
    <w:uiPriority w:val="0"/>
    <w:pPr>
      <w:numPr>
        <w:ilvl w:val="0"/>
        <w:numId w:val="1"/>
      </w:numPr>
      <w:contextualSpacing/>
    </w:pPr>
  </w:style>
  <w:style w:type="paragraph" w:styleId="15">
    <w:name w:val="table of authorities"/>
    <w:basedOn w:val="1"/>
    <w:next w:val="1"/>
    <w:semiHidden/>
    <w:unhideWhenUsed/>
    <w:qFormat/>
    <w:uiPriority w:val="0"/>
    <w:pPr>
      <w:spacing w:after="0"/>
      <w:ind w:left="210" w:hanging="210"/>
    </w:pPr>
  </w:style>
  <w:style w:type="paragraph" w:styleId="16">
    <w:name w:val="Note Heading"/>
    <w:basedOn w:val="1"/>
    <w:next w:val="1"/>
    <w:link w:val="393"/>
    <w:semiHidden/>
    <w:unhideWhenUsed/>
    <w:qFormat/>
    <w:uiPriority w:val="0"/>
    <w:pPr>
      <w:spacing w:after="0" w:line="240" w:lineRule="auto"/>
    </w:pPr>
  </w:style>
  <w:style w:type="paragraph" w:styleId="17">
    <w:name w:val="List Bullet 4"/>
    <w:basedOn w:val="1"/>
    <w:semiHidden/>
    <w:unhideWhenUsed/>
    <w:uiPriority w:val="0"/>
    <w:pPr>
      <w:numPr>
        <w:ilvl w:val="0"/>
        <w:numId w:val="2"/>
      </w:numPr>
      <w:contextualSpacing/>
    </w:pPr>
  </w:style>
  <w:style w:type="paragraph" w:styleId="18">
    <w:name w:val="index 8"/>
    <w:basedOn w:val="1"/>
    <w:next w:val="1"/>
    <w:semiHidden/>
    <w:unhideWhenUsed/>
    <w:uiPriority w:val="0"/>
    <w:pPr>
      <w:spacing w:after="0" w:line="240" w:lineRule="auto"/>
      <w:ind w:left="1680" w:hanging="210"/>
    </w:pPr>
  </w:style>
  <w:style w:type="paragraph" w:styleId="19">
    <w:name w:val="E-mail Signature"/>
    <w:basedOn w:val="1"/>
    <w:link w:val="281"/>
    <w:semiHidden/>
    <w:unhideWhenUsed/>
    <w:uiPriority w:val="0"/>
    <w:pPr>
      <w:spacing w:after="0" w:line="240" w:lineRule="auto"/>
    </w:pPr>
  </w:style>
  <w:style w:type="paragraph" w:styleId="20">
    <w:name w:val="List Number"/>
    <w:basedOn w:val="1"/>
    <w:semiHidden/>
    <w:unhideWhenUsed/>
    <w:uiPriority w:val="0"/>
    <w:pPr>
      <w:numPr>
        <w:ilvl w:val="0"/>
        <w:numId w:val="3"/>
      </w:numPr>
      <w:contextualSpacing/>
    </w:pPr>
  </w:style>
  <w:style w:type="paragraph" w:styleId="21">
    <w:name w:val="Normal Indent"/>
    <w:basedOn w:val="1"/>
    <w:semiHidden/>
    <w:unhideWhenUsed/>
    <w:uiPriority w:val="0"/>
    <w:pPr>
      <w:ind w:left="720"/>
    </w:pPr>
  </w:style>
  <w:style w:type="paragraph" w:styleId="22">
    <w:name w:val="caption"/>
    <w:basedOn w:val="1"/>
    <w:next w:val="1"/>
    <w:semiHidden/>
    <w:unhideWhenUsed/>
    <w:qFormat/>
    <w:uiPriority w:val="0"/>
    <w:pPr>
      <w:spacing w:line="240" w:lineRule="auto"/>
    </w:pPr>
    <w:rPr>
      <w:i/>
      <w:iCs/>
      <w:color w:val="256AA4" w:themeColor="text2"/>
      <w:sz w:val="18"/>
      <w:szCs w:val="18"/>
      <w14:textFill>
        <w14:solidFill>
          <w14:schemeClr w14:val="tx2"/>
        </w14:solidFill>
      </w14:textFill>
    </w:rPr>
  </w:style>
  <w:style w:type="paragraph" w:styleId="23">
    <w:name w:val="index 5"/>
    <w:basedOn w:val="1"/>
    <w:next w:val="1"/>
    <w:semiHidden/>
    <w:unhideWhenUsed/>
    <w:qFormat/>
    <w:uiPriority w:val="0"/>
    <w:pPr>
      <w:spacing w:after="0" w:line="240" w:lineRule="auto"/>
      <w:ind w:left="1050" w:hanging="210"/>
    </w:pPr>
  </w:style>
  <w:style w:type="paragraph" w:styleId="24">
    <w:name w:val="List Bullet"/>
    <w:basedOn w:val="1"/>
    <w:semiHidden/>
    <w:unhideWhenUsed/>
    <w:uiPriority w:val="0"/>
    <w:pPr>
      <w:numPr>
        <w:ilvl w:val="0"/>
        <w:numId w:val="4"/>
      </w:numPr>
      <w:contextualSpacing/>
    </w:pPr>
  </w:style>
  <w:style w:type="paragraph" w:styleId="25">
    <w:name w:val="envelope address"/>
    <w:basedOn w:val="1"/>
    <w:semiHidden/>
    <w:unhideWhenUsed/>
    <w:qFormat/>
    <w:uiPriority w:val="0"/>
    <w:pPr>
      <w:framePr w:w="7920" w:h="1980" w:hRule="exact" w:hSpace="180" w:wrap="auto" w:vAnchor="margin" w:hAnchor="page" w:xAlign="center" w:yAlign="bottom"/>
      <w:spacing w:after="0" w:line="240" w:lineRule="auto"/>
      <w:ind w:left="2880"/>
    </w:pPr>
    <w:rPr>
      <w:rFonts w:cstheme="majorBidi"/>
      <w:sz w:val="24"/>
      <w:szCs w:val="24"/>
    </w:rPr>
  </w:style>
  <w:style w:type="paragraph" w:styleId="26">
    <w:name w:val="Document Map"/>
    <w:basedOn w:val="1"/>
    <w:link w:val="280"/>
    <w:semiHidden/>
    <w:unhideWhenUsed/>
    <w:uiPriority w:val="0"/>
    <w:pPr>
      <w:spacing w:after="0" w:line="240" w:lineRule="auto"/>
    </w:pPr>
    <w:rPr>
      <w:rFonts w:cs="Segoe UI"/>
      <w:sz w:val="16"/>
      <w:szCs w:val="16"/>
    </w:rPr>
  </w:style>
  <w:style w:type="paragraph" w:styleId="27">
    <w:name w:val="toa heading"/>
    <w:basedOn w:val="1"/>
    <w:next w:val="1"/>
    <w:semiHidden/>
    <w:unhideWhenUsed/>
    <w:qFormat/>
    <w:uiPriority w:val="0"/>
    <w:pPr>
      <w:spacing w:before="120"/>
    </w:pPr>
    <w:rPr>
      <w:rFonts w:cstheme="majorBidi"/>
      <w:b/>
      <w:bCs/>
      <w:sz w:val="24"/>
      <w:szCs w:val="24"/>
    </w:rPr>
  </w:style>
  <w:style w:type="paragraph" w:styleId="28">
    <w:name w:val="annotation text"/>
    <w:basedOn w:val="1"/>
    <w:link w:val="278"/>
    <w:semiHidden/>
    <w:unhideWhenUsed/>
    <w:uiPriority w:val="0"/>
    <w:pPr>
      <w:spacing w:line="240" w:lineRule="auto"/>
    </w:pPr>
    <w:rPr>
      <w:sz w:val="20"/>
      <w:szCs w:val="20"/>
    </w:rPr>
  </w:style>
  <w:style w:type="paragraph" w:styleId="29">
    <w:name w:val="index 6"/>
    <w:basedOn w:val="1"/>
    <w:next w:val="1"/>
    <w:semiHidden/>
    <w:unhideWhenUsed/>
    <w:uiPriority w:val="0"/>
    <w:pPr>
      <w:spacing w:after="0" w:line="240" w:lineRule="auto"/>
      <w:ind w:left="1260" w:hanging="210"/>
    </w:pPr>
  </w:style>
  <w:style w:type="paragraph" w:styleId="30">
    <w:name w:val="Salutation"/>
    <w:basedOn w:val="1"/>
    <w:next w:val="1"/>
    <w:link w:val="402"/>
    <w:semiHidden/>
    <w:unhideWhenUsed/>
    <w:uiPriority w:val="0"/>
  </w:style>
  <w:style w:type="paragraph" w:styleId="31">
    <w:name w:val="Body Text 3"/>
    <w:basedOn w:val="1"/>
    <w:link w:val="270"/>
    <w:semiHidden/>
    <w:unhideWhenUsed/>
    <w:uiPriority w:val="0"/>
    <w:pPr>
      <w:spacing w:after="120"/>
    </w:pPr>
    <w:rPr>
      <w:sz w:val="16"/>
      <w:szCs w:val="16"/>
    </w:rPr>
  </w:style>
  <w:style w:type="paragraph" w:styleId="32">
    <w:name w:val="Closing"/>
    <w:basedOn w:val="1"/>
    <w:link w:val="277"/>
    <w:semiHidden/>
    <w:unhideWhenUsed/>
    <w:uiPriority w:val="0"/>
    <w:pPr>
      <w:spacing w:after="0" w:line="240" w:lineRule="auto"/>
      <w:ind w:left="4320"/>
    </w:pPr>
  </w:style>
  <w:style w:type="paragraph" w:styleId="33">
    <w:name w:val="List Bullet 3"/>
    <w:basedOn w:val="1"/>
    <w:semiHidden/>
    <w:unhideWhenUsed/>
    <w:uiPriority w:val="0"/>
    <w:pPr>
      <w:numPr>
        <w:ilvl w:val="0"/>
        <w:numId w:val="5"/>
      </w:numPr>
      <w:contextualSpacing/>
    </w:pPr>
  </w:style>
  <w:style w:type="paragraph" w:styleId="34">
    <w:name w:val="Body Text"/>
    <w:basedOn w:val="1"/>
    <w:link w:val="268"/>
    <w:semiHidden/>
    <w:unhideWhenUsed/>
    <w:uiPriority w:val="0"/>
    <w:pPr>
      <w:spacing w:after="120"/>
    </w:pPr>
  </w:style>
  <w:style w:type="paragraph" w:styleId="35">
    <w:name w:val="Body Text Indent"/>
    <w:basedOn w:val="1"/>
    <w:link w:val="272"/>
    <w:semiHidden/>
    <w:unhideWhenUsed/>
    <w:qFormat/>
    <w:uiPriority w:val="0"/>
    <w:pPr>
      <w:spacing w:after="120"/>
      <w:ind w:left="360"/>
    </w:pPr>
  </w:style>
  <w:style w:type="paragraph" w:styleId="36">
    <w:name w:val="List Number 3"/>
    <w:basedOn w:val="1"/>
    <w:semiHidden/>
    <w:unhideWhenUsed/>
    <w:uiPriority w:val="0"/>
    <w:pPr>
      <w:numPr>
        <w:ilvl w:val="0"/>
        <w:numId w:val="6"/>
      </w:numPr>
      <w:contextualSpacing/>
    </w:pPr>
  </w:style>
  <w:style w:type="paragraph" w:styleId="37">
    <w:name w:val="List 2"/>
    <w:basedOn w:val="1"/>
    <w:semiHidden/>
    <w:unhideWhenUsed/>
    <w:uiPriority w:val="0"/>
    <w:pPr>
      <w:ind w:left="720" w:hanging="360"/>
      <w:contextualSpacing/>
    </w:pPr>
  </w:style>
  <w:style w:type="paragraph" w:styleId="38">
    <w:name w:val="List Continue"/>
    <w:basedOn w:val="1"/>
    <w:semiHidden/>
    <w:unhideWhenUsed/>
    <w:uiPriority w:val="0"/>
    <w:pPr>
      <w:spacing w:after="120"/>
      <w:ind w:left="360"/>
      <w:contextualSpacing/>
    </w:pPr>
  </w:style>
  <w:style w:type="paragraph" w:styleId="39">
    <w:name w:val="Block Text"/>
    <w:basedOn w:val="1"/>
    <w:semiHidden/>
    <w:unhideWhenUsed/>
    <w:uiPriority w:val="0"/>
    <w:pPr>
      <w:pBdr>
        <w:top w:val="single" w:color="8E0344" w:themeColor="accent1" w:sz="2" w:space="10"/>
        <w:left w:val="single" w:color="8E0344" w:themeColor="accent1" w:sz="2" w:space="10"/>
        <w:bottom w:val="single" w:color="8E0344" w:themeColor="accent1" w:sz="2" w:space="10"/>
        <w:right w:val="single" w:color="8E0344" w:themeColor="accent1" w:sz="2" w:space="10"/>
      </w:pBdr>
      <w:ind w:left="1152" w:right="1152"/>
    </w:pPr>
    <w:rPr>
      <w:i/>
      <w:iCs/>
      <w:color w:val="8E0344" w:themeColor="accent1"/>
      <w14:textFill>
        <w14:solidFill>
          <w14:schemeClr w14:val="accent1"/>
        </w14:solidFill>
      </w14:textFill>
    </w:rPr>
  </w:style>
  <w:style w:type="paragraph" w:styleId="40">
    <w:name w:val="List Bullet 2"/>
    <w:basedOn w:val="1"/>
    <w:semiHidden/>
    <w:unhideWhenUsed/>
    <w:uiPriority w:val="0"/>
    <w:pPr>
      <w:numPr>
        <w:ilvl w:val="0"/>
        <w:numId w:val="7"/>
      </w:numPr>
      <w:contextualSpacing/>
    </w:pPr>
  </w:style>
  <w:style w:type="paragraph" w:styleId="41">
    <w:name w:val="HTML Address"/>
    <w:basedOn w:val="1"/>
    <w:link w:val="334"/>
    <w:semiHidden/>
    <w:unhideWhenUsed/>
    <w:uiPriority w:val="0"/>
    <w:pPr>
      <w:spacing w:after="0" w:line="240" w:lineRule="auto"/>
    </w:pPr>
    <w:rPr>
      <w:i/>
      <w:iCs/>
    </w:rPr>
  </w:style>
  <w:style w:type="paragraph" w:styleId="42">
    <w:name w:val="index 4"/>
    <w:basedOn w:val="1"/>
    <w:next w:val="1"/>
    <w:semiHidden/>
    <w:unhideWhenUsed/>
    <w:uiPriority w:val="0"/>
    <w:pPr>
      <w:spacing w:after="0" w:line="240" w:lineRule="auto"/>
      <w:ind w:left="840" w:hanging="210"/>
    </w:pPr>
  </w:style>
  <w:style w:type="paragraph" w:styleId="43">
    <w:name w:val="toc 5"/>
    <w:basedOn w:val="1"/>
    <w:next w:val="1"/>
    <w:semiHidden/>
    <w:unhideWhenUsed/>
    <w:uiPriority w:val="0"/>
    <w:pPr>
      <w:spacing w:after="100"/>
      <w:ind w:left="840"/>
    </w:pPr>
  </w:style>
  <w:style w:type="paragraph" w:styleId="44">
    <w:name w:val="toc 3"/>
    <w:basedOn w:val="1"/>
    <w:next w:val="1"/>
    <w:semiHidden/>
    <w:unhideWhenUsed/>
    <w:uiPriority w:val="0"/>
    <w:pPr>
      <w:spacing w:after="100"/>
      <w:ind w:left="420"/>
    </w:pPr>
  </w:style>
  <w:style w:type="paragraph" w:styleId="45">
    <w:name w:val="Plain Text"/>
    <w:basedOn w:val="1"/>
    <w:link w:val="399"/>
    <w:semiHidden/>
    <w:unhideWhenUsed/>
    <w:uiPriority w:val="0"/>
    <w:pPr>
      <w:spacing w:after="0" w:line="240" w:lineRule="auto"/>
    </w:pPr>
    <w:rPr>
      <w:szCs w:val="21"/>
    </w:rPr>
  </w:style>
  <w:style w:type="paragraph" w:styleId="46">
    <w:name w:val="List Bullet 5"/>
    <w:basedOn w:val="1"/>
    <w:semiHidden/>
    <w:unhideWhenUsed/>
    <w:uiPriority w:val="0"/>
    <w:pPr>
      <w:numPr>
        <w:ilvl w:val="0"/>
        <w:numId w:val="8"/>
      </w:numPr>
      <w:contextualSpacing/>
    </w:pPr>
  </w:style>
  <w:style w:type="paragraph" w:styleId="47">
    <w:name w:val="List Number 4"/>
    <w:basedOn w:val="1"/>
    <w:semiHidden/>
    <w:unhideWhenUsed/>
    <w:uiPriority w:val="0"/>
    <w:pPr>
      <w:numPr>
        <w:ilvl w:val="0"/>
        <w:numId w:val="9"/>
      </w:numPr>
      <w:contextualSpacing/>
    </w:pPr>
  </w:style>
  <w:style w:type="paragraph" w:styleId="48">
    <w:name w:val="toc 8"/>
    <w:basedOn w:val="1"/>
    <w:next w:val="1"/>
    <w:semiHidden/>
    <w:unhideWhenUsed/>
    <w:qFormat/>
    <w:uiPriority w:val="0"/>
    <w:pPr>
      <w:spacing w:after="100"/>
      <w:ind w:left="1470"/>
    </w:pPr>
  </w:style>
  <w:style w:type="paragraph" w:styleId="49">
    <w:name w:val="index 3"/>
    <w:basedOn w:val="1"/>
    <w:next w:val="1"/>
    <w:semiHidden/>
    <w:unhideWhenUsed/>
    <w:uiPriority w:val="0"/>
    <w:pPr>
      <w:spacing w:after="0" w:line="240" w:lineRule="auto"/>
      <w:ind w:left="630" w:hanging="210"/>
    </w:pPr>
  </w:style>
  <w:style w:type="paragraph" w:styleId="50">
    <w:name w:val="Date"/>
    <w:basedOn w:val="1"/>
    <w:next w:val="1"/>
    <w:link w:val="260"/>
    <w:unhideWhenUsed/>
    <w:uiPriority w:val="99"/>
    <w:pPr>
      <w:jc w:val="center"/>
    </w:pPr>
    <w:rPr>
      <w:color w:val="FFFFFF" w:themeColor="background1"/>
      <w:sz w:val="32"/>
      <w:szCs w:val="32"/>
      <w14:textFill>
        <w14:solidFill>
          <w14:schemeClr w14:val="bg1"/>
        </w14:solidFill>
      </w14:textFill>
    </w:rPr>
  </w:style>
  <w:style w:type="paragraph" w:styleId="51">
    <w:name w:val="Body Text Indent 2"/>
    <w:basedOn w:val="1"/>
    <w:link w:val="274"/>
    <w:semiHidden/>
    <w:unhideWhenUsed/>
    <w:uiPriority w:val="0"/>
    <w:pPr>
      <w:spacing w:after="120" w:line="480" w:lineRule="auto"/>
      <w:ind w:left="360"/>
    </w:pPr>
  </w:style>
  <w:style w:type="paragraph" w:styleId="52">
    <w:name w:val="endnote text"/>
    <w:basedOn w:val="1"/>
    <w:link w:val="282"/>
    <w:semiHidden/>
    <w:unhideWhenUsed/>
    <w:uiPriority w:val="0"/>
    <w:pPr>
      <w:spacing w:after="0" w:line="240" w:lineRule="auto"/>
    </w:pPr>
    <w:rPr>
      <w:sz w:val="20"/>
      <w:szCs w:val="20"/>
    </w:rPr>
  </w:style>
  <w:style w:type="paragraph" w:styleId="53">
    <w:name w:val="List Continue 5"/>
    <w:basedOn w:val="1"/>
    <w:semiHidden/>
    <w:unhideWhenUsed/>
    <w:uiPriority w:val="0"/>
    <w:pPr>
      <w:spacing w:after="120"/>
      <w:ind w:left="1800"/>
      <w:contextualSpacing/>
    </w:pPr>
  </w:style>
  <w:style w:type="paragraph" w:styleId="54">
    <w:name w:val="Balloon Text"/>
    <w:basedOn w:val="1"/>
    <w:link w:val="249"/>
    <w:semiHidden/>
    <w:unhideWhenUsed/>
    <w:uiPriority w:val="99"/>
    <w:pPr>
      <w:spacing w:after="0" w:line="240" w:lineRule="auto"/>
    </w:pPr>
    <w:rPr>
      <w:rFonts w:cs="Tahoma"/>
      <w:sz w:val="16"/>
      <w:szCs w:val="16"/>
    </w:rPr>
  </w:style>
  <w:style w:type="paragraph" w:styleId="55">
    <w:name w:val="footer"/>
    <w:basedOn w:val="1"/>
    <w:link w:val="257"/>
    <w:unhideWhenUsed/>
    <w:qFormat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56">
    <w:name w:val="envelope return"/>
    <w:basedOn w:val="1"/>
    <w:semiHidden/>
    <w:unhideWhenUsed/>
    <w:uiPriority w:val="0"/>
    <w:pPr>
      <w:spacing w:after="0" w:line="240" w:lineRule="auto"/>
    </w:pPr>
    <w:rPr>
      <w:rFonts w:cstheme="majorBidi"/>
      <w:sz w:val="20"/>
      <w:szCs w:val="20"/>
    </w:rPr>
  </w:style>
  <w:style w:type="paragraph" w:styleId="57">
    <w:name w:val="header"/>
    <w:basedOn w:val="1"/>
    <w:link w:val="256"/>
    <w:unhideWhenUsed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58">
    <w:name w:val="Signature"/>
    <w:basedOn w:val="1"/>
    <w:link w:val="403"/>
    <w:semiHidden/>
    <w:unhideWhenUsed/>
    <w:uiPriority w:val="0"/>
    <w:pPr>
      <w:spacing w:after="0" w:line="240" w:lineRule="auto"/>
      <w:ind w:left="4320"/>
    </w:pPr>
  </w:style>
  <w:style w:type="paragraph" w:styleId="59">
    <w:name w:val="toc 1"/>
    <w:basedOn w:val="1"/>
    <w:next w:val="1"/>
    <w:semiHidden/>
    <w:unhideWhenUsed/>
    <w:uiPriority w:val="0"/>
    <w:pPr>
      <w:spacing w:after="100"/>
    </w:pPr>
  </w:style>
  <w:style w:type="paragraph" w:styleId="60">
    <w:name w:val="List Continue 4"/>
    <w:basedOn w:val="1"/>
    <w:semiHidden/>
    <w:unhideWhenUsed/>
    <w:uiPriority w:val="0"/>
    <w:pPr>
      <w:spacing w:after="120"/>
      <w:ind w:left="1440"/>
      <w:contextualSpacing/>
    </w:pPr>
  </w:style>
  <w:style w:type="paragraph" w:styleId="61">
    <w:name w:val="toc 4"/>
    <w:basedOn w:val="1"/>
    <w:next w:val="1"/>
    <w:semiHidden/>
    <w:unhideWhenUsed/>
    <w:uiPriority w:val="0"/>
    <w:pPr>
      <w:spacing w:after="100"/>
      <w:ind w:left="630"/>
    </w:pPr>
  </w:style>
  <w:style w:type="paragraph" w:styleId="62">
    <w:name w:val="index heading"/>
    <w:basedOn w:val="1"/>
    <w:next w:val="63"/>
    <w:semiHidden/>
    <w:unhideWhenUsed/>
    <w:uiPriority w:val="0"/>
    <w:rPr>
      <w:rFonts w:cstheme="majorBidi"/>
      <w:b/>
      <w:bCs/>
    </w:rPr>
  </w:style>
  <w:style w:type="paragraph" w:styleId="63">
    <w:name w:val="index 1"/>
    <w:basedOn w:val="1"/>
    <w:next w:val="1"/>
    <w:semiHidden/>
    <w:unhideWhenUsed/>
    <w:uiPriority w:val="0"/>
    <w:pPr>
      <w:spacing w:after="0" w:line="240" w:lineRule="auto"/>
      <w:ind w:left="210" w:hanging="210"/>
    </w:pPr>
  </w:style>
  <w:style w:type="paragraph" w:styleId="64">
    <w:name w:val="Subtitle"/>
    <w:basedOn w:val="1"/>
    <w:next w:val="1"/>
    <w:link w:val="405"/>
    <w:uiPriority w:val="0"/>
    <w:pPr>
      <w:spacing w:after="160"/>
    </w:pPr>
    <w:rPr>
      <w:color w:val="595959" w:themeColor="text1" w:themeTint="A6"/>
      <w:spacing w:val="15"/>
      <w:sz w:val="22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65">
    <w:name w:val="List Number 5"/>
    <w:basedOn w:val="1"/>
    <w:semiHidden/>
    <w:unhideWhenUsed/>
    <w:qFormat/>
    <w:uiPriority w:val="0"/>
    <w:pPr>
      <w:numPr>
        <w:ilvl w:val="0"/>
        <w:numId w:val="10"/>
      </w:numPr>
      <w:contextualSpacing/>
    </w:pPr>
  </w:style>
  <w:style w:type="paragraph" w:styleId="66">
    <w:name w:val="List"/>
    <w:basedOn w:val="1"/>
    <w:semiHidden/>
    <w:unhideWhenUsed/>
    <w:uiPriority w:val="0"/>
    <w:pPr>
      <w:ind w:left="360" w:hanging="360"/>
      <w:contextualSpacing/>
    </w:pPr>
  </w:style>
  <w:style w:type="paragraph" w:styleId="67">
    <w:name w:val="footnote text"/>
    <w:basedOn w:val="1"/>
    <w:link w:val="283"/>
    <w:semiHidden/>
    <w:unhideWhenUsed/>
    <w:qFormat/>
    <w:uiPriority w:val="0"/>
    <w:pPr>
      <w:spacing w:after="0" w:line="240" w:lineRule="auto"/>
    </w:pPr>
    <w:rPr>
      <w:sz w:val="20"/>
      <w:szCs w:val="20"/>
    </w:rPr>
  </w:style>
  <w:style w:type="paragraph" w:styleId="68">
    <w:name w:val="toc 6"/>
    <w:basedOn w:val="1"/>
    <w:next w:val="1"/>
    <w:semiHidden/>
    <w:unhideWhenUsed/>
    <w:uiPriority w:val="0"/>
    <w:pPr>
      <w:spacing w:after="100"/>
      <w:ind w:left="1050"/>
    </w:pPr>
  </w:style>
  <w:style w:type="paragraph" w:styleId="69">
    <w:name w:val="List 5"/>
    <w:basedOn w:val="1"/>
    <w:semiHidden/>
    <w:unhideWhenUsed/>
    <w:qFormat/>
    <w:uiPriority w:val="0"/>
    <w:pPr>
      <w:ind w:left="1800" w:hanging="360"/>
      <w:contextualSpacing/>
    </w:pPr>
  </w:style>
  <w:style w:type="paragraph" w:styleId="70">
    <w:name w:val="Body Text Indent 3"/>
    <w:basedOn w:val="1"/>
    <w:link w:val="275"/>
    <w:semiHidden/>
    <w:unhideWhenUsed/>
    <w:qFormat/>
    <w:uiPriority w:val="0"/>
    <w:pPr>
      <w:spacing w:after="120"/>
      <w:ind w:left="360"/>
    </w:pPr>
    <w:rPr>
      <w:sz w:val="16"/>
      <w:szCs w:val="16"/>
    </w:rPr>
  </w:style>
  <w:style w:type="paragraph" w:styleId="71">
    <w:name w:val="index 7"/>
    <w:basedOn w:val="1"/>
    <w:next w:val="1"/>
    <w:semiHidden/>
    <w:unhideWhenUsed/>
    <w:uiPriority w:val="0"/>
    <w:pPr>
      <w:spacing w:after="0" w:line="240" w:lineRule="auto"/>
      <w:ind w:left="1470" w:hanging="210"/>
    </w:pPr>
  </w:style>
  <w:style w:type="paragraph" w:styleId="72">
    <w:name w:val="index 9"/>
    <w:basedOn w:val="1"/>
    <w:next w:val="1"/>
    <w:semiHidden/>
    <w:unhideWhenUsed/>
    <w:uiPriority w:val="0"/>
    <w:pPr>
      <w:spacing w:after="0" w:line="240" w:lineRule="auto"/>
      <w:ind w:left="1890" w:hanging="210"/>
    </w:pPr>
  </w:style>
  <w:style w:type="paragraph" w:styleId="73">
    <w:name w:val="table of figures"/>
    <w:basedOn w:val="1"/>
    <w:next w:val="1"/>
    <w:semiHidden/>
    <w:unhideWhenUsed/>
    <w:uiPriority w:val="0"/>
    <w:pPr>
      <w:spacing w:after="0"/>
    </w:pPr>
  </w:style>
  <w:style w:type="paragraph" w:styleId="74">
    <w:name w:val="toc 2"/>
    <w:basedOn w:val="1"/>
    <w:next w:val="1"/>
    <w:semiHidden/>
    <w:unhideWhenUsed/>
    <w:uiPriority w:val="0"/>
    <w:pPr>
      <w:spacing w:after="100"/>
      <w:ind w:left="210"/>
    </w:pPr>
  </w:style>
  <w:style w:type="paragraph" w:styleId="75">
    <w:name w:val="toc 9"/>
    <w:basedOn w:val="1"/>
    <w:next w:val="1"/>
    <w:semiHidden/>
    <w:unhideWhenUsed/>
    <w:qFormat/>
    <w:uiPriority w:val="0"/>
    <w:pPr>
      <w:spacing w:after="100"/>
      <w:ind w:left="1680"/>
    </w:pPr>
  </w:style>
  <w:style w:type="paragraph" w:styleId="76">
    <w:name w:val="Body Text 2"/>
    <w:basedOn w:val="1"/>
    <w:link w:val="269"/>
    <w:semiHidden/>
    <w:unhideWhenUsed/>
    <w:qFormat/>
    <w:uiPriority w:val="0"/>
    <w:pPr>
      <w:spacing w:after="120" w:line="480" w:lineRule="auto"/>
    </w:pPr>
  </w:style>
  <w:style w:type="paragraph" w:styleId="77">
    <w:name w:val="List 4"/>
    <w:basedOn w:val="1"/>
    <w:semiHidden/>
    <w:unhideWhenUsed/>
    <w:qFormat/>
    <w:uiPriority w:val="0"/>
    <w:pPr>
      <w:ind w:left="1440" w:hanging="360"/>
      <w:contextualSpacing/>
    </w:pPr>
  </w:style>
  <w:style w:type="paragraph" w:styleId="78">
    <w:name w:val="List Continue 2"/>
    <w:basedOn w:val="1"/>
    <w:semiHidden/>
    <w:unhideWhenUsed/>
    <w:qFormat/>
    <w:uiPriority w:val="0"/>
    <w:pPr>
      <w:spacing w:after="120"/>
      <w:ind w:left="720"/>
      <w:contextualSpacing/>
    </w:pPr>
  </w:style>
  <w:style w:type="paragraph" w:styleId="79">
    <w:name w:val="Message Header"/>
    <w:basedOn w:val="1"/>
    <w:link w:val="391"/>
    <w:semiHidden/>
    <w:unhideWhenUsed/>
    <w:uiPriority w:val="0"/>
    <w:pPr>
      <w:pBdr>
        <w:top w:val="single" w:color="auto" w:sz="6" w:space="1"/>
        <w:left w:val="single" w:color="auto" w:sz="6" w:space="1"/>
        <w:bottom w:val="single" w:color="auto" w:sz="6" w:space="1"/>
        <w:right w:val="single" w:color="auto" w:sz="6" w:space="1"/>
      </w:pBdr>
      <w:shd w:val="pct20" w:color="auto" w:fill="auto"/>
      <w:spacing w:after="0" w:line="240" w:lineRule="auto"/>
      <w:ind w:left="1080" w:hanging="1080"/>
    </w:pPr>
    <w:rPr>
      <w:rFonts w:cstheme="majorBidi"/>
      <w:sz w:val="24"/>
      <w:szCs w:val="24"/>
    </w:rPr>
  </w:style>
  <w:style w:type="paragraph" w:styleId="80">
    <w:name w:val="HTML Preformatted"/>
    <w:basedOn w:val="1"/>
    <w:link w:val="335"/>
    <w:semiHidden/>
    <w:unhideWhenUsed/>
    <w:qFormat/>
    <w:uiPriority w:val="0"/>
    <w:pPr>
      <w:spacing w:after="0" w:line="240" w:lineRule="auto"/>
    </w:pPr>
    <w:rPr>
      <w:sz w:val="20"/>
      <w:szCs w:val="20"/>
    </w:rPr>
  </w:style>
  <w:style w:type="paragraph" w:styleId="81">
    <w:name w:val="Normal (Web)"/>
    <w:basedOn w:val="1"/>
    <w:semiHidden/>
    <w:unhideWhenUsed/>
    <w:uiPriority w:val="0"/>
    <w:rPr>
      <w:rFonts w:cs="Times New Roman"/>
      <w:sz w:val="24"/>
      <w:szCs w:val="24"/>
    </w:rPr>
  </w:style>
  <w:style w:type="paragraph" w:styleId="82">
    <w:name w:val="List Continue 3"/>
    <w:basedOn w:val="1"/>
    <w:semiHidden/>
    <w:unhideWhenUsed/>
    <w:qFormat/>
    <w:uiPriority w:val="0"/>
    <w:pPr>
      <w:spacing w:after="120"/>
      <w:ind w:left="1080"/>
      <w:contextualSpacing/>
    </w:pPr>
  </w:style>
  <w:style w:type="paragraph" w:styleId="83">
    <w:name w:val="index 2"/>
    <w:basedOn w:val="1"/>
    <w:next w:val="1"/>
    <w:semiHidden/>
    <w:unhideWhenUsed/>
    <w:qFormat/>
    <w:uiPriority w:val="0"/>
    <w:pPr>
      <w:spacing w:after="0" w:line="240" w:lineRule="auto"/>
      <w:ind w:left="420" w:hanging="210"/>
    </w:pPr>
  </w:style>
  <w:style w:type="paragraph" w:styleId="84">
    <w:name w:val="Title"/>
    <w:basedOn w:val="5"/>
    <w:next w:val="1"/>
    <w:link w:val="259"/>
    <w:qFormat/>
    <w:uiPriority w:val="10"/>
    <w:pPr>
      <w:spacing w:before="60" w:after="280" w:line="192" w:lineRule="auto"/>
      <w:jc w:val="left"/>
    </w:pPr>
    <w:rPr>
      <w:sz w:val="42"/>
    </w:rPr>
  </w:style>
  <w:style w:type="paragraph" w:styleId="85">
    <w:name w:val="annotation subject"/>
    <w:basedOn w:val="28"/>
    <w:next w:val="28"/>
    <w:link w:val="279"/>
    <w:semiHidden/>
    <w:unhideWhenUsed/>
    <w:uiPriority w:val="0"/>
    <w:rPr>
      <w:b/>
      <w:bCs/>
    </w:rPr>
  </w:style>
  <w:style w:type="paragraph" w:styleId="86">
    <w:name w:val="Body Text First Indent"/>
    <w:basedOn w:val="34"/>
    <w:link w:val="271"/>
    <w:semiHidden/>
    <w:unhideWhenUsed/>
    <w:qFormat/>
    <w:uiPriority w:val="0"/>
    <w:pPr>
      <w:spacing w:after="200"/>
      <w:ind w:firstLine="360"/>
    </w:pPr>
  </w:style>
  <w:style w:type="paragraph" w:styleId="87">
    <w:name w:val="Body Text First Indent 2"/>
    <w:basedOn w:val="35"/>
    <w:link w:val="273"/>
    <w:semiHidden/>
    <w:unhideWhenUsed/>
    <w:qFormat/>
    <w:uiPriority w:val="0"/>
    <w:pPr>
      <w:spacing w:after="200"/>
      <w:ind w:firstLine="360"/>
    </w:pPr>
  </w:style>
  <w:style w:type="table" w:styleId="89">
    <w:name w:val="Table Grid"/>
    <w:basedOn w:val="88"/>
    <w:uiPriority w:val="39"/>
    <w:pPr>
      <w:spacing w:after="0" w:line="240" w:lineRule="auto"/>
    </w:p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</w:tblPr>
  </w:style>
  <w:style w:type="table" w:styleId="90">
    <w:name w:val="Table Theme"/>
    <w:basedOn w:val="88"/>
    <w:semiHidden/>
    <w:unhideWhenUsed/>
    <w:qFormat/>
    <w:uiPriority w:val="0"/>
    <w:pPr>
      <w:spacing w:line="245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91">
    <w:name w:val="Table Colorful 1"/>
    <w:basedOn w:val="88"/>
    <w:semiHidden/>
    <w:unhideWhenUsed/>
    <w:uiPriority w:val="0"/>
    <w:pPr>
      <w:spacing w:line="245" w:lineRule="auto"/>
    </w:pPr>
    <w:rPr>
      <w:color w:val="FFFFFF"/>
    </w:rPr>
    <w:tblPr>
      <w:tblBorders>
        <w:top w:val="single" w:color="008080" w:sz="12" w:space="0"/>
        <w:left w:val="single" w:color="008080" w:sz="12" w:space="0"/>
        <w:bottom w:val="single" w:color="008080" w:sz="12" w:space="0"/>
        <w:right w:val="single" w:color="008080" w:sz="12" w:space="0"/>
        <w:insideH w:val="single" w:color="00FFFF" w:sz="6" w:space="0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il"/>
          <w:tr2bl w:val="nil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nwCell">
      <w:tblPr/>
      <w:tcPr>
        <w:tcBorders>
          <w:tl2br w:val="nil"/>
          <w:tr2bl w:val="nil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</w:style>
  <w:style w:type="table" w:styleId="92">
    <w:name w:val="Table Colorful 2"/>
    <w:basedOn w:val="88"/>
    <w:semiHidden/>
    <w:unhideWhenUsed/>
    <w:uiPriority w:val="0"/>
    <w:pPr>
      <w:spacing w:line="245" w:lineRule="auto"/>
    </w:pPr>
    <w:tblPr>
      <w:tblBorders>
        <w:bottom w:val="single" w:color="000000" w:sz="12" w:space="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color="000000" w:sz="12" w:space="0"/>
          <w:tl2br w:val="nil"/>
          <w:tr2bl w:val="nil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il"/>
          <w:tr2bl w:val="nil"/>
        </w:tcBorders>
      </w:tcPr>
    </w:tblStylePr>
    <w:tblStylePr w:type="lastCol">
      <w:tblPr/>
      <w:tcPr>
        <w:tcBorders>
          <w:tl2br w:val="nil"/>
          <w:tr2bl w:val="nil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</w:style>
  <w:style w:type="table" w:styleId="93">
    <w:name w:val="Table Colorful 3"/>
    <w:basedOn w:val="88"/>
    <w:semiHidden/>
    <w:unhideWhenUsed/>
    <w:uiPriority w:val="0"/>
    <w:pPr>
      <w:spacing w:line="245" w:lineRule="auto"/>
    </w:pPr>
    <w:tblPr>
      <w:tblBorders>
        <w:top w:val="single" w:color="000000" w:sz="18" w:space="0"/>
        <w:left w:val="single" w:color="000000" w:sz="18" w:space="0"/>
        <w:bottom w:val="single" w:color="000000" w:sz="18" w:space="0"/>
        <w:right w:val="single" w:color="000000" w:sz="18" w:space="0"/>
        <w:insideH w:val="single" w:color="C0C0C0" w:sz="6" w:space="0"/>
      </w:tblBorders>
    </w:tblPr>
    <w:tcPr>
      <w:shd w:val="pct25" w:color="008080" w:fill="FFFFFF"/>
    </w:tcPr>
    <w:tblStylePr w:type="firstRow">
      <w:tblPr/>
      <w:tcPr>
        <w:tcBorders>
          <w:bottom w:val="single" w:color="000000" w:sz="6" w:space="0"/>
          <w:tl2br w:val="nil"/>
          <w:tr2bl w:val="nil"/>
        </w:tcBorders>
        <w:shd w:val="solid" w:color="008080" w:fill="FFFFFF"/>
      </w:tcPr>
    </w:tblStylePr>
    <w:tblStylePr w:type="firstCol">
      <w:tblPr/>
      <w:tcPr>
        <w:tcBorders>
          <w:left w:val="single" w:color="000000" w:sz="36" w:space="0"/>
          <w:right w:val="single" w:color="000000" w:sz="6" w:space="0"/>
          <w:tl2br w:val="nil"/>
          <w:tr2bl w:val="nil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94">
    <w:name w:val="Table Elegant"/>
    <w:basedOn w:val="88"/>
    <w:semiHidden/>
    <w:unhideWhenUsed/>
    <w:qFormat/>
    <w:uiPriority w:val="0"/>
    <w:pPr>
      <w:spacing w:line="245" w:lineRule="auto"/>
    </w:pPr>
    <w:tblPr>
      <w:tblBorders>
        <w:top w:val="double" w:color="000000" w:sz="6" w:space="0"/>
        <w:left w:val="double" w:color="000000" w:sz="6" w:space="0"/>
        <w:bottom w:val="double" w:color="000000" w:sz="6" w:space="0"/>
        <w:right w:val="doub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95">
    <w:name w:val="Table Classic 1"/>
    <w:basedOn w:val="88"/>
    <w:semiHidden/>
    <w:unhideWhenUsed/>
    <w:uiPriority w:val="0"/>
    <w:pPr>
      <w:spacing w:line="245" w:lineRule="auto"/>
    </w:pPr>
    <w:tblPr>
      <w:tblBorders>
        <w:top w:val="single" w:color="000000" w:sz="12" w:space="0"/>
        <w:bottom w:val="single" w:color="000000" w:sz="12" w:space="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color="000000" w:sz="6" w:space="0"/>
          <w:tl2br w:val="nil"/>
          <w:tr2bl w:val="nil"/>
        </w:tcBorders>
      </w:tcPr>
    </w:tblStylePr>
    <w:tblStylePr w:type="lastRow">
      <w:rPr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tblPr/>
      <w:tcPr>
        <w:tcBorders>
          <w:right w:val="single" w:color="000000" w:sz="6" w:space="0"/>
          <w:tl2br w:val="nil"/>
          <w:tr2bl w:val="nil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96">
    <w:name w:val="Table Classic 2"/>
    <w:basedOn w:val="88"/>
    <w:semiHidden/>
    <w:unhideWhenUsed/>
    <w:uiPriority w:val="0"/>
    <w:pPr>
      <w:spacing w:line="245" w:lineRule="auto"/>
    </w:pPr>
    <w:tblPr>
      <w:tblBorders>
        <w:top w:val="single" w:color="000000" w:sz="12" w:space="0"/>
        <w:bottom w:val="single" w:color="000000" w:sz="12" w:space="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color="000000" w:sz="6" w:space="0"/>
          <w:tl2br w:val="nil"/>
          <w:tr2bl w:val="nil"/>
        </w:tcBorders>
        <w:shd w:val="solid" w:color="800080" w:fill="FFFFFF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nil"/>
          <w:tr2bl w:val="nil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97">
    <w:name w:val="Table Classic 3"/>
    <w:basedOn w:val="88"/>
    <w:semiHidden/>
    <w:unhideWhenUsed/>
    <w:qFormat/>
    <w:uiPriority w:val="0"/>
    <w:pPr>
      <w:spacing w:line="245" w:lineRule="auto"/>
    </w:pPr>
    <w:rPr>
      <w:color w:val="000080"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color="000000" w:sz="6" w:space="0"/>
          <w:tl2br w:val="nil"/>
          <w:tr2bl w:val="nil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color="000000" w:sz="12" w:space="0"/>
          <w:tl2br w:val="nil"/>
          <w:tr2bl w:val="nil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il"/>
          <w:tr2bl w:val="nil"/>
        </w:tcBorders>
      </w:tcPr>
    </w:tblStylePr>
  </w:style>
  <w:style w:type="table" w:styleId="98">
    <w:name w:val="Table Classic 4"/>
    <w:basedOn w:val="88"/>
    <w:semiHidden/>
    <w:unhideWhenUsed/>
    <w:uiPriority w:val="0"/>
    <w:pPr>
      <w:spacing w:line="245" w:lineRule="auto"/>
    </w:pPr>
    <w:tblPr>
      <w:tblBorders>
        <w:top w:val="single" w:color="000000" w:sz="12" w:space="0"/>
        <w:left w:val="single" w:color="000000" w:sz="6" w:space="0"/>
        <w:bottom w:val="single" w:color="000000" w:sz="12" w:space="0"/>
        <w:right w:val="single" w:color="000000" w:sz="6" w:space="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color="000000" w:sz="6" w:space="0"/>
          <w:tl2br w:val="nil"/>
          <w:tr2bl w:val="nil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color="000000" w:sz="6" w:space="0"/>
          <w:tl2br w:val="nil"/>
          <w:tr2bl w:val="nil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99">
    <w:name w:val="Table Simple 1"/>
    <w:basedOn w:val="88"/>
    <w:semiHidden/>
    <w:unhideWhenUsed/>
    <w:uiPriority w:val="0"/>
    <w:pPr>
      <w:spacing w:line="245" w:lineRule="auto"/>
    </w:pPr>
    <w:tblPr>
      <w:tblBorders>
        <w:top w:val="single" w:color="008000" w:sz="12" w:space="0"/>
        <w:bottom w:val="single" w:color="008000" w:sz="12" w:space="0"/>
      </w:tblBorders>
    </w:tblPr>
    <w:tcPr>
      <w:shd w:val="clear" w:color="auto" w:fill="auto"/>
    </w:tcPr>
    <w:tblStylePr w:type="firstRow">
      <w:tblPr/>
      <w:tcPr>
        <w:tcBorders>
          <w:bottom w:val="single" w:color="008000" w:sz="6" w:space="0"/>
          <w:tl2br w:val="nil"/>
          <w:tr2bl w:val="nil"/>
        </w:tcBorders>
      </w:tcPr>
    </w:tblStylePr>
    <w:tblStylePr w:type="lastRow">
      <w:tblPr/>
      <w:tcPr>
        <w:tcBorders>
          <w:top w:val="single" w:color="008000" w:sz="6" w:space="0"/>
          <w:tl2br w:val="nil"/>
          <w:tr2bl w:val="nil"/>
        </w:tcBorders>
      </w:tcPr>
    </w:tblStylePr>
  </w:style>
  <w:style w:type="table" w:styleId="100">
    <w:name w:val="Table Simple 2"/>
    <w:basedOn w:val="88"/>
    <w:semiHidden/>
    <w:unhideWhenUsed/>
    <w:uiPriority w:val="0"/>
    <w:pPr>
      <w:spacing w:line="245" w:lineRule="auto"/>
    </w:pPr>
    <w:tblPr/>
    <w:tblStylePr w:type="firstRow">
      <w:rPr>
        <w:b/>
        <w:bCs/>
      </w:rPr>
      <w:tblPr/>
      <w:tcPr>
        <w:tcBorders>
          <w:bottom w:val="single" w:color="000000" w:sz="12" w:space="0"/>
          <w:tl2br w:val="nil"/>
          <w:tr2bl w:val="nil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left w:val="single" w:color="000000" w:sz="6" w:space="0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type="table" w:styleId="101">
    <w:name w:val="Table Simple 3"/>
    <w:basedOn w:val="88"/>
    <w:semiHidden/>
    <w:unhideWhenUsed/>
    <w:qFormat/>
    <w:uiPriority w:val="0"/>
    <w:pPr>
      <w:spacing w:line="245" w:lineRule="auto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102">
    <w:name w:val="Table Subtle 1"/>
    <w:basedOn w:val="88"/>
    <w:semiHidden/>
    <w:unhideWhenUsed/>
    <w:uiPriority w:val="0"/>
    <w:pPr>
      <w:spacing w:line="245" w:lineRule="auto"/>
    </w:pPr>
    <w:tblPr>
      <w:tblStyleRowBandSize w:val="1"/>
    </w:tblPr>
    <w:tblStylePr w:type="firstRow">
      <w:tblPr/>
      <w:tcPr>
        <w:tcBorders>
          <w:top w:val="single" w:color="000000" w:sz="6" w:space="0"/>
          <w:bottom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  <w:shd w:val="pct25" w:color="800080" w:fill="FFFFFF"/>
      </w:tcPr>
    </w:tblStylePr>
    <w:tblStylePr w:type="firstCol"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lastCol"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band1Horz">
      <w:tblPr/>
      <w:tcPr>
        <w:tcBorders>
          <w:bottom w:val="single" w:color="000000" w:sz="6" w:space="0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3">
    <w:name w:val="Table Subtle 2"/>
    <w:basedOn w:val="88"/>
    <w:semiHidden/>
    <w:unhideWhenUsed/>
    <w:uiPriority w:val="0"/>
    <w:pPr>
      <w:spacing w:line="245" w:lineRule="auto"/>
    </w:pPr>
    <w:tblPr>
      <w:tblBorders>
        <w:left w:val="single" w:color="000000" w:sz="6" w:space="0"/>
        <w:right w:val="single" w:color="000000" w:sz="6" w:space="0"/>
      </w:tblBorders>
    </w:tblPr>
    <w:tblStylePr w:type="firstRow">
      <w:tblPr/>
      <w:tcPr>
        <w:tcBorders>
          <w:bottom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</w:tcPr>
    </w:tblStylePr>
    <w:tblStylePr w:type="firstCol">
      <w:tblPr/>
      <w:tcPr>
        <w:tcBorders>
          <w:right w:val="single" w:color="000000" w:sz="12" w:space="0"/>
          <w:tl2br w:val="nil"/>
          <w:tr2bl w:val="nil"/>
        </w:tcBorders>
        <w:shd w:val="pct25" w:color="008000" w:fill="FFFFFF"/>
      </w:tcPr>
    </w:tblStylePr>
    <w:tblStylePr w:type="lastCol">
      <w:tblPr/>
      <w:tcPr>
        <w:tcBorders>
          <w:left w:val="single" w:color="000000" w:sz="12" w:space="0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4">
    <w:name w:val="Table 3D effects 1"/>
    <w:basedOn w:val="88"/>
    <w:semiHidden/>
    <w:unhideWhenUsed/>
    <w:qFormat/>
    <w:uiPriority w:val="0"/>
    <w:pPr>
      <w:spacing w:line="245" w:lineRule="auto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color="808080" w:sz="6" w:space="0"/>
          <w:tl2br w:val="nil"/>
          <w:tr2bl w:val="nil"/>
        </w:tcBorders>
      </w:tcPr>
    </w:tblStylePr>
    <w:tblStylePr w:type="lastRow">
      <w:tblPr/>
      <w:tcPr>
        <w:tcBorders>
          <w:top w:val="single" w:color="FFFFFF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left w:val="single" w:color="FFFFFF" w:sz="6" w:space="0"/>
          <w:tl2br w:val="nil"/>
          <w:tr2bl w:val="nil"/>
        </w:tcBorders>
      </w:tcPr>
    </w:tblStylePr>
    <w:tblStylePr w:type="neCell">
      <w:tblPr/>
      <w:tcPr>
        <w:tcBorders>
          <w:left w:val="nil"/>
          <w:bottom w:val="nil"/>
          <w:tl2br w:val="nil"/>
          <w:tr2bl w:val="nil"/>
        </w:tcBorders>
      </w:tcPr>
    </w:tblStylePr>
    <w:tblStylePr w:type="nwCell">
      <w:tblPr/>
      <w:tcPr>
        <w:tcBorders>
          <w:bottom w:val="nil"/>
          <w:right w:val="nil"/>
          <w:tl2br w:val="nil"/>
          <w:tr2bl w:val="nil"/>
        </w:tcBorders>
      </w:tcPr>
    </w:tblStylePr>
    <w:tblStylePr w:type="seCell">
      <w:tblPr/>
      <w:tcPr>
        <w:tcBorders>
          <w:top w:val="nil"/>
          <w:left w:val="nil"/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op w:val="nil"/>
          <w:right w:val="nil"/>
          <w:tl2br w:val="nil"/>
          <w:tr2bl w:val="nil"/>
        </w:tcBorders>
      </w:tcPr>
    </w:tblStylePr>
  </w:style>
  <w:style w:type="table" w:styleId="105">
    <w:name w:val="Table 3D effects 2"/>
    <w:basedOn w:val="88"/>
    <w:semiHidden/>
    <w:unhideWhenUsed/>
    <w:uiPriority w:val="0"/>
    <w:pPr>
      <w:spacing w:line="245" w:lineRule="auto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firstCol">
      <w:tblPr/>
      <w:tcPr>
        <w:tcBorders>
          <w:top w:val="nil"/>
          <w:bottom w:val="nil"/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right w:val="single" w:color="FFFFFF" w:sz="6" w:space="0"/>
          <w:tl2br w:val="nil"/>
          <w:tr2bl w:val="nil"/>
        </w:tcBorders>
      </w:tcPr>
    </w:tblStylePr>
    <w:tblStylePr w:type="band1Horz">
      <w:tblPr/>
      <w:tcPr>
        <w:tcBorders>
          <w:top w:val="single" w:color="808080" w:sz="6" w:space="0"/>
          <w:bottom w:val="single" w:color="FFFFFF" w:sz="6" w:space="0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6">
    <w:name w:val="Table 3D effects 3"/>
    <w:basedOn w:val="88"/>
    <w:semiHidden/>
    <w:unhideWhenUsed/>
    <w:uiPriority w:val="0"/>
    <w:pPr>
      <w:spacing w:line="245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firstCol">
      <w:tblPr/>
      <w:tcPr>
        <w:tcBorders>
          <w:top w:val="nil"/>
          <w:bottom w:val="nil"/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right w:val="single" w:color="FFFFFF" w:sz="6" w:space="0"/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color="808080" w:sz="6" w:space="0"/>
          <w:bottom w:val="single" w:color="FFFFFF" w:sz="6" w:space="0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7">
    <w:name w:val="Table List 1"/>
    <w:basedOn w:val="88"/>
    <w:semiHidden/>
    <w:unhideWhenUsed/>
    <w:uiPriority w:val="0"/>
    <w:pPr>
      <w:spacing w:line="245" w:lineRule="auto"/>
    </w:pPr>
    <w:tblPr>
      <w:tblBorders>
        <w:top w:val="single" w:color="008080" w:sz="12" w:space="0"/>
        <w:left w:val="single" w:color="008080" w:sz="6" w:space="0"/>
        <w:bottom w:val="single" w:color="008080" w:sz="12" w:space="0"/>
        <w:right w:val="single" w:color="008080" w:sz="6" w:space="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color="000000" w:sz="6" w:space="0"/>
          <w:tl2br w:val="nil"/>
          <w:tr2bl w:val="nil"/>
        </w:tcBorders>
        <w:shd w:val="solid" w:color="C0C0C0" w:fill="FFFFFF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8">
    <w:name w:val="Table List 2"/>
    <w:basedOn w:val="88"/>
    <w:semiHidden/>
    <w:unhideWhenUsed/>
    <w:uiPriority w:val="0"/>
    <w:pPr>
      <w:spacing w:line="245" w:lineRule="auto"/>
    </w:pPr>
    <w:tblPr>
      <w:tblBorders>
        <w:bottom w:val="single" w:color="808080" w:sz="12" w:space="0"/>
      </w:tblBorders>
    </w:tblPr>
    <w:tblStylePr w:type="firstRow">
      <w:rPr>
        <w:b/>
        <w:bCs/>
        <w:color w:val="FFFFFF"/>
      </w:rPr>
      <w:tblPr/>
      <w:tcPr>
        <w:tcBorders>
          <w:bottom w:val="single" w:color="000000" w:sz="6" w:space="0"/>
          <w:tl2br w:val="nil"/>
          <w:tr2bl w:val="nil"/>
        </w:tcBorders>
        <w:shd w:val="pct75" w:color="008080" w:fill="008000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9">
    <w:name w:val="Table List 3"/>
    <w:basedOn w:val="88"/>
    <w:semiHidden/>
    <w:unhideWhenUsed/>
    <w:uiPriority w:val="0"/>
    <w:pPr>
      <w:spacing w:line="245" w:lineRule="auto"/>
    </w:pPr>
    <w:tblPr>
      <w:tblBorders>
        <w:top w:val="single" w:color="000000" w:sz="12" w:space="0"/>
        <w:bottom w:val="single" w:color="000000" w:sz="12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</w:tcPr>
    </w:tblStylePr>
    <w:tblStylePr w:type="swCell">
      <w:rPr>
        <w:i/>
        <w:iCs/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110">
    <w:name w:val="Table List 4"/>
    <w:basedOn w:val="88"/>
    <w:semiHidden/>
    <w:unhideWhenUsed/>
    <w:uiPriority w:val="0"/>
    <w:pPr>
      <w:spacing w:line="245" w:lineRule="auto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color="000000" w:sz="12" w:space="0"/>
          <w:tl2br w:val="nil"/>
          <w:tr2bl w:val="nil"/>
        </w:tcBorders>
        <w:shd w:val="solid" w:color="808080" w:fill="FFFFFF"/>
      </w:tcPr>
    </w:tblStylePr>
  </w:style>
  <w:style w:type="table" w:styleId="111">
    <w:name w:val="Table List 5"/>
    <w:basedOn w:val="88"/>
    <w:semiHidden/>
    <w:unhideWhenUsed/>
    <w:uiPriority w:val="0"/>
    <w:pPr>
      <w:spacing w:line="245" w:lineRule="auto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color="000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12">
    <w:name w:val="Table List 6"/>
    <w:basedOn w:val="88"/>
    <w:semiHidden/>
    <w:unhideWhenUsed/>
    <w:qFormat/>
    <w:uiPriority w:val="0"/>
    <w:pPr>
      <w:spacing w:line="245" w:lineRule="auto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color="000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band1Horz">
      <w:tblPr/>
      <w:tcPr>
        <w:tcBorders>
          <w:tl2br w:val="nil"/>
          <w:tr2bl w:val="nil"/>
        </w:tcBorders>
        <w:shd w:val="pct25" w:color="000000" w:fill="FFFFFF"/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3">
    <w:name w:val="Table List 7"/>
    <w:basedOn w:val="88"/>
    <w:semiHidden/>
    <w:unhideWhenUsed/>
    <w:uiPriority w:val="0"/>
    <w:pPr>
      <w:spacing w:line="245" w:lineRule="auto"/>
    </w:pPr>
    <w:tblPr>
      <w:tblBorders>
        <w:top w:val="single" w:color="008000" w:sz="12" w:space="0"/>
        <w:left w:val="single" w:color="008000" w:sz="6" w:space="0"/>
        <w:bottom w:val="single" w:color="008000" w:sz="12" w:space="0"/>
        <w:right w:val="single" w:color="008000" w:sz="6" w:space="0"/>
        <w:insideH w:val="single" w:color="000000" w:sz="6" w:space="0"/>
      </w:tblBorders>
    </w:tblPr>
    <w:tblStylePr w:type="firstRow">
      <w:rPr>
        <w:b/>
        <w:bCs/>
      </w:rPr>
      <w:tblPr/>
      <w:tcPr>
        <w:tcBorders>
          <w:bottom w:val="single" w:color="008000" w:sz="12" w:space="0"/>
          <w:tl2br w:val="nil"/>
          <w:tr2bl w:val="nil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color="008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  <w:tblStylePr w:type="band2Horz">
      <w:tblPr/>
      <w:tcPr>
        <w:tcBorders>
          <w:tl2br w:val="nil"/>
          <w:tr2bl w:val="nil"/>
        </w:tcBorders>
        <w:shd w:val="pct25" w:color="FFFF00" w:fill="FFFFFF"/>
      </w:tcPr>
    </w:tblStylePr>
  </w:style>
  <w:style w:type="table" w:styleId="114">
    <w:name w:val="Table List 8"/>
    <w:basedOn w:val="88"/>
    <w:semiHidden/>
    <w:unhideWhenUsed/>
    <w:uiPriority w:val="0"/>
    <w:pPr>
      <w:spacing w:line="245" w:lineRule="auto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V w:val="single" w:color="000000" w:sz="6" w:space="0"/>
      </w:tblBorders>
    </w:tblPr>
    <w:tblStylePr w:type="firstRow">
      <w:rPr>
        <w:b/>
        <w:bCs/>
        <w:i/>
        <w:iCs/>
      </w:rPr>
      <w:tblPr/>
      <w:tcPr>
        <w:tcBorders>
          <w:bottom w:val="single" w:color="000000" w:sz="6" w:space="0"/>
          <w:tl2br w:val="nil"/>
          <w:tr2bl w:val="nil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5" w:color="FFFF00" w:fill="FFFFFF"/>
      </w:tcPr>
    </w:tblStylePr>
    <w:tblStylePr w:type="band2Horz">
      <w:tblPr/>
      <w:tcPr>
        <w:tcBorders>
          <w:tl2br w:val="nil"/>
          <w:tr2bl w:val="nil"/>
        </w:tcBorders>
        <w:shd w:val="pct50" w:color="FF0000" w:fill="FFFFFF"/>
      </w:tcPr>
    </w:tblStylePr>
    <w:tblStylePr w:type="nwCell">
      <w:tblPr/>
      <w:tcPr>
        <w:tcBorders>
          <w:tl2br w:val="single" w:color="auto" w:sz="6" w:space="0"/>
          <w:tr2bl w:val="nil"/>
        </w:tcBorders>
      </w:tcPr>
    </w:tblStylePr>
  </w:style>
  <w:style w:type="table" w:styleId="115">
    <w:name w:val="Table Contemporary"/>
    <w:basedOn w:val="88"/>
    <w:semiHidden/>
    <w:unhideWhenUsed/>
    <w:uiPriority w:val="0"/>
    <w:pPr>
      <w:spacing w:line="245" w:lineRule="auto"/>
    </w:pPr>
    <w:tblPr>
      <w:tblBorders>
        <w:insideH w:val="single" w:color="FFFFFF" w:sz="18" w:space="0"/>
        <w:insideV w:val="single" w:color="FFFFFF" w:sz="18" w:space="0"/>
      </w:tblBorders>
    </w:tblPr>
    <w:tblStylePr w:type="firstRow">
      <w:rPr>
        <w:b/>
        <w:bCs/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</w:style>
  <w:style w:type="table" w:styleId="116">
    <w:name w:val="Table Columns 1"/>
    <w:basedOn w:val="88"/>
    <w:semiHidden/>
    <w:unhideWhenUsed/>
    <w:uiPriority w:val="0"/>
    <w:pPr>
      <w:spacing w:line="245" w:lineRule="auto"/>
    </w:pPr>
    <w:rPr>
      <w:b/>
      <w:bCs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blStylePr w:type="firstRow">
      <w:rPr>
        <w:b w:val="0"/>
        <w:bCs w:val="0"/>
      </w:rPr>
      <w:tblPr/>
      <w:tcPr>
        <w:tcBorders>
          <w:bottom w:val="double" w:color="000000" w:sz="6" w:space="0"/>
          <w:tl2br w:val="nil"/>
          <w:tr2bl w:val="nil"/>
        </w:tcBorders>
      </w:tcPr>
    </w:tblStylePr>
    <w:tblStylePr w:type="lastRow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17">
    <w:name w:val="Table Columns 2"/>
    <w:basedOn w:val="88"/>
    <w:semiHidden/>
    <w:unhideWhenUsed/>
    <w:uiPriority w:val="0"/>
    <w:pPr>
      <w:spacing w:line="245" w:lineRule="auto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18">
    <w:name w:val="Table Columns 3"/>
    <w:basedOn w:val="88"/>
    <w:semiHidden/>
    <w:unhideWhenUsed/>
    <w:uiPriority w:val="0"/>
    <w:pPr>
      <w:spacing w:line="245" w:lineRule="auto"/>
    </w:pPr>
    <w:rPr>
      <w:b/>
      <w:bCs/>
    </w:rPr>
    <w:tblPr>
      <w:tblBorders>
        <w:top w:val="single" w:color="000080" w:sz="6" w:space="0"/>
        <w:left w:val="single" w:color="000080" w:sz="6" w:space="0"/>
        <w:bottom w:val="single" w:color="000080" w:sz="6" w:space="0"/>
        <w:right w:val="single" w:color="000080" w:sz="6" w:space="0"/>
        <w:insideV w:val="single" w:color="000080" w:sz="6" w:space="0"/>
      </w:tblBorders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color="000080" w:sz="6" w:space="0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19">
    <w:name w:val="Table Columns 4"/>
    <w:basedOn w:val="88"/>
    <w:semiHidden/>
    <w:unhideWhenUsed/>
    <w:uiPriority w:val="0"/>
    <w:pPr>
      <w:spacing w:line="245" w:lineRule="auto"/>
    </w:pPr>
    <w:tblPr>
      <w:tblStyleColBandSize w:val="1"/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120">
    <w:name w:val="Table Columns 5"/>
    <w:basedOn w:val="88"/>
    <w:semiHidden/>
    <w:unhideWhenUsed/>
    <w:uiPriority w:val="0"/>
    <w:pPr>
      <w:spacing w:line="245" w:lineRule="auto"/>
    </w:pPr>
    <w:tblPr>
      <w:tblBorders>
        <w:top w:val="single" w:color="808080" w:sz="12" w:space="0"/>
        <w:left w:val="single" w:color="808080" w:sz="12" w:space="0"/>
        <w:bottom w:val="single" w:color="808080" w:sz="12" w:space="0"/>
        <w:right w:val="single" w:color="808080" w:sz="12" w:space="0"/>
        <w:insideV w:val="single" w:color="C0C0C0" w:sz="6" w:space="0"/>
      </w:tblBorders>
    </w:tblPr>
    <w:tblStylePr w:type="firstRow">
      <w:rPr>
        <w:b/>
        <w:bCs/>
        <w:i/>
        <w:iCs/>
      </w:rPr>
      <w:tblPr/>
      <w:tcPr>
        <w:tcBorders>
          <w:bottom w:val="single" w:color="808080" w:sz="6" w:space="0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single" w:color="80808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121">
    <w:name w:val="Table Grid 1"/>
    <w:basedOn w:val="88"/>
    <w:semiHidden/>
    <w:unhideWhenUsed/>
    <w:uiPriority w:val="0"/>
    <w:pPr>
      <w:spacing w:line="245" w:lineRule="auto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il"/>
          <w:tr2bl w:val="nil"/>
        </w:tcBorders>
      </w:tcPr>
    </w:tblStylePr>
    <w:tblStylePr w:type="lastCol">
      <w:rPr>
        <w:i/>
        <w:i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22">
    <w:name w:val="Table Grid 2"/>
    <w:basedOn w:val="88"/>
    <w:semiHidden/>
    <w:unhideWhenUsed/>
    <w:uiPriority w:val="0"/>
    <w:pPr>
      <w:spacing w:line="245" w:lineRule="auto"/>
    </w:pPr>
    <w:tblPr>
      <w:tblBorders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23">
    <w:name w:val="Table Grid 3"/>
    <w:basedOn w:val="88"/>
    <w:semiHidden/>
    <w:unhideWhenUsed/>
    <w:uiPriority w:val="0"/>
    <w:pPr>
      <w:spacing w:line="245" w:lineRule="auto"/>
    </w:pPr>
    <w:tblPr>
      <w:tblBorders>
        <w:top w:val="single" w:color="000000" w:sz="6" w:space="0"/>
        <w:left w:val="single" w:color="000000" w:sz="12" w:space="0"/>
        <w:bottom w:val="single" w:color="000000" w:sz="6" w:space="0"/>
        <w:right w:val="single" w:color="000000" w:sz="12" w:space="0"/>
        <w:insideV w:val="single" w:color="000000" w:sz="6" w:space="0"/>
      </w:tblBorders>
    </w:tblPr>
    <w:tcPr>
      <w:shd w:val="clear" w:color="auto" w:fill="auto"/>
    </w:tcPr>
    <w:tblStylePr w:type="firstRow">
      <w:tblPr/>
      <w:tcPr>
        <w:tcBorders>
          <w:bottom w:val="single" w:color="000000" w:sz="6" w:space="0"/>
          <w:tl2br w:val="nil"/>
          <w:tr2bl w:val="nil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24">
    <w:name w:val="Table Grid 4"/>
    <w:basedOn w:val="88"/>
    <w:semiHidden/>
    <w:unhideWhenUsed/>
    <w:uiPriority w:val="0"/>
    <w:pPr>
      <w:spacing w:line="245" w:lineRule="auto"/>
    </w:pPr>
    <w:tblPr>
      <w:tblBorders>
        <w:left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color="000000" w:sz="6" w:space="0"/>
          <w:tl2br w:val="nil"/>
          <w:tr2bl w:val="nil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color="000000" w:sz="6" w:space="0"/>
          <w:tl2br w:val="nil"/>
          <w:tr2bl w:val="nil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125">
    <w:name w:val="Table Grid 5"/>
    <w:basedOn w:val="88"/>
    <w:semiHidden/>
    <w:unhideWhenUsed/>
    <w:uiPriority w:val="0"/>
    <w:pPr>
      <w:spacing w:line="245" w:lineRule="auto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tblPr/>
      <w:tcPr>
        <w:tcBorders>
          <w:bottom w:val="single" w:color="000000" w:sz="12" w:space="0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26">
    <w:name w:val="Table Grid 6"/>
    <w:basedOn w:val="88"/>
    <w:semiHidden/>
    <w:unhideWhenUsed/>
    <w:uiPriority w:val="0"/>
    <w:pPr>
      <w:spacing w:line="245" w:lineRule="auto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color="000000" w:sz="6" w:space="0"/>
          <w:tl2br w:val="nil"/>
          <w:tr2bl w:val="nil"/>
        </w:tcBorders>
      </w:tcPr>
    </w:tblStylePr>
    <w:tblStylePr w:type="lastRow">
      <w:rPr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27">
    <w:name w:val="Table Grid 7"/>
    <w:basedOn w:val="88"/>
    <w:semiHidden/>
    <w:unhideWhenUsed/>
    <w:uiPriority w:val="0"/>
    <w:pPr>
      <w:spacing w:line="245" w:lineRule="auto"/>
    </w:pPr>
    <w:rPr>
      <w:b/>
      <w:bCs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color="000000" w:sz="12" w:space="0"/>
          <w:tl2br w:val="nil"/>
          <w:tr2bl w:val="nil"/>
        </w:tcBorders>
      </w:tcPr>
    </w:tblStylePr>
    <w:tblStylePr w:type="lastRow">
      <w:rPr>
        <w:b w:val="0"/>
        <w:bCs w:val="0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28">
    <w:name w:val="Table Grid 8"/>
    <w:basedOn w:val="88"/>
    <w:semiHidden/>
    <w:unhideWhenUsed/>
    <w:uiPriority w:val="0"/>
    <w:pPr>
      <w:spacing w:line="245" w:lineRule="auto"/>
    </w:pPr>
    <w:tblPr>
      <w:tblBorders>
        <w:top w:val="single" w:color="000080" w:sz="6" w:space="0"/>
        <w:left w:val="single" w:color="000080" w:sz="6" w:space="0"/>
        <w:bottom w:val="single" w:color="000080" w:sz="6" w:space="0"/>
        <w:right w:val="single" w:color="000080" w:sz="6" w:space="0"/>
        <w:insideH w:val="single" w:color="000080" w:sz="6" w:space="0"/>
        <w:insideV w:val="single" w:color="000080" w:sz="6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129">
    <w:name w:val="Table Web 1"/>
    <w:basedOn w:val="88"/>
    <w:semiHidden/>
    <w:unhideWhenUsed/>
    <w:uiPriority w:val="0"/>
    <w:pPr>
      <w:spacing w:line="245" w:lineRule="auto"/>
    </w:pPr>
    <w:tblPr>
      <w:tblCellSpacing w:w="20" w:type="dxa"/>
      <w:tblBorders>
        <w:top w:val="outset" w:color="auto" w:sz="6" w:space="0"/>
        <w:left w:val="outset" w:color="auto" w:sz="6" w:space="0"/>
        <w:bottom w:val="outset" w:color="auto" w:sz="6" w:space="0"/>
        <w:right w:val="outset" w:color="auto" w:sz="6" w:space="0"/>
        <w:insideH w:val="outset" w:color="auto" w:sz="6" w:space="0"/>
        <w:insideV w:val="out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130">
    <w:name w:val="Table Web 2"/>
    <w:basedOn w:val="88"/>
    <w:semiHidden/>
    <w:unhideWhenUsed/>
    <w:uiPriority w:val="0"/>
    <w:pPr>
      <w:spacing w:line="245" w:lineRule="auto"/>
    </w:pPr>
    <w:tblPr>
      <w:tblCellSpacing w:w="20" w:type="dxa"/>
      <w:tblBorders>
        <w:top w:val="inset" w:color="auto" w:sz="6" w:space="0"/>
        <w:left w:val="inset" w:color="auto" w:sz="6" w:space="0"/>
        <w:bottom w:val="inset" w:color="auto" w:sz="6" w:space="0"/>
        <w:right w:val="inset" w:color="auto" w:sz="6" w:space="0"/>
        <w:insideH w:val="inset" w:color="auto" w:sz="6" w:space="0"/>
        <w:insideV w:val="in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131">
    <w:name w:val="Table Web 3"/>
    <w:basedOn w:val="88"/>
    <w:semiHidden/>
    <w:unhideWhenUsed/>
    <w:uiPriority w:val="0"/>
    <w:pPr>
      <w:spacing w:line="245" w:lineRule="auto"/>
    </w:pPr>
    <w:tblPr>
      <w:tblCellSpacing w:w="20" w:type="dxa"/>
      <w:tblBorders>
        <w:top w:val="outset" w:color="auto" w:sz="24" w:space="0"/>
        <w:left w:val="outset" w:color="auto" w:sz="24" w:space="0"/>
        <w:bottom w:val="outset" w:color="auto" w:sz="24" w:space="0"/>
        <w:right w:val="outset" w:color="auto" w:sz="24" w:space="0"/>
        <w:insideH w:val="outset" w:color="auto" w:sz="6" w:space="0"/>
        <w:insideV w:val="out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132">
    <w:name w:val="Table Professional"/>
    <w:basedOn w:val="88"/>
    <w:semiHidden/>
    <w:unhideWhenUsed/>
    <w:uiPriority w:val="0"/>
    <w:pPr>
      <w:spacing w:line="245" w:lineRule="auto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133">
    <w:name w:val="Light Shading"/>
    <w:basedOn w:val="88"/>
    <w:semiHidden/>
    <w:unhideWhenUsed/>
    <w:uiPriority w:val="0"/>
    <w:pPr>
      <w:spacing w:after="0" w:line="240" w:lineRule="auto"/>
    </w:pPr>
    <w:rPr>
      <w:color w:val="000000" w:themeColor="text1" w:themeShade="BF"/>
    </w:rPr>
    <w:tblPr>
      <w:tblBorders>
        <w:top w:val="single" w:color="000000" w:themeColor="text1" w:sz="8" w:space="0"/>
        <w:bottom w:val="single" w:color="000000" w:themeColor="text1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</w:style>
  <w:style w:type="table" w:styleId="134">
    <w:name w:val="Light Shading Accent 1"/>
    <w:basedOn w:val="88"/>
    <w:semiHidden/>
    <w:unhideWhenUsed/>
    <w:uiPriority w:val="0"/>
    <w:pPr>
      <w:spacing w:after="0" w:line="240" w:lineRule="auto"/>
    </w:pPr>
    <w:rPr>
      <w:color w:val="6B0233" w:themeColor="accent1" w:themeShade="BF"/>
    </w:rPr>
    <w:tblPr>
      <w:tblBorders>
        <w:top w:val="single" w:color="8E0344" w:themeColor="accent1" w:sz="8" w:space="0"/>
        <w:bottom w:val="single" w:color="8E0344" w:themeColor="accent1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8E0344" w:themeColor="accent1" w:sz="8" w:space="0"/>
          <w:left w:val="nil"/>
          <w:bottom w:val="single" w:color="8E0344" w:themeColor="accent1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8E0344" w:themeColor="accent1" w:sz="8" w:space="0"/>
          <w:left w:val="nil"/>
          <w:bottom w:val="single" w:color="8E0344" w:themeColor="accent1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A6CF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A6CF" w:themeFill="accent1" w:themeFillTint="3F"/>
      </w:tcPr>
    </w:tblStylePr>
  </w:style>
  <w:style w:type="table" w:styleId="135">
    <w:name w:val="Light Shading Accent 2"/>
    <w:basedOn w:val="88"/>
    <w:semiHidden/>
    <w:unhideWhenUsed/>
    <w:uiPriority w:val="0"/>
    <w:pPr>
      <w:spacing w:after="0" w:line="240" w:lineRule="auto"/>
    </w:pPr>
    <w:rPr>
      <w:color w:val="1382A1" w:themeColor="accent2" w:themeShade="BF"/>
    </w:rPr>
    <w:tblPr>
      <w:tblBorders>
        <w:top w:val="single" w:color="19AED7" w:themeColor="accent2" w:sz="8" w:space="0"/>
        <w:bottom w:val="single" w:color="19AED7" w:themeColor="accent2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19AED7" w:themeColor="accent2" w:sz="8" w:space="0"/>
          <w:left w:val="nil"/>
          <w:bottom w:val="single" w:color="19AED7" w:themeColor="accent2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19AED7" w:themeColor="accent2" w:sz="8" w:space="0"/>
          <w:left w:val="nil"/>
          <w:bottom w:val="single" w:color="19AED7" w:themeColor="accent2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3ECF8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3ECF8" w:themeFill="accent2" w:themeFillTint="3F"/>
      </w:tcPr>
    </w:tblStylePr>
  </w:style>
  <w:style w:type="table" w:styleId="136">
    <w:name w:val="Light Shading Accent 3"/>
    <w:basedOn w:val="88"/>
    <w:semiHidden/>
    <w:unhideWhenUsed/>
    <w:uiPriority w:val="0"/>
    <w:pPr>
      <w:spacing w:after="0" w:line="240" w:lineRule="auto"/>
    </w:pPr>
    <w:rPr>
      <w:color w:val="60873B" w:themeColor="accent3" w:themeShade="BF"/>
    </w:rPr>
    <w:tblPr>
      <w:tblBorders>
        <w:top w:val="single" w:color="80B350" w:themeColor="accent3" w:sz="8" w:space="0"/>
        <w:bottom w:val="single" w:color="80B350" w:themeColor="accent3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80B350" w:themeColor="accent3" w:sz="8" w:space="0"/>
          <w:left w:val="nil"/>
          <w:bottom w:val="single" w:color="80B350" w:themeColor="accent3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80B350" w:themeColor="accent3" w:sz="8" w:space="0"/>
          <w:left w:val="nil"/>
          <w:bottom w:val="single" w:color="80B350" w:themeColor="accent3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ECD3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ECD3" w:themeFill="accent3" w:themeFillTint="3F"/>
      </w:tcPr>
    </w:tblStylePr>
  </w:style>
  <w:style w:type="table" w:styleId="137">
    <w:name w:val="Light Shading Accent 4"/>
    <w:basedOn w:val="88"/>
    <w:semiHidden/>
    <w:unhideWhenUsed/>
    <w:uiPriority w:val="0"/>
    <w:pPr>
      <w:spacing w:after="0" w:line="240" w:lineRule="auto"/>
    </w:pPr>
    <w:rPr>
      <w:color w:val="552C77" w:themeColor="accent4" w:themeShade="BF"/>
    </w:rPr>
    <w:tblPr>
      <w:tblBorders>
        <w:top w:val="single" w:color="713B9E" w:themeColor="accent4" w:sz="8" w:space="0"/>
        <w:bottom w:val="single" w:color="713B9E" w:themeColor="accent4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713B9E" w:themeColor="accent4" w:sz="8" w:space="0"/>
          <w:left w:val="nil"/>
          <w:bottom w:val="single" w:color="713B9E" w:themeColor="accent4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713B9E" w:themeColor="accent4" w:sz="8" w:space="0"/>
          <w:left w:val="nil"/>
          <w:bottom w:val="single" w:color="713B9E" w:themeColor="accent4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CCAEB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CCAEB" w:themeFill="accent4" w:themeFillTint="3F"/>
      </w:tcPr>
    </w:tblStylePr>
  </w:style>
  <w:style w:type="table" w:styleId="138">
    <w:name w:val="Light Shading Accent 5"/>
    <w:basedOn w:val="88"/>
    <w:semiHidden/>
    <w:unhideWhenUsed/>
    <w:uiPriority w:val="0"/>
    <w:pPr>
      <w:spacing w:after="0" w:line="240" w:lineRule="auto"/>
    </w:pPr>
    <w:rPr>
      <w:color w:val="000060" w:themeColor="accent5" w:themeShade="BF"/>
    </w:rPr>
    <w:tblPr>
      <w:tblBorders>
        <w:top w:val="single" w:color="000080" w:themeColor="accent5" w:sz="8" w:space="0"/>
        <w:bottom w:val="single" w:color="000080" w:themeColor="accent5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000080" w:themeColor="accent5" w:sz="8" w:space="0"/>
          <w:left w:val="nil"/>
          <w:bottom w:val="single" w:color="000080" w:themeColor="accent5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000080" w:themeColor="accent5" w:sz="8" w:space="0"/>
          <w:left w:val="nil"/>
          <w:bottom w:val="single" w:color="000080" w:themeColor="accent5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0A0FF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0A0FF" w:themeFill="accent5" w:themeFillTint="3F"/>
      </w:tcPr>
    </w:tblStylePr>
  </w:style>
  <w:style w:type="table" w:styleId="139">
    <w:name w:val="Light Shading Accent 6"/>
    <w:basedOn w:val="88"/>
    <w:semiHidden/>
    <w:unhideWhenUsed/>
    <w:uiPriority w:val="0"/>
    <w:pPr>
      <w:spacing w:after="0" w:line="240" w:lineRule="auto"/>
    </w:pPr>
    <w:rPr>
      <w:color w:val="D04A08" w:themeColor="accent6" w:themeShade="BF"/>
    </w:rPr>
    <w:tblPr>
      <w:tblBorders>
        <w:top w:val="single" w:color="F76D28" w:themeColor="accent6" w:sz="8" w:space="0"/>
        <w:bottom w:val="single" w:color="F76D28" w:themeColor="accent6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F76D28" w:themeColor="accent6" w:sz="8" w:space="0"/>
          <w:left w:val="nil"/>
          <w:bottom w:val="single" w:color="F76D28" w:themeColor="accent6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F76D28" w:themeColor="accent6" w:sz="8" w:space="0"/>
          <w:left w:val="nil"/>
          <w:bottom w:val="single" w:color="F76D28" w:themeColor="accent6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DAC9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DAC9" w:themeFill="accent6" w:themeFillTint="3F"/>
      </w:tcPr>
    </w:tblStylePr>
  </w:style>
  <w:style w:type="table" w:styleId="140">
    <w:name w:val="Light List"/>
    <w:basedOn w:val="88"/>
    <w:semiHidden/>
    <w:unhideWhenUsed/>
    <w:uiPriority w:val="0"/>
    <w:pPr>
      <w:spacing w:after="0" w:line="240" w:lineRule="auto"/>
    </w:pPr>
    <w:tblP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000000" w:themeColor="text1" w:sz="6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band1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</w:style>
  <w:style w:type="table" w:styleId="141">
    <w:name w:val="Light List Accent 1"/>
    <w:basedOn w:val="88"/>
    <w:semiHidden/>
    <w:unhideWhenUsed/>
    <w:uiPriority w:val="0"/>
    <w:pPr>
      <w:spacing w:after="0" w:line="240" w:lineRule="auto"/>
    </w:pPr>
    <w:tblPr>
      <w:tblBorders>
        <w:top w:val="single" w:color="8E0344" w:themeColor="accent1" w:sz="8" w:space="0"/>
        <w:left w:val="single" w:color="8E0344" w:themeColor="accent1" w:sz="8" w:space="0"/>
        <w:bottom w:val="single" w:color="8E0344" w:themeColor="accent1" w:sz="8" w:space="0"/>
        <w:right w:val="single" w:color="8E0344" w:themeColor="accent1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8E0344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8E0344" w:themeColor="accent1" w:sz="6" w:space="0"/>
          <w:left w:val="single" w:color="8E0344" w:themeColor="accent1" w:sz="8" w:space="0"/>
          <w:bottom w:val="single" w:color="8E0344" w:themeColor="accent1" w:sz="8" w:space="0"/>
          <w:right w:val="single" w:color="8E0344" w:themeColor="accen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8E0344" w:themeColor="accent1" w:sz="8" w:space="0"/>
          <w:left w:val="single" w:color="8E0344" w:themeColor="accent1" w:sz="8" w:space="0"/>
          <w:bottom w:val="single" w:color="8E0344" w:themeColor="accent1" w:sz="8" w:space="0"/>
          <w:right w:val="single" w:color="8E0344" w:themeColor="accent1" w:sz="8" w:space="0"/>
        </w:tcBorders>
      </w:tcPr>
    </w:tblStylePr>
    <w:tblStylePr w:type="band1Horz">
      <w:tblPr/>
      <w:tcPr>
        <w:tcBorders>
          <w:top w:val="single" w:color="8E0344" w:themeColor="accent1" w:sz="8" w:space="0"/>
          <w:left w:val="single" w:color="8E0344" w:themeColor="accent1" w:sz="8" w:space="0"/>
          <w:bottom w:val="single" w:color="8E0344" w:themeColor="accent1" w:sz="8" w:space="0"/>
          <w:right w:val="single" w:color="8E0344" w:themeColor="accent1" w:sz="8" w:space="0"/>
        </w:tcBorders>
      </w:tcPr>
    </w:tblStylePr>
  </w:style>
  <w:style w:type="table" w:styleId="142">
    <w:name w:val="Light List Accent 2"/>
    <w:basedOn w:val="88"/>
    <w:semiHidden/>
    <w:unhideWhenUsed/>
    <w:uiPriority w:val="0"/>
    <w:pPr>
      <w:spacing w:after="0" w:line="240" w:lineRule="auto"/>
    </w:pPr>
    <w:tblPr>
      <w:tblBorders>
        <w:top w:val="single" w:color="19AED7" w:themeColor="accent2" w:sz="8" w:space="0"/>
        <w:left w:val="single" w:color="19AED7" w:themeColor="accent2" w:sz="8" w:space="0"/>
        <w:bottom w:val="single" w:color="19AED7" w:themeColor="accent2" w:sz="8" w:space="0"/>
        <w:right w:val="single" w:color="19AED7" w:themeColor="accent2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19AED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19AED7" w:themeColor="accent2" w:sz="6" w:space="0"/>
          <w:left w:val="single" w:color="19AED7" w:themeColor="accent2" w:sz="8" w:space="0"/>
          <w:bottom w:val="single" w:color="19AED7" w:themeColor="accent2" w:sz="8" w:space="0"/>
          <w:right w:val="single" w:color="19AED7" w:themeColor="accent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19AED7" w:themeColor="accent2" w:sz="8" w:space="0"/>
          <w:left w:val="single" w:color="19AED7" w:themeColor="accent2" w:sz="8" w:space="0"/>
          <w:bottom w:val="single" w:color="19AED7" w:themeColor="accent2" w:sz="8" w:space="0"/>
          <w:right w:val="single" w:color="19AED7" w:themeColor="accent2" w:sz="8" w:space="0"/>
        </w:tcBorders>
      </w:tcPr>
    </w:tblStylePr>
    <w:tblStylePr w:type="band1Horz">
      <w:tblPr/>
      <w:tcPr>
        <w:tcBorders>
          <w:top w:val="single" w:color="19AED7" w:themeColor="accent2" w:sz="8" w:space="0"/>
          <w:left w:val="single" w:color="19AED7" w:themeColor="accent2" w:sz="8" w:space="0"/>
          <w:bottom w:val="single" w:color="19AED7" w:themeColor="accent2" w:sz="8" w:space="0"/>
          <w:right w:val="single" w:color="19AED7" w:themeColor="accent2" w:sz="8" w:space="0"/>
        </w:tcBorders>
      </w:tcPr>
    </w:tblStylePr>
  </w:style>
  <w:style w:type="table" w:styleId="143">
    <w:name w:val="Light List Accent 3"/>
    <w:basedOn w:val="88"/>
    <w:semiHidden/>
    <w:unhideWhenUsed/>
    <w:uiPriority w:val="0"/>
    <w:pPr>
      <w:spacing w:after="0" w:line="240" w:lineRule="auto"/>
    </w:pPr>
    <w:tblPr>
      <w:tblBorders>
        <w:top w:val="single" w:color="80B350" w:themeColor="accent3" w:sz="8" w:space="0"/>
        <w:left w:val="single" w:color="80B350" w:themeColor="accent3" w:sz="8" w:space="0"/>
        <w:bottom w:val="single" w:color="80B350" w:themeColor="accent3" w:sz="8" w:space="0"/>
        <w:right w:val="single" w:color="80B350" w:themeColor="accent3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80B350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80B350" w:themeColor="accent3" w:sz="6" w:space="0"/>
          <w:left w:val="single" w:color="80B350" w:themeColor="accent3" w:sz="8" w:space="0"/>
          <w:bottom w:val="single" w:color="80B350" w:themeColor="accent3" w:sz="8" w:space="0"/>
          <w:right w:val="single" w:color="80B350" w:themeColor="accent3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80B350" w:themeColor="accent3" w:sz="8" w:space="0"/>
          <w:left w:val="single" w:color="80B350" w:themeColor="accent3" w:sz="8" w:space="0"/>
          <w:bottom w:val="single" w:color="80B350" w:themeColor="accent3" w:sz="8" w:space="0"/>
          <w:right w:val="single" w:color="80B350" w:themeColor="accent3" w:sz="8" w:space="0"/>
        </w:tcBorders>
      </w:tcPr>
    </w:tblStylePr>
    <w:tblStylePr w:type="band1Horz">
      <w:tblPr/>
      <w:tcPr>
        <w:tcBorders>
          <w:top w:val="single" w:color="80B350" w:themeColor="accent3" w:sz="8" w:space="0"/>
          <w:left w:val="single" w:color="80B350" w:themeColor="accent3" w:sz="8" w:space="0"/>
          <w:bottom w:val="single" w:color="80B350" w:themeColor="accent3" w:sz="8" w:space="0"/>
          <w:right w:val="single" w:color="80B350" w:themeColor="accent3" w:sz="8" w:space="0"/>
        </w:tcBorders>
      </w:tcPr>
    </w:tblStylePr>
  </w:style>
  <w:style w:type="table" w:styleId="144">
    <w:name w:val="Light List Accent 4"/>
    <w:basedOn w:val="88"/>
    <w:semiHidden/>
    <w:unhideWhenUsed/>
    <w:uiPriority w:val="0"/>
    <w:pPr>
      <w:spacing w:after="0" w:line="240" w:lineRule="auto"/>
    </w:pPr>
    <w:tblPr>
      <w:tblBorders>
        <w:top w:val="single" w:color="713B9E" w:themeColor="accent4" w:sz="8" w:space="0"/>
        <w:left w:val="single" w:color="713B9E" w:themeColor="accent4" w:sz="8" w:space="0"/>
        <w:bottom w:val="single" w:color="713B9E" w:themeColor="accent4" w:sz="8" w:space="0"/>
        <w:right w:val="single" w:color="713B9E" w:themeColor="accent4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713B9E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13B9E" w:themeColor="accent4" w:sz="6" w:space="0"/>
          <w:left w:val="single" w:color="713B9E" w:themeColor="accent4" w:sz="8" w:space="0"/>
          <w:bottom w:val="single" w:color="713B9E" w:themeColor="accent4" w:sz="8" w:space="0"/>
          <w:right w:val="single" w:color="713B9E" w:themeColor="accent4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713B9E" w:themeColor="accent4" w:sz="8" w:space="0"/>
          <w:left w:val="single" w:color="713B9E" w:themeColor="accent4" w:sz="8" w:space="0"/>
          <w:bottom w:val="single" w:color="713B9E" w:themeColor="accent4" w:sz="8" w:space="0"/>
          <w:right w:val="single" w:color="713B9E" w:themeColor="accent4" w:sz="8" w:space="0"/>
        </w:tcBorders>
      </w:tcPr>
    </w:tblStylePr>
    <w:tblStylePr w:type="band1Horz">
      <w:tblPr/>
      <w:tcPr>
        <w:tcBorders>
          <w:top w:val="single" w:color="713B9E" w:themeColor="accent4" w:sz="8" w:space="0"/>
          <w:left w:val="single" w:color="713B9E" w:themeColor="accent4" w:sz="8" w:space="0"/>
          <w:bottom w:val="single" w:color="713B9E" w:themeColor="accent4" w:sz="8" w:space="0"/>
          <w:right w:val="single" w:color="713B9E" w:themeColor="accent4" w:sz="8" w:space="0"/>
        </w:tcBorders>
      </w:tcPr>
    </w:tblStylePr>
  </w:style>
  <w:style w:type="table" w:styleId="145">
    <w:name w:val="Light List Accent 5"/>
    <w:basedOn w:val="88"/>
    <w:semiHidden/>
    <w:unhideWhenUsed/>
    <w:uiPriority w:val="0"/>
    <w:pPr>
      <w:spacing w:after="0" w:line="240" w:lineRule="auto"/>
    </w:pPr>
    <w:tblPr>
      <w:tblBorders>
        <w:top w:val="single" w:color="000080" w:themeColor="accent5" w:sz="8" w:space="0"/>
        <w:left w:val="single" w:color="000080" w:themeColor="accent5" w:sz="8" w:space="0"/>
        <w:bottom w:val="single" w:color="000080" w:themeColor="accent5" w:sz="8" w:space="0"/>
        <w:right w:val="single" w:color="000080" w:themeColor="accent5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000080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000080" w:themeColor="accent5" w:sz="6" w:space="0"/>
          <w:left w:val="single" w:color="000080" w:themeColor="accent5" w:sz="8" w:space="0"/>
          <w:bottom w:val="single" w:color="000080" w:themeColor="accent5" w:sz="8" w:space="0"/>
          <w:right w:val="single" w:color="000080" w:themeColor="accent5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000080" w:themeColor="accent5" w:sz="8" w:space="0"/>
          <w:left w:val="single" w:color="000080" w:themeColor="accent5" w:sz="8" w:space="0"/>
          <w:bottom w:val="single" w:color="000080" w:themeColor="accent5" w:sz="8" w:space="0"/>
          <w:right w:val="single" w:color="000080" w:themeColor="accent5" w:sz="8" w:space="0"/>
        </w:tcBorders>
      </w:tcPr>
    </w:tblStylePr>
    <w:tblStylePr w:type="band1Horz">
      <w:tblPr/>
      <w:tcPr>
        <w:tcBorders>
          <w:top w:val="single" w:color="000080" w:themeColor="accent5" w:sz="8" w:space="0"/>
          <w:left w:val="single" w:color="000080" w:themeColor="accent5" w:sz="8" w:space="0"/>
          <w:bottom w:val="single" w:color="000080" w:themeColor="accent5" w:sz="8" w:space="0"/>
          <w:right w:val="single" w:color="000080" w:themeColor="accent5" w:sz="8" w:space="0"/>
        </w:tcBorders>
      </w:tcPr>
    </w:tblStylePr>
  </w:style>
  <w:style w:type="table" w:styleId="146">
    <w:name w:val="Light List Accent 6"/>
    <w:basedOn w:val="88"/>
    <w:semiHidden/>
    <w:unhideWhenUsed/>
    <w:uiPriority w:val="0"/>
    <w:pPr>
      <w:spacing w:after="0" w:line="240" w:lineRule="auto"/>
    </w:pPr>
    <w:tblPr>
      <w:tblBorders>
        <w:top w:val="single" w:color="F76D28" w:themeColor="accent6" w:sz="8" w:space="0"/>
        <w:left w:val="single" w:color="F76D28" w:themeColor="accent6" w:sz="8" w:space="0"/>
        <w:bottom w:val="single" w:color="F76D28" w:themeColor="accent6" w:sz="8" w:space="0"/>
        <w:right w:val="single" w:color="F76D28" w:themeColor="accent6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F76D28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76D28" w:themeColor="accent6" w:sz="6" w:space="0"/>
          <w:left w:val="single" w:color="F76D28" w:themeColor="accent6" w:sz="8" w:space="0"/>
          <w:bottom w:val="single" w:color="F76D28" w:themeColor="accent6" w:sz="8" w:space="0"/>
          <w:right w:val="single" w:color="F76D28" w:themeColor="accent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F76D28" w:themeColor="accent6" w:sz="8" w:space="0"/>
          <w:left w:val="single" w:color="F76D28" w:themeColor="accent6" w:sz="8" w:space="0"/>
          <w:bottom w:val="single" w:color="F76D28" w:themeColor="accent6" w:sz="8" w:space="0"/>
          <w:right w:val="single" w:color="F76D28" w:themeColor="accent6" w:sz="8" w:space="0"/>
        </w:tcBorders>
      </w:tcPr>
    </w:tblStylePr>
    <w:tblStylePr w:type="band1Horz">
      <w:tblPr/>
      <w:tcPr>
        <w:tcBorders>
          <w:top w:val="single" w:color="F76D28" w:themeColor="accent6" w:sz="8" w:space="0"/>
          <w:left w:val="single" w:color="F76D28" w:themeColor="accent6" w:sz="8" w:space="0"/>
          <w:bottom w:val="single" w:color="F76D28" w:themeColor="accent6" w:sz="8" w:space="0"/>
          <w:right w:val="single" w:color="F76D28" w:themeColor="accent6" w:sz="8" w:space="0"/>
        </w:tcBorders>
      </w:tcPr>
    </w:tblStylePr>
  </w:style>
  <w:style w:type="table" w:styleId="147">
    <w:name w:val="Light Grid"/>
    <w:basedOn w:val="88"/>
    <w:semiHidden/>
    <w:unhideWhenUsed/>
    <w:uiPriority w:val="0"/>
    <w:pPr>
      <w:spacing w:after="0" w:line="240" w:lineRule="auto"/>
    </w:pPr>
    <w:tblP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  <w:insideH w:val="single" w:color="000000" w:themeColor="text1" w:sz="8" w:space="0"/>
        <w:insideV w:val="single" w:color="000000" w:themeColor="text1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18" w:space="0"/>
          <w:right w:val="single" w:color="000000" w:themeColor="text1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000000" w:themeColor="text1" w:sz="6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band1Vert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  <w:shd w:val="clear" w:color="auto" w:fill="BFBFBF" w:themeFill="text1" w:themeFillTint="3F"/>
      </w:tcPr>
    </w:tblStylePr>
    <w:tblStylePr w:type="band1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V w:val="single" w:sz="8" w:space="0"/>
        </w:tcBorders>
        <w:shd w:val="clear" w:color="auto" w:fill="BFBFBF" w:themeFill="text1" w:themeFillTint="3F"/>
      </w:tcPr>
    </w:tblStylePr>
    <w:tblStylePr w:type="band2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V w:val="single" w:sz="8" w:space="0"/>
        </w:tcBorders>
      </w:tcPr>
    </w:tblStylePr>
  </w:style>
  <w:style w:type="table" w:styleId="148">
    <w:name w:val="Light Grid Accent 1"/>
    <w:basedOn w:val="88"/>
    <w:semiHidden/>
    <w:unhideWhenUsed/>
    <w:uiPriority w:val="0"/>
    <w:pPr>
      <w:spacing w:after="0" w:line="240" w:lineRule="auto"/>
    </w:pPr>
    <w:tblPr>
      <w:tblBorders>
        <w:top w:val="single" w:color="8E0344" w:themeColor="accent1" w:sz="8" w:space="0"/>
        <w:left w:val="single" w:color="8E0344" w:themeColor="accent1" w:sz="8" w:space="0"/>
        <w:bottom w:val="single" w:color="8E0344" w:themeColor="accent1" w:sz="8" w:space="0"/>
        <w:right w:val="single" w:color="8E0344" w:themeColor="accent1" w:sz="8" w:space="0"/>
        <w:insideH w:val="single" w:color="8E0344" w:themeColor="accent1" w:sz="8" w:space="0"/>
        <w:insideV w:val="single" w:color="8E0344" w:themeColor="accent1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8E0344" w:themeColor="accent1" w:sz="8" w:space="0"/>
          <w:left w:val="single" w:color="8E0344" w:themeColor="accent1" w:sz="8" w:space="0"/>
          <w:bottom w:val="single" w:color="8E0344" w:themeColor="accent1" w:sz="18" w:space="0"/>
          <w:right w:val="single" w:color="8E0344" w:themeColor="accent1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8E0344" w:themeColor="accent1" w:sz="6" w:space="0"/>
          <w:left w:val="single" w:color="8E0344" w:themeColor="accent1" w:sz="8" w:space="0"/>
          <w:bottom w:val="single" w:color="8E0344" w:themeColor="accent1" w:sz="8" w:space="0"/>
          <w:right w:val="single" w:color="8E0344" w:themeColor="accent1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8E0344" w:themeColor="accent1" w:sz="8" w:space="0"/>
          <w:left w:val="single" w:color="8E0344" w:themeColor="accent1" w:sz="8" w:space="0"/>
          <w:bottom w:val="single" w:color="8E0344" w:themeColor="accent1" w:sz="8" w:space="0"/>
          <w:right w:val="single" w:color="8E0344" w:themeColor="accent1" w:sz="8" w:space="0"/>
        </w:tcBorders>
      </w:tcPr>
    </w:tblStylePr>
    <w:tblStylePr w:type="band1Vert">
      <w:tblPr/>
      <w:tcPr>
        <w:tcBorders>
          <w:top w:val="single" w:color="8E0344" w:themeColor="accent1" w:sz="8" w:space="0"/>
          <w:left w:val="single" w:color="8E0344" w:themeColor="accent1" w:sz="8" w:space="0"/>
          <w:bottom w:val="single" w:color="8E0344" w:themeColor="accent1" w:sz="8" w:space="0"/>
          <w:right w:val="single" w:color="8E0344" w:themeColor="accent1" w:sz="8" w:space="0"/>
        </w:tcBorders>
        <w:shd w:val="clear" w:color="auto" w:fill="FDA6CF" w:themeFill="accent1" w:themeFillTint="3F"/>
      </w:tcPr>
    </w:tblStylePr>
    <w:tblStylePr w:type="band1Horz">
      <w:tblPr/>
      <w:tcPr>
        <w:tcBorders>
          <w:top w:val="single" w:color="8E0344" w:themeColor="accent1" w:sz="8" w:space="0"/>
          <w:left w:val="single" w:color="8E0344" w:themeColor="accent1" w:sz="8" w:space="0"/>
          <w:bottom w:val="single" w:color="8E0344" w:themeColor="accent1" w:sz="8" w:space="0"/>
          <w:right w:val="single" w:color="8E0344" w:themeColor="accent1" w:sz="8" w:space="0"/>
          <w:insideV w:val="single" w:sz="8" w:space="0"/>
        </w:tcBorders>
        <w:shd w:val="clear" w:color="auto" w:fill="FDA6CF" w:themeFill="accent1" w:themeFillTint="3F"/>
      </w:tcPr>
    </w:tblStylePr>
    <w:tblStylePr w:type="band2Horz">
      <w:tblPr/>
      <w:tcPr>
        <w:tcBorders>
          <w:top w:val="single" w:color="8E0344" w:themeColor="accent1" w:sz="8" w:space="0"/>
          <w:left w:val="single" w:color="8E0344" w:themeColor="accent1" w:sz="8" w:space="0"/>
          <w:bottom w:val="single" w:color="8E0344" w:themeColor="accent1" w:sz="8" w:space="0"/>
          <w:right w:val="single" w:color="8E0344" w:themeColor="accent1" w:sz="8" w:space="0"/>
          <w:insideV w:val="single" w:sz="8" w:space="0"/>
        </w:tcBorders>
      </w:tcPr>
    </w:tblStylePr>
  </w:style>
  <w:style w:type="table" w:styleId="149">
    <w:name w:val="Light Grid Accent 2"/>
    <w:basedOn w:val="88"/>
    <w:semiHidden/>
    <w:unhideWhenUsed/>
    <w:uiPriority w:val="0"/>
    <w:pPr>
      <w:spacing w:after="0" w:line="240" w:lineRule="auto"/>
    </w:pPr>
    <w:tblPr>
      <w:tblBorders>
        <w:top w:val="single" w:color="19AED7" w:themeColor="accent2" w:sz="8" w:space="0"/>
        <w:left w:val="single" w:color="19AED7" w:themeColor="accent2" w:sz="8" w:space="0"/>
        <w:bottom w:val="single" w:color="19AED7" w:themeColor="accent2" w:sz="8" w:space="0"/>
        <w:right w:val="single" w:color="19AED7" w:themeColor="accent2" w:sz="8" w:space="0"/>
        <w:insideH w:val="single" w:color="19AED7" w:themeColor="accent2" w:sz="8" w:space="0"/>
        <w:insideV w:val="single" w:color="19AED7" w:themeColor="accent2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19AED7" w:themeColor="accent2" w:sz="8" w:space="0"/>
          <w:left w:val="single" w:color="19AED7" w:themeColor="accent2" w:sz="8" w:space="0"/>
          <w:bottom w:val="single" w:color="19AED7" w:themeColor="accent2" w:sz="18" w:space="0"/>
          <w:right w:val="single" w:color="19AED7" w:themeColor="accent2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19AED7" w:themeColor="accent2" w:sz="6" w:space="0"/>
          <w:left w:val="single" w:color="19AED7" w:themeColor="accent2" w:sz="8" w:space="0"/>
          <w:bottom w:val="single" w:color="19AED7" w:themeColor="accent2" w:sz="8" w:space="0"/>
          <w:right w:val="single" w:color="19AED7" w:themeColor="accent2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19AED7" w:themeColor="accent2" w:sz="8" w:space="0"/>
          <w:left w:val="single" w:color="19AED7" w:themeColor="accent2" w:sz="8" w:space="0"/>
          <w:bottom w:val="single" w:color="19AED7" w:themeColor="accent2" w:sz="8" w:space="0"/>
          <w:right w:val="single" w:color="19AED7" w:themeColor="accent2" w:sz="8" w:space="0"/>
        </w:tcBorders>
      </w:tcPr>
    </w:tblStylePr>
    <w:tblStylePr w:type="band1Vert">
      <w:tblPr/>
      <w:tcPr>
        <w:tcBorders>
          <w:top w:val="single" w:color="19AED7" w:themeColor="accent2" w:sz="8" w:space="0"/>
          <w:left w:val="single" w:color="19AED7" w:themeColor="accent2" w:sz="8" w:space="0"/>
          <w:bottom w:val="single" w:color="19AED7" w:themeColor="accent2" w:sz="8" w:space="0"/>
          <w:right w:val="single" w:color="19AED7" w:themeColor="accent2" w:sz="8" w:space="0"/>
        </w:tcBorders>
        <w:shd w:val="clear" w:color="auto" w:fill="C3ECF8" w:themeFill="accent2" w:themeFillTint="3F"/>
      </w:tcPr>
    </w:tblStylePr>
    <w:tblStylePr w:type="band1Horz">
      <w:tblPr/>
      <w:tcPr>
        <w:tcBorders>
          <w:top w:val="single" w:color="19AED7" w:themeColor="accent2" w:sz="8" w:space="0"/>
          <w:left w:val="single" w:color="19AED7" w:themeColor="accent2" w:sz="8" w:space="0"/>
          <w:bottom w:val="single" w:color="19AED7" w:themeColor="accent2" w:sz="8" w:space="0"/>
          <w:right w:val="single" w:color="19AED7" w:themeColor="accent2" w:sz="8" w:space="0"/>
          <w:insideV w:val="single" w:sz="8" w:space="0"/>
        </w:tcBorders>
        <w:shd w:val="clear" w:color="auto" w:fill="C3ECF8" w:themeFill="accent2" w:themeFillTint="3F"/>
      </w:tcPr>
    </w:tblStylePr>
    <w:tblStylePr w:type="band2Horz">
      <w:tblPr/>
      <w:tcPr>
        <w:tcBorders>
          <w:top w:val="single" w:color="19AED7" w:themeColor="accent2" w:sz="8" w:space="0"/>
          <w:left w:val="single" w:color="19AED7" w:themeColor="accent2" w:sz="8" w:space="0"/>
          <w:bottom w:val="single" w:color="19AED7" w:themeColor="accent2" w:sz="8" w:space="0"/>
          <w:right w:val="single" w:color="19AED7" w:themeColor="accent2" w:sz="8" w:space="0"/>
          <w:insideV w:val="single" w:sz="8" w:space="0"/>
        </w:tcBorders>
      </w:tcPr>
    </w:tblStylePr>
  </w:style>
  <w:style w:type="table" w:styleId="150">
    <w:name w:val="Light Grid Accent 3"/>
    <w:basedOn w:val="88"/>
    <w:semiHidden/>
    <w:unhideWhenUsed/>
    <w:uiPriority w:val="0"/>
    <w:pPr>
      <w:spacing w:after="0" w:line="240" w:lineRule="auto"/>
    </w:pPr>
    <w:tblPr>
      <w:tblBorders>
        <w:top w:val="single" w:color="80B350" w:themeColor="accent3" w:sz="8" w:space="0"/>
        <w:left w:val="single" w:color="80B350" w:themeColor="accent3" w:sz="8" w:space="0"/>
        <w:bottom w:val="single" w:color="80B350" w:themeColor="accent3" w:sz="8" w:space="0"/>
        <w:right w:val="single" w:color="80B350" w:themeColor="accent3" w:sz="8" w:space="0"/>
        <w:insideH w:val="single" w:color="80B350" w:themeColor="accent3" w:sz="8" w:space="0"/>
        <w:insideV w:val="single" w:color="80B350" w:themeColor="accent3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80B350" w:themeColor="accent3" w:sz="8" w:space="0"/>
          <w:left w:val="single" w:color="80B350" w:themeColor="accent3" w:sz="8" w:space="0"/>
          <w:bottom w:val="single" w:color="80B350" w:themeColor="accent3" w:sz="18" w:space="0"/>
          <w:right w:val="single" w:color="80B350" w:themeColor="accent3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80B350" w:themeColor="accent3" w:sz="6" w:space="0"/>
          <w:left w:val="single" w:color="80B350" w:themeColor="accent3" w:sz="8" w:space="0"/>
          <w:bottom w:val="single" w:color="80B350" w:themeColor="accent3" w:sz="8" w:space="0"/>
          <w:right w:val="single" w:color="80B350" w:themeColor="accent3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80B350" w:themeColor="accent3" w:sz="8" w:space="0"/>
          <w:left w:val="single" w:color="80B350" w:themeColor="accent3" w:sz="8" w:space="0"/>
          <w:bottom w:val="single" w:color="80B350" w:themeColor="accent3" w:sz="8" w:space="0"/>
          <w:right w:val="single" w:color="80B350" w:themeColor="accent3" w:sz="8" w:space="0"/>
        </w:tcBorders>
      </w:tcPr>
    </w:tblStylePr>
    <w:tblStylePr w:type="band1Vert">
      <w:tblPr/>
      <w:tcPr>
        <w:tcBorders>
          <w:top w:val="single" w:color="80B350" w:themeColor="accent3" w:sz="8" w:space="0"/>
          <w:left w:val="single" w:color="80B350" w:themeColor="accent3" w:sz="8" w:space="0"/>
          <w:bottom w:val="single" w:color="80B350" w:themeColor="accent3" w:sz="8" w:space="0"/>
          <w:right w:val="single" w:color="80B350" w:themeColor="accent3" w:sz="8" w:space="0"/>
        </w:tcBorders>
        <w:shd w:val="clear" w:color="auto" w:fill="DFECD3" w:themeFill="accent3" w:themeFillTint="3F"/>
      </w:tcPr>
    </w:tblStylePr>
    <w:tblStylePr w:type="band1Horz">
      <w:tblPr/>
      <w:tcPr>
        <w:tcBorders>
          <w:top w:val="single" w:color="80B350" w:themeColor="accent3" w:sz="8" w:space="0"/>
          <w:left w:val="single" w:color="80B350" w:themeColor="accent3" w:sz="8" w:space="0"/>
          <w:bottom w:val="single" w:color="80B350" w:themeColor="accent3" w:sz="8" w:space="0"/>
          <w:right w:val="single" w:color="80B350" w:themeColor="accent3" w:sz="8" w:space="0"/>
          <w:insideV w:val="single" w:sz="8" w:space="0"/>
        </w:tcBorders>
        <w:shd w:val="clear" w:color="auto" w:fill="DFECD3" w:themeFill="accent3" w:themeFillTint="3F"/>
      </w:tcPr>
    </w:tblStylePr>
    <w:tblStylePr w:type="band2Horz">
      <w:tblPr/>
      <w:tcPr>
        <w:tcBorders>
          <w:top w:val="single" w:color="80B350" w:themeColor="accent3" w:sz="8" w:space="0"/>
          <w:left w:val="single" w:color="80B350" w:themeColor="accent3" w:sz="8" w:space="0"/>
          <w:bottom w:val="single" w:color="80B350" w:themeColor="accent3" w:sz="8" w:space="0"/>
          <w:right w:val="single" w:color="80B350" w:themeColor="accent3" w:sz="8" w:space="0"/>
          <w:insideV w:val="single" w:sz="8" w:space="0"/>
        </w:tcBorders>
      </w:tcPr>
    </w:tblStylePr>
  </w:style>
  <w:style w:type="table" w:styleId="151">
    <w:name w:val="Light Grid Accent 4"/>
    <w:basedOn w:val="88"/>
    <w:semiHidden/>
    <w:unhideWhenUsed/>
    <w:uiPriority w:val="0"/>
    <w:pPr>
      <w:spacing w:after="0" w:line="240" w:lineRule="auto"/>
    </w:pPr>
    <w:tblPr>
      <w:tblBorders>
        <w:top w:val="single" w:color="713B9E" w:themeColor="accent4" w:sz="8" w:space="0"/>
        <w:left w:val="single" w:color="713B9E" w:themeColor="accent4" w:sz="8" w:space="0"/>
        <w:bottom w:val="single" w:color="713B9E" w:themeColor="accent4" w:sz="8" w:space="0"/>
        <w:right w:val="single" w:color="713B9E" w:themeColor="accent4" w:sz="8" w:space="0"/>
        <w:insideH w:val="single" w:color="713B9E" w:themeColor="accent4" w:sz="8" w:space="0"/>
        <w:insideV w:val="single" w:color="713B9E" w:themeColor="accent4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713B9E" w:themeColor="accent4" w:sz="8" w:space="0"/>
          <w:left w:val="single" w:color="713B9E" w:themeColor="accent4" w:sz="8" w:space="0"/>
          <w:bottom w:val="single" w:color="713B9E" w:themeColor="accent4" w:sz="18" w:space="0"/>
          <w:right w:val="single" w:color="713B9E" w:themeColor="accent4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713B9E" w:themeColor="accent4" w:sz="6" w:space="0"/>
          <w:left w:val="single" w:color="713B9E" w:themeColor="accent4" w:sz="8" w:space="0"/>
          <w:bottom w:val="single" w:color="713B9E" w:themeColor="accent4" w:sz="8" w:space="0"/>
          <w:right w:val="single" w:color="713B9E" w:themeColor="accent4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713B9E" w:themeColor="accent4" w:sz="8" w:space="0"/>
          <w:left w:val="single" w:color="713B9E" w:themeColor="accent4" w:sz="8" w:space="0"/>
          <w:bottom w:val="single" w:color="713B9E" w:themeColor="accent4" w:sz="8" w:space="0"/>
          <w:right w:val="single" w:color="713B9E" w:themeColor="accent4" w:sz="8" w:space="0"/>
        </w:tcBorders>
      </w:tcPr>
    </w:tblStylePr>
    <w:tblStylePr w:type="band1Vert">
      <w:tblPr/>
      <w:tcPr>
        <w:tcBorders>
          <w:top w:val="single" w:color="713B9E" w:themeColor="accent4" w:sz="8" w:space="0"/>
          <w:left w:val="single" w:color="713B9E" w:themeColor="accent4" w:sz="8" w:space="0"/>
          <w:bottom w:val="single" w:color="713B9E" w:themeColor="accent4" w:sz="8" w:space="0"/>
          <w:right w:val="single" w:color="713B9E" w:themeColor="accent4" w:sz="8" w:space="0"/>
        </w:tcBorders>
        <w:shd w:val="clear" w:color="auto" w:fill="DCCAEB" w:themeFill="accent4" w:themeFillTint="3F"/>
      </w:tcPr>
    </w:tblStylePr>
    <w:tblStylePr w:type="band1Horz">
      <w:tblPr/>
      <w:tcPr>
        <w:tcBorders>
          <w:top w:val="single" w:color="713B9E" w:themeColor="accent4" w:sz="8" w:space="0"/>
          <w:left w:val="single" w:color="713B9E" w:themeColor="accent4" w:sz="8" w:space="0"/>
          <w:bottom w:val="single" w:color="713B9E" w:themeColor="accent4" w:sz="8" w:space="0"/>
          <w:right w:val="single" w:color="713B9E" w:themeColor="accent4" w:sz="8" w:space="0"/>
          <w:insideV w:val="single" w:sz="8" w:space="0"/>
        </w:tcBorders>
        <w:shd w:val="clear" w:color="auto" w:fill="DCCAEB" w:themeFill="accent4" w:themeFillTint="3F"/>
      </w:tcPr>
    </w:tblStylePr>
    <w:tblStylePr w:type="band2Horz">
      <w:tblPr/>
      <w:tcPr>
        <w:tcBorders>
          <w:top w:val="single" w:color="713B9E" w:themeColor="accent4" w:sz="8" w:space="0"/>
          <w:left w:val="single" w:color="713B9E" w:themeColor="accent4" w:sz="8" w:space="0"/>
          <w:bottom w:val="single" w:color="713B9E" w:themeColor="accent4" w:sz="8" w:space="0"/>
          <w:right w:val="single" w:color="713B9E" w:themeColor="accent4" w:sz="8" w:space="0"/>
          <w:insideV w:val="single" w:sz="8" w:space="0"/>
        </w:tcBorders>
      </w:tcPr>
    </w:tblStylePr>
  </w:style>
  <w:style w:type="table" w:styleId="152">
    <w:name w:val="Light Grid Accent 5"/>
    <w:basedOn w:val="88"/>
    <w:semiHidden/>
    <w:unhideWhenUsed/>
    <w:uiPriority w:val="0"/>
    <w:pPr>
      <w:spacing w:after="0" w:line="240" w:lineRule="auto"/>
    </w:pPr>
    <w:tblPr>
      <w:tblBorders>
        <w:top w:val="single" w:color="000080" w:themeColor="accent5" w:sz="8" w:space="0"/>
        <w:left w:val="single" w:color="000080" w:themeColor="accent5" w:sz="8" w:space="0"/>
        <w:bottom w:val="single" w:color="000080" w:themeColor="accent5" w:sz="8" w:space="0"/>
        <w:right w:val="single" w:color="000080" w:themeColor="accent5" w:sz="8" w:space="0"/>
        <w:insideH w:val="single" w:color="000080" w:themeColor="accent5" w:sz="8" w:space="0"/>
        <w:insideV w:val="single" w:color="000080" w:themeColor="accent5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000080" w:themeColor="accent5" w:sz="8" w:space="0"/>
          <w:left w:val="single" w:color="000080" w:themeColor="accent5" w:sz="8" w:space="0"/>
          <w:bottom w:val="single" w:color="000080" w:themeColor="accent5" w:sz="18" w:space="0"/>
          <w:right w:val="single" w:color="000080" w:themeColor="accent5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000080" w:themeColor="accent5" w:sz="6" w:space="0"/>
          <w:left w:val="single" w:color="000080" w:themeColor="accent5" w:sz="8" w:space="0"/>
          <w:bottom w:val="single" w:color="000080" w:themeColor="accent5" w:sz="8" w:space="0"/>
          <w:right w:val="single" w:color="000080" w:themeColor="accent5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000080" w:themeColor="accent5" w:sz="8" w:space="0"/>
          <w:left w:val="single" w:color="000080" w:themeColor="accent5" w:sz="8" w:space="0"/>
          <w:bottom w:val="single" w:color="000080" w:themeColor="accent5" w:sz="8" w:space="0"/>
          <w:right w:val="single" w:color="000080" w:themeColor="accent5" w:sz="8" w:space="0"/>
        </w:tcBorders>
      </w:tcPr>
    </w:tblStylePr>
    <w:tblStylePr w:type="band1Vert">
      <w:tblPr/>
      <w:tcPr>
        <w:tcBorders>
          <w:top w:val="single" w:color="000080" w:themeColor="accent5" w:sz="8" w:space="0"/>
          <w:left w:val="single" w:color="000080" w:themeColor="accent5" w:sz="8" w:space="0"/>
          <w:bottom w:val="single" w:color="000080" w:themeColor="accent5" w:sz="8" w:space="0"/>
          <w:right w:val="single" w:color="000080" w:themeColor="accent5" w:sz="8" w:space="0"/>
        </w:tcBorders>
        <w:shd w:val="clear" w:color="auto" w:fill="A0A0FF" w:themeFill="accent5" w:themeFillTint="3F"/>
      </w:tcPr>
    </w:tblStylePr>
    <w:tblStylePr w:type="band1Horz">
      <w:tblPr/>
      <w:tcPr>
        <w:tcBorders>
          <w:top w:val="single" w:color="000080" w:themeColor="accent5" w:sz="8" w:space="0"/>
          <w:left w:val="single" w:color="000080" w:themeColor="accent5" w:sz="8" w:space="0"/>
          <w:bottom w:val="single" w:color="000080" w:themeColor="accent5" w:sz="8" w:space="0"/>
          <w:right w:val="single" w:color="000080" w:themeColor="accent5" w:sz="8" w:space="0"/>
          <w:insideV w:val="single" w:sz="8" w:space="0"/>
        </w:tcBorders>
        <w:shd w:val="clear" w:color="auto" w:fill="A0A0FF" w:themeFill="accent5" w:themeFillTint="3F"/>
      </w:tcPr>
    </w:tblStylePr>
    <w:tblStylePr w:type="band2Horz">
      <w:tblPr/>
      <w:tcPr>
        <w:tcBorders>
          <w:top w:val="single" w:color="000080" w:themeColor="accent5" w:sz="8" w:space="0"/>
          <w:left w:val="single" w:color="000080" w:themeColor="accent5" w:sz="8" w:space="0"/>
          <w:bottom w:val="single" w:color="000080" w:themeColor="accent5" w:sz="8" w:space="0"/>
          <w:right w:val="single" w:color="000080" w:themeColor="accent5" w:sz="8" w:space="0"/>
          <w:insideV w:val="single" w:sz="8" w:space="0"/>
        </w:tcBorders>
      </w:tcPr>
    </w:tblStylePr>
  </w:style>
  <w:style w:type="table" w:styleId="153">
    <w:name w:val="Light Grid Accent 6"/>
    <w:basedOn w:val="88"/>
    <w:semiHidden/>
    <w:unhideWhenUsed/>
    <w:uiPriority w:val="0"/>
    <w:pPr>
      <w:spacing w:after="0" w:line="240" w:lineRule="auto"/>
    </w:pPr>
    <w:tblPr>
      <w:tblBorders>
        <w:top w:val="single" w:color="F76D28" w:themeColor="accent6" w:sz="8" w:space="0"/>
        <w:left w:val="single" w:color="F76D28" w:themeColor="accent6" w:sz="8" w:space="0"/>
        <w:bottom w:val="single" w:color="F76D28" w:themeColor="accent6" w:sz="8" w:space="0"/>
        <w:right w:val="single" w:color="F76D28" w:themeColor="accent6" w:sz="8" w:space="0"/>
        <w:insideH w:val="single" w:color="F76D28" w:themeColor="accent6" w:sz="8" w:space="0"/>
        <w:insideV w:val="single" w:color="F76D28" w:themeColor="accent6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F76D28" w:themeColor="accent6" w:sz="8" w:space="0"/>
          <w:left w:val="single" w:color="F76D28" w:themeColor="accent6" w:sz="8" w:space="0"/>
          <w:bottom w:val="single" w:color="F76D28" w:themeColor="accent6" w:sz="18" w:space="0"/>
          <w:right w:val="single" w:color="F76D28" w:themeColor="accent6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F76D28" w:themeColor="accent6" w:sz="6" w:space="0"/>
          <w:left w:val="single" w:color="F76D28" w:themeColor="accent6" w:sz="8" w:space="0"/>
          <w:bottom w:val="single" w:color="F76D28" w:themeColor="accent6" w:sz="8" w:space="0"/>
          <w:right w:val="single" w:color="F76D28" w:themeColor="accent6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F76D28" w:themeColor="accent6" w:sz="8" w:space="0"/>
          <w:left w:val="single" w:color="F76D28" w:themeColor="accent6" w:sz="8" w:space="0"/>
          <w:bottom w:val="single" w:color="F76D28" w:themeColor="accent6" w:sz="8" w:space="0"/>
          <w:right w:val="single" w:color="F76D28" w:themeColor="accent6" w:sz="8" w:space="0"/>
        </w:tcBorders>
      </w:tcPr>
    </w:tblStylePr>
    <w:tblStylePr w:type="band1Vert">
      <w:tblPr/>
      <w:tcPr>
        <w:tcBorders>
          <w:top w:val="single" w:color="F76D28" w:themeColor="accent6" w:sz="8" w:space="0"/>
          <w:left w:val="single" w:color="F76D28" w:themeColor="accent6" w:sz="8" w:space="0"/>
          <w:bottom w:val="single" w:color="F76D28" w:themeColor="accent6" w:sz="8" w:space="0"/>
          <w:right w:val="single" w:color="F76D28" w:themeColor="accent6" w:sz="8" w:space="0"/>
        </w:tcBorders>
        <w:shd w:val="clear" w:color="auto" w:fill="FDDAC9" w:themeFill="accent6" w:themeFillTint="3F"/>
      </w:tcPr>
    </w:tblStylePr>
    <w:tblStylePr w:type="band1Horz">
      <w:tblPr/>
      <w:tcPr>
        <w:tcBorders>
          <w:top w:val="single" w:color="F76D28" w:themeColor="accent6" w:sz="8" w:space="0"/>
          <w:left w:val="single" w:color="F76D28" w:themeColor="accent6" w:sz="8" w:space="0"/>
          <w:bottom w:val="single" w:color="F76D28" w:themeColor="accent6" w:sz="8" w:space="0"/>
          <w:right w:val="single" w:color="F76D28" w:themeColor="accent6" w:sz="8" w:space="0"/>
          <w:insideV w:val="single" w:sz="8" w:space="0"/>
        </w:tcBorders>
        <w:shd w:val="clear" w:color="auto" w:fill="FDDAC9" w:themeFill="accent6" w:themeFillTint="3F"/>
      </w:tcPr>
    </w:tblStylePr>
    <w:tblStylePr w:type="band2Horz">
      <w:tblPr/>
      <w:tcPr>
        <w:tcBorders>
          <w:top w:val="single" w:color="F76D28" w:themeColor="accent6" w:sz="8" w:space="0"/>
          <w:left w:val="single" w:color="F76D28" w:themeColor="accent6" w:sz="8" w:space="0"/>
          <w:bottom w:val="single" w:color="F76D28" w:themeColor="accent6" w:sz="8" w:space="0"/>
          <w:right w:val="single" w:color="F76D28" w:themeColor="accent6" w:sz="8" w:space="0"/>
          <w:insideV w:val="single" w:sz="8" w:space="0"/>
        </w:tcBorders>
      </w:tcPr>
    </w:tblStylePr>
  </w:style>
  <w:style w:type="table" w:styleId="154">
    <w:name w:val="Medium Shading 1"/>
    <w:basedOn w:val="88"/>
    <w:semiHidden/>
    <w:unhideWhenUsed/>
    <w:uiPriority w:val="0"/>
    <w:pPr>
      <w:spacing w:after="0" w:line="240" w:lineRule="auto"/>
    </w:pPr>
    <w:tblPr>
      <w:tblBorders>
        <w:top w:val="single" w:color="3F3F3F" w:themeColor="text1" w:themeTint="BF" w:sz="8" w:space="0"/>
        <w:left w:val="single" w:color="3F3F3F" w:themeColor="text1" w:themeTint="BF" w:sz="8" w:space="0"/>
        <w:bottom w:val="single" w:color="3F3F3F" w:themeColor="text1" w:themeTint="BF" w:sz="8" w:space="0"/>
        <w:right w:val="single" w:color="3F3F3F" w:themeColor="text1" w:themeTint="BF" w:sz="8" w:space="0"/>
        <w:insideH w:val="single" w:color="3F3F3F" w:themeColor="text1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3F3F3F" w:themeColor="text1" w:themeTint="BF" w:sz="8" w:space="0"/>
          <w:left w:val="single" w:color="3F3F3F" w:themeColor="text1" w:themeTint="BF" w:sz="8" w:space="0"/>
          <w:bottom w:val="single" w:color="3F3F3F" w:themeColor="text1" w:themeTint="BF" w:sz="8" w:space="0"/>
          <w:right w:val="single" w:color="3F3F3F" w:themeColor="text1" w:themeTint="BF" w:sz="8" w:space="0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3F3F3F" w:themeColor="text1" w:themeTint="BF" w:sz="6" w:space="0"/>
          <w:left w:val="single" w:color="3F3F3F" w:themeColor="text1" w:themeTint="BF" w:sz="8" w:space="0"/>
          <w:bottom w:val="single" w:color="3F3F3F" w:themeColor="text1" w:themeTint="BF" w:sz="8" w:space="0"/>
          <w:right w:val="single" w:color="3F3F3F" w:themeColor="text1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FBF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FBFBF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55">
    <w:name w:val="Medium Shading 1 Accent 1"/>
    <w:basedOn w:val="88"/>
    <w:semiHidden/>
    <w:unhideWhenUsed/>
    <w:uiPriority w:val="0"/>
    <w:pPr>
      <w:spacing w:after="0" w:line="240" w:lineRule="auto"/>
    </w:pPr>
    <w:tblPr>
      <w:tblBorders>
        <w:top w:val="single" w:color="E7046E" w:themeColor="accent1" w:themeTint="BF" w:sz="8" w:space="0"/>
        <w:left w:val="single" w:color="E7046E" w:themeColor="accent1" w:themeTint="BF" w:sz="8" w:space="0"/>
        <w:bottom w:val="single" w:color="E7046E" w:themeColor="accent1" w:themeTint="BF" w:sz="8" w:space="0"/>
        <w:right w:val="single" w:color="E7046E" w:themeColor="accent1" w:themeTint="BF" w:sz="8" w:space="0"/>
        <w:insideH w:val="single" w:color="E7046E" w:themeColor="accent1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E7046E" w:themeColor="accent1" w:themeTint="BF" w:sz="8" w:space="0"/>
          <w:left w:val="single" w:color="E7046E" w:themeColor="accent1" w:themeTint="BF" w:sz="8" w:space="0"/>
          <w:bottom w:val="single" w:color="E7046E" w:themeColor="accent1" w:themeTint="BF" w:sz="8" w:space="0"/>
          <w:right w:val="single" w:color="E7046E" w:themeColor="accent1" w:themeTint="BF" w:sz="8" w:space="0"/>
          <w:insideH w:val="nil"/>
          <w:insideV w:val="nil"/>
        </w:tcBorders>
        <w:shd w:val="clear" w:color="auto" w:fill="8E0344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E7046E" w:themeColor="accent1" w:themeTint="BF" w:sz="6" w:space="0"/>
          <w:left w:val="single" w:color="E7046E" w:themeColor="accent1" w:themeTint="BF" w:sz="8" w:space="0"/>
          <w:bottom w:val="single" w:color="E7046E" w:themeColor="accent1" w:themeTint="BF" w:sz="8" w:space="0"/>
          <w:right w:val="single" w:color="E7046E" w:themeColor="accent1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A6CF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A6CF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56">
    <w:name w:val="Medium Shading 1 Accent 2"/>
    <w:basedOn w:val="88"/>
    <w:semiHidden/>
    <w:unhideWhenUsed/>
    <w:uiPriority w:val="0"/>
    <w:pPr>
      <w:spacing w:after="0" w:line="240" w:lineRule="auto"/>
    </w:pPr>
    <w:tblPr>
      <w:tblBorders>
        <w:top w:val="single" w:color="49C7E9" w:themeColor="accent2" w:themeTint="BF" w:sz="8" w:space="0"/>
        <w:left w:val="single" w:color="49C7E9" w:themeColor="accent2" w:themeTint="BF" w:sz="8" w:space="0"/>
        <w:bottom w:val="single" w:color="49C7E9" w:themeColor="accent2" w:themeTint="BF" w:sz="8" w:space="0"/>
        <w:right w:val="single" w:color="49C7E9" w:themeColor="accent2" w:themeTint="BF" w:sz="8" w:space="0"/>
        <w:insideH w:val="single" w:color="49C7E9" w:themeColor="accent2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49C7E9" w:themeColor="accent2" w:themeTint="BF" w:sz="8" w:space="0"/>
          <w:left w:val="single" w:color="49C7E9" w:themeColor="accent2" w:themeTint="BF" w:sz="8" w:space="0"/>
          <w:bottom w:val="single" w:color="49C7E9" w:themeColor="accent2" w:themeTint="BF" w:sz="8" w:space="0"/>
          <w:right w:val="single" w:color="49C7E9" w:themeColor="accent2" w:themeTint="BF" w:sz="8" w:space="0"/>
          <w:insideH w:val="nil"/>
          <w:insideV w:val="nil"/>
        </w:tcBorders>
        <w:shd w:val="clear" w:color="auto" w:fill="19AED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9C7E9" w:themeColor="accent2" w:themeTint="BF" w:sz="6" w:space="0"/>
          <w:left w:val="single" w:color="49C7E9" w:themeColor="accent2" w:themeTint="BF" w:sz="8" w:space="0"/>
          <w:bottom w:val="single" w:color="49C7E9" w:themeColor="accent2" w:themeTint="BF" w:sz="8" w:space="0"/>
          <w:right w:val="single" w:color="49C7E9" w:themeColor="accent2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3ECF8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3ECF8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57">
    <w:name w:val="Medium Shading 1 Accent 3"/>
    <w:basedOn w:val="88"/>
    <w:semiHidden/>
    <w:unhideWhenUsed/>
    <w:uiPriority w:val="0"/>
    <w:pPr>
      <w:spacing w:after="0" w:line="240" w:lineRule="auto"/>
    </w:pPr>
    <w:tblPr>
      <w:tblBorders>
        <w:top w:val="single" w:color="9FC67B" w:themeColor="accent3" w:themeTint="BF" w:sz="8" w:space="0"/>
        <w:left w:val="single" w:color="9FC67B" w:themeColor="accent3" w:themeTint="BF" w:sz="8" w:space="0"/>
        <w:bottom w:val="single" w:color="9FC67B" w:themeColor="accent3" w:themeTint="BF" w:sz="8" w:space="0"/>
        <w:right w:val="single" w:color="9FC67B" w:themeColor="accent3" w:themeTint="BF" w:sz="8" w:space="0"/>
        <w:insideH w:val="single" w:color="9FC67B" w:themeColor="accent3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9FC67B" w:themeColor="accent3" w:themeTint="BF" w:sz="8" w:space="0"/>
          <w:left w:val="single" w:color="9FC67B" w:themeColor="accent3" w:themeTint="BF" w:sz="8" w:space="0"/>
          <w:bottom w:val="single" w:color="9FC67B" w:themeColor="accent3" w:themeTint="BF" w:sz="8" w:space="0"/>
          <w:right w:val="single" w:color="9FC67B" w:themeColor="accent3" w:themeTint="BF" w:sz="8" w:space="0"/>
          <w:insideH w:val="nil"/>
          <w:insideV w:val="nil"/>
        </w:tcBorders>
        <w:shd w:val="clear" w:color="auto" w:fill="80B350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FC67B" w:themeColor="accent3" w:themeTint="BF" w:sz="6" w:space="0"/>
          <w:left w:val="single" w:color="9FC67B" w:themeColor="accent3" w:themeTint="BF" w:sz="8" w:space="0"/>
          <w:bottom w:val="single" w:color="9FC67B" w:themeColor="accent3" w:themeTint="BF" w:sz="8" w:space="0"/>
          <w:right w:val="single" w:color="9FC67B" w:themeColor="accent3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ECD3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ECD3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58">
    <w:name w:val="Medium Shading 1 Accent 4"/>
    <w:basedOn w:val="88"/>
    <w:semiHidden/>
    <w:unhideWhenUsed/>
    <w:uiPriority w:val="0"/>
    <w:pPr>
      <w:spacing w:after="0" w:line="240" w:lineRule="auto"/>
    </w:pPr>
    <w:tblPr>
      <w:tblBorders>
        <w:top w:val="single" w:color="955FC3" w:themeColor="accent4" w:themeTint="BF" w:sz="8" w:space="0"/>
        <w:left w:val="single" w:color="955FC3" w:themeColor="accent4" w:themeTint="BF" w:sz="8" w:space="0"/>
        <w:bottom w:val="single" w:color="955FC3" w:themeColor="accent4" w:themeTint="BF" w:sz="8" w:space="0"/>
        <w:right w:val="single" w:color="955FC3" w:themeColor="accent4" w:themeTint="BF" w:sz="8" w:space="0"/>
        <w:insideH w:val="single" w:color="955FC3" w:themeColor="accent4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955FC3" w:themeColor="accent4" w:themeTint="BF" w:sz="8" w:space="0"/>
          <w:left w:val="single" w:color="955FC3" w:themeColor="accent4" w:themeTint="BF" w:sz="8" w:space="0"/>
          <w:bottom w:val="single" w:color="955FC3" w:themeColor="accent4" w:themeTint="BF" w:sz="8" w:space="0"/>
          <w:right w:val="single" w:color="955FC3" w:themeColor="accent4" w:themeTint="BF" w:sz="8" w:space="0"/>
          <w:insideH w:val="nil"/>
          <w:insideV w:val="nil"/>
        </w:tcBorders>
        <w:shd w:val="clear" w:color="auto" w:fill="713B9E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55FC3" w:themeColor="accent4" w:themeTint="BF" w:sz="6" w:space="0"/>
          <w:left w:val="single" w:color="955FC3" w:themeColor="accent4" w:themeTint="BF" w:sz="8" w:space="0"/>
          <w:bottom w:val="single" w:color="955FC3" w:themeColor="accent4" w:themeTint="BF" w:sz="8" w:space="0"/>
          <w:right w:val="single" w:color="955FC3" w:themeColor="accent4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CCAEB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CCAEB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59">
    <w:name w:val="Medium Shading 1 Accent 5"/>
    <w:basedOn w:val="88"/>
    <w:semiHidden/>
    <w:unhideWhenUsed/>
    <w:uiPriority w:val="0"/>
    <w:pPr>
      <w:spacing w:after="0" w:line="240" w:lineRule="auto"/>
    </w:pPr>
    <w:tblPr>
      <w:tblBorders>
        <w:top w:val="single" w:color="0000DF" w:themeColor="accent5" w:themeTint="BF" w:sz="8" w:space="0"/>
        <w:left w:val="single" w:color="0000DF" w:themeColor="accent5" w:themeTint="BF" w:sz="8" w:space="0"/>
        <w:bottom w:val="single" w:color="0000DF" w:themeColor="accent5" w:themeTint="BF" w:sz="8" w:space="0"/>
        <w:right w:val="single" w:color="0000DF" w:themeColor="accent5" w:themeTint="BF" w:sz="8" w:space="0"/>
        <w:insideH w:val="single" w:color="0000DF" w:themeColor="accent5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0000DF" w:themeColor="accent5" w:themeTint="BF" w:sz="8" w:space="0"/>
          <w:left w:val="single" w:color="0000DF" w:themeColor="accent5" w:themeTint="BF" w:sz="8" w:space="0"/>
          <w:bottom w:val="single" w:color="0000DF" w:themeColor="accent5" w:themeTint="BF" w:sz="8" w:space="0"/>
          <w:right w:val="single" w:color="0000DF" w:themeColor="accent5" w:themeTint="BF" w:sz="8" w:space="0"/>
          <w:insideH w:val="nil"/>
          <w:insideV w:val="nil"/>
        </w:tcBorders>
        <w:shd w:val="clear" w:color="auto" w:fill="000080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0000DF" w:themeColor="accent5" w:themeTint="BF" w:sz="6" w:space="0"/>
          <w:left w:val="single" w:color="0000DF" w:themeColor="accent5" w:themeTint="BF" w:sz="8" w:space="0"/>
          <w:bottom w:val="single" w:color="0000DF" w:themeColor="accent5" w:themeTint="BF" w:sz="8" w:space="0"/>
          <w:right w:val="single" w:color="0000DF" w:themeColor="accent5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0A0FF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0A0FF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60">
    <w:name w:val="Medium Shading 1 Accent 6"/>
    <w:basedOn w:val="88"/>
    <w:semiHidden/>
    <w:unhideWhenUsed/>
    <w:uiPriority w:val="0"/>
    <w:pPr>
      <w:spacing w:after="0" w:line="240" w:lineRule="auto"/>
    </w:pPr>
    <w:tblPr>
      <w:tblBorders>
        <w:top w:val="single" w:color="F9915D" w:themeColor="accent6" w:themeTint="BF" w:sz="8" w:space="0"/>
        <w:left w:val="single" w:color="F9915D" w:themeColor="accent6" w:themeTint="BF" w:sz="8" w:space="0"/>
        <w:bottom w:val="single" w:color="F9915D" w:themeColor="accent6" w:themeTint="BF" w:sz="8" w:space="0"/>
        <w:right w:val="single" w:color="F9915D" w:themeColor="accent6" w:themeTint="BF" w:sz="8" w:space="0"/>
        <w:insideH w:val="single" w:color="F9915D" w:themeColor="accent6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9915D" w:themeColor="accent6" w:themeTint="BF" w:sz="8" w:space="0"/>
          <w:left w:val="single" w:color="F9915D" w:themeColor="accent6" w:themeTint="BF" w:sz="8" w:space="0"/>
          <w:bottom w:val="single" w:color="F9915D" w:themeColor="accent6" w:themeTint="BF" w:sz="8" w:space="0"/>
          <w:right w:val="single" w:color="F9915D" w:themeColor="accent6" w:themeTint="BF" w:sz="8" w:space="0"/>
          <w:insideH w:val="nil"/>
          <w:insideV w:val="nil"/>
        </w:tcBorders>
        <w:shd w:val="clear" w:color="auto" w:fill="F76D28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9915D" w:themeColor="accent6" w:themeTint="BF" w:sz="6" w:space="0"/>
          <w:left w:val="single" w:color="F9915D" w:themeColor="accent6" w:themeTint="BF" w:sz="8" w:space="0"/>
          <w:bottom w:val="single" w:color="F9915D" w:themeColor="accent6" w:themeTint="BF" w:sz="8" w:space="0"/>
          <w:right w:val="single" w:color="F9915D" w:themeColor="accent6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DAC9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DAC9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61">
    <w:name w:val="Medium Shading 2"/>
    <w:basedOn w:val="88"/>
    <w:semiHidden/>
    <w:unhideWhenUsed/>
    <w:uiPriority w:val="0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162">
    <w:name w:val="Medium Shading 2 Accent 1"/>
    <w:basedOn w:val="88"/>
    <w:semiHidden/>
    <w:unhideWhenUsed/>
    <w:uiPriority w:val="0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8E0344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E0344" w:themeFill="accent1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E0344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163">
    <w:name w:val="Medium Shading 2 Accent 2"/>
    <w:basedOn w:val="88"/>
    <w:semiHidden/>
    <w:unhideWhenUsed/>
    <w:uiPriority w:val="0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19AED7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9AED7" w:themeFill="accent2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19AED7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164">
    <w:name w:val="Medium Shading 2 Accent 3"/>
    <w:basedOn w:val="88"/>
    <w:semiHidden/>
    <w:unhideWhenUsed/>
    <w:uiPriority w:val="0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80B350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0B350" w:themeFill="accent3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B350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165">
    <w:name w:val="Medium Shading 2 Accent 4"/>
    <w:basedOn w:val="88"/>
    <w:semiHidden/>
    <w:unhideWhenUsed/>
    <w:uiPriority w:val="0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713B9E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13B9E" w:themeFill="accent4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13B9E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166">
    <w:name w:val="Medium Shading 2 Accent 5"/>
    <w:basedOn w:val="88"/>
    <w:semiHidden/>
    <w:unhideWhenUsed/>
    <w:uiPriority w:val="0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000080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80" w:themeFill="accent5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80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167">
    <w:name w:val="Medium Shading 2 Accent 6"/>
    <w:basedOn w:val="88"/>
    <w:semiHidden/>
    <w:unhideWhenUsed/>
    <w:uiPriority w:val="0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76D28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76D28" w:themeFill="accent6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6D28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168">
    <w:name w:val="Medium List 1"/>
    <w:basedOn w:val="88"/>
    <w:semiHidden/>
    <w:unhideWhenUsed/>
    <w:uiPriority w:val="0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000000" w:themeColor="text1" w:sz="8" w:space="0"/>
        <w:bottom w:val="single" w:color="000000" w:themeColor="text1" w:sz="8" w:space="0"/>
      </w:tblBorders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000000" w:themeColor="text1" w:sz="8" w:space="0"/>
        </w:tcBorders>
      </w:tcPr>
    </w:tblStylePr>
    <w:tblStylePr w:type="lastRow">
      <w:rPr>
        <w:b/>
        <w:bCs/>
        <w:color w:val="256AA4" w:themeColor="text2"/>
        <w14:textFill>
          <w14:solidFill>
            <w14:schemeClr w14:val="tx2"/>
          </w14:solidFill>
        </w14:textFill>
      </w:rPr>
      <w:tblPr/>
      <w:tcPr>
        <w:tcBorders>
          <w:top w:val="single" w:color="000000" w:themeColor="text1" w:sz="8" w:space="0"/>
          <w:bottom w:val="single" w:color="000000" w:themeColor="tex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000000" w:themeColor="text1" w:sz="8" w:space="0"/>
          <w:bottom w:val="single" w:color="000000" w:themeColor="text1" w:sz="8" w:space="0"/>
        </w:tcBorders>
      </w:tcPr>
    </w:tblStylePr>
    <w:tblStylePr w:type="band1Vert">
      <w:tblPr/>
      <w:tcPr>
        <w:shd w:val="clear" w:color="auto" w:fill="BFBFBF" w:themeFill="text1" w:themeFillTint="3F"/>
      </w:tcPr>
    </w:tblStylePr>
    <w:tblStylePr w:type="band1Horz">
      <w:tblPr/>
      <w:tcPr>
        <w:shd w:val="clear" w:color="auto" w:fill="BFBFBF" w:themeFill="text1" w:themeFillTint="3F"/>
      </w:tcPr>
    </w:tblStylePr>
  </w:style>
  <w:style w:type="table" w:styleId="169">
    <w:name w:val="Medium List 1 Accent 1"/>
    <w:basedOn w:val="88"/>
    <w:semiHidden/>
    <w:unhideWhenUsed/>
    <w:uiPriority w:val="0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8E0344" w:themeColor="accent1" w:sz="8" w:space="0"/>
        <w:bottom w:val="single" w:color="8E0344" w:themeColor="accent1" w:sz="8" w:space="0"/>
      </w:tblBorders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8E0344" w:themeColor="accent1" w:sz="8" w:space="0"/>
        </w:tcBorders>
      </w:tcPr>
    </w:tblStylePr>
    <w:tblStylePr w:type="lastRow">
      <w:rPr>
        <w:b/>
        <w:bCs/>
        <w:color w:val="256AA4" w:themeColor="text2"/>
        <w14:textFill>
          <w14:solidFill>
            <w14:schemeClr w14:val="tx2"/>
          </w14:solidFill>
        </w14:textFill>
      </w:rPr>
      <w:tblPr/>
      <w:tcPr>
        <w:tcBorders>
          <w:top w:val="single" w:color="8E0344" w:themeColor="accent1" w:sz="8" w:space="0"/>
          <w:bottom w:val="single" w:color="8E0344" w:themeColor="accen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8E0344" w:themeColor="accent1" w:sz="8" w:space="0"/>
          <w:bottom w:val="single" w:color="8E0344" w:themeColor="accent1" w:sz="8" w:space="0"/>
        </w:tcBorders>
      </w:tcPr>
    </w:tblStylePr>
    <w:tblStylePr w:type="band1Vert">
      <w:tblPr/>
      <w:tcPr>
        <w:shd w:val="clear" w:color="auto" w:fill="FDA6CF" w:themeFill="accent1" w:themeFillTint="3F"/>
      </w:tcPr>
    </w:tblStylePr>
    <w:tblStylePr w:type="band1Horz">
      <w:tblPr/>
      <w:tcPr>
        <w:shd w:val="clear" w:color="auto" w:fill="FDA6CF" w:themeFill="accent1" w:themeFillTint="3F"/>
      </w:tcPr>
    </w:tblStylePr>
  </w:style>
  <w:style w:type="table" w:styleId="170">
    <w:name w:val="Medium List 1 Accent 2"/>
    <w:basedOn w:val="88"/>
    <w:semiHidden/>
    <w:unhideWhenUsed/>
    <w:uiPriority w:val="0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19AED7" w:themeColor="accent2" w:sz="8" w:space="0"/>
        <w:bottom w:val="single" w:color="19AED7" w:themeColor="accent2" w:sz="8" w:space="0"/>
      </w:tblBorders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19AED7" w:themeColor="accent2" w:sz="8" w:space="0"/>
        </w:tcBorders>
      </w:tcPr>
    </w:tblStylePr>
    <w:tblStylePr w:type="lastRow">
      <w:rPr>
        <w:b/>
        <w:bCs/>
        <w:color w:val="256AA4" w:themeColor="text2"/>
        <w14:textFill>
          <w14:solidFill>
            <w14:schemeClr w14:val="tx2"/>
          </w14:solidFill>
        </w14:textFill>
      </w:rPr>
      <w:tblPr/>
      <w:tcPr>
        <w:tcBorders>
          <w:top w:val="single" w:color="19AED7" w:themeColor="accent2" w:sz="8" w:space="0"/>
          <w:bottom w:val="single" w:color="19AED7" w:themeColor="accent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19AED7" w:themeColor="accent2" w:sz="8" w:space="0"/>
          <w:bottom w:val="single" w:color="19AED7" w:themeColor="accent2" w:sz="8" w:space="0"/>
        </w:tcBorders>
      </w:tcPr>
    </w:tblStylePr>
    <w:tblStylePr w:type="band1Vert">
      <w:tblPr/>
      <w:tcPr>
        <w:shd w:val="clear" w:color="auto" w:fill="C3ECF8" w:themeFill="accent2" w:themeFillTint="3F"/>
      </w:tcPr>
    </w:tblStylePr>
    <w:tblStylePr w:type="band1Horz">
      <w:tblPr/>
      <w:tcPr>
        <w:shd w:val="clear" w:color="auto" w:fill="C3ECF8" w:themeFill="accent2" w:themeFillTint="3F"/>
      </w:tcPr>
    </w:tblStylePr>
  </w:style>
  <w:style w:type="table" w:styleId="171">
    <w:name w:val="Medium List 1 Accent 3"/>
    <w:basedOn w:val="88"/>
    <w:semiHidden/>
    <w:unhideWhenUsed/>
    <w:uiPriority w:val="0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80B350" w:themeColor="accent3" w:sz="8" w:space="0"/>
        <w:bottom w:val="single" w:color="80B350" w:themeColor="accent3" w:sz="8" w:space="0"/>
      </w:tblBorders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80B350" w:themeColor="accent3" w:sz="8" w:space="0"/>
        </w:tcBorders>
      </w:tcPr>
    </w:tblStylePr>
    <w:tblStylePr w:type="lastRow">
      <w:rPr>
        <w:b/>
        <w:bCs/>
        <w:color w:val="256AA4" w:themeColor="text2"/>
        <w14:textFill>
          <w14:solidFill>
            <w14:schemeClr w14:val="tx2"/>
          </w14:solidFill>
        </w14:textFill>
      </w:rPr>
      <w:tblPr/>
      <w:tcPr>
        <w:tcBorders>
          <w:top w:val="single" w:color="80B350" w:themeColor="accent3" w:sz="8" w:space="0"/>
          <w:bottom w:val="single" w:color="80B350" w:themeColor="accent3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80B350" w:themeColor="accent3" w:sz="8" w:space="0"/>
          <w:bottom w:val="single" w:color="80B350" w:themeColor="accent3" w:sz="8" w:space="0"/>
        </w:tcBorders>
      </w:tcPr>
    </w:tblStylePr>
    <w:tblStylePr w:type="band1Vert">
      <w:tblPr/>
      <w:tcPr>
        <w:shd w:val="clear" w:color="auto" w:fill="DFECD3" w:themeFill="accent3" w:themeFillTint="3F"/>
      </w:tcPr>
    </w:tblStylePr>
    <w:tblStylePr w:type="band1Horz">
      <w:tblPr/>
      <w:tcPr>
        <w:shd w:val="clear" w:color="auto" w:fill="DFECD3" w:themeFill="accent3" w:themeFillTint="3F"/>
      </w:tcPr>
    </w:tblStylePr>
  </w:style>
  <w:style w:type="table" w:styleId="172">
    <w:name w:val="Medium List 1 Accent 4"/>
    <w:basedOn w:val="88"/>
    <w:semiHidden/>
    <w:unhideWhenUsed/>
    <w:uiPriority w:val="0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713B9E" w:themeColor="accent4" w:sz="8" w:space="0"/>
        <w:bottom w:val="single" w:color="713B9E" w:themeColor="accent4" w:sz="8" w:space="0"/>
      </w:tblBorders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713B9E" w:themeColor="accent4" w:sz="8" w:space="0"/>
        </w:tcBorders>
      </w:tcPr>
    </w:tblStylePr>
    <w:tblStylePr w:type="lastRow">
      <w:rPr>
        <w:b/>
        <w:bCs/>
        <w:color w:val="256AA4" w:themeColor="text2"/>
        <w14:textFill>
          <w14:solidFill>
            <w14:schemeClr w14:val="tx2"/>
          </w14:solidFill>
        </w14:textFill>
      </w:rPr>
      <w:tblPr/>
      <w:tcPr>
        <w:tcBorders>
          <w:top w:val="single" w:color="713B9E" w:themeColor="accent4" w:sz="8" w:space="0"/>
          <w:bottom w:val="single" w:color="713B9E" w:themeColor="accent4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713B9E" w:themeColor="accent4" w:sz="8" w:space="0"/>
          <w:bottom w:val="single" w:color="713B9E" w:themeColor="accent4" w:sz="8" w:space="0"/>
        </w:tcBorders>
      </w:tcPr>
    </w:tblStylePr>
    <w:tblStylePr w:type="band1Vert">
      <w:tblPr/>
      <w:tcPr>
        <w:shd w:val="clear" w:color="auto" w:fill="DCCAEB" w:themeFill="accent4" w:themeFillTint="3F"/>
      </w:tcPr>
    </w:tblStylePr>
    <w:tblStylePr w:type="band1Horz">
      <w:tblPr/>
      <w:tcPr>
        <w:shd w:val="clear" w:color="auto" w:fill="DCCAEB" w:themeFill="accent4" w:themeFillTint="3F"/>
      </w:tcPr>
    </w:tblStylePr>
  </w:style>
  <w:style w:type="table" w:styleId="173">
    <w:name w:val="Medium List 1 Accent 5"/>
    <w:basedOn w:val="88"/>
    <w:semiHidden/>
    <w:unhideWhenUsed/>
    <w:uiPriority w:val="0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000080" w:themeColor="accent5" w:sz="8" w:space="0"/>
        <w:bottom w:val="single" w:color="000080" w:themeColor="accent5" w:sz="8" w:space="0"/>
      </w:tblBorders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000080" w:themeColor="accent5" w:sz="8" w:space="0"/>
        </w:tcBorders>
      </w:tcPr>
    </w:tblStylePr>
    <w:tblStylePr w:type="lastRow">
      <w:rPr>
        <w:b/>
        <w:bCs/>
        <w:color w:val="256AA4" w:themeColor="text2"/>
        <w14:textFill>
          <w14:solidFill>
            <w14:schemeClr w14:val="tx2"/>
          </w14:solidFill>
        </w14:textFill>
      </w:rPr>
      <w:tblPr/>
      <w:tcPr>
        <w:tcBorders>
          <w:top w:val="single" w:color="000080" w:themeColor="accent5" w:sz="8" w:space="0"/>
          <w:bottom w:val="single" w:color="000080" w:themeColor="accent5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000080" w:themeColor="accent5" w:sz="8" w:space="0"/>
          <w:bottom w:val="single" w:color="000080" w:themeColor="accent5" w:sz="8" w:space="0"/>
        </w:tcBorders>
      </w:tcPr>
    </w:tblStylePr>
    <w:tblStylePr w:type="band1Vert">
      <w:tblPr/>
      <w:tcPr>
        <w:shd w:val="clear" w:color="auto" w:fill="A0A0FF" w:themeFill="accent5" w:themeFillTint="3F"/>
      </w:tcPr>
    </w:tblStylePr>
    <w:tblStylePr w:type="band1Horz">
      <w:tblPr/>
      <w:tcPr>
        <w:shd w:val="clear" w:color="auto" w:fill="A0A0FF" w:themeFill="accent5" w:themeFillTint="3F"/>
      </w:tcPr>
    </w:tblStylePr>
  </w:style>
  <w:style w:type="table" w:styleId="174">
    <w:name w:val="Medium List 1 Accent 6"/>
    <w:basedOn w:val="88"/>
    <w:semiHidden/>
    <w:unhideWhenUsed/>
    <w:uiPriority w:val="0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F76D28" w:themeColor="accent6" w:sz="8" w:space="0"/>
        <w:bottom w:val="single" w:color="F76D28" w:themeColor="accent6" w:sz="8" w:space="0"/>
      </w:tblBorders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F76D28" w:themeColor="accent6" w:sz="8" w:space="0"/>
        </w:tcBorders>
      </w:tcPr>
    </w:tblStylePr>
    <w:tblStylePr w:type="lastRow">
      <w:rPr>
        <w:b/>
        <w:bCs/>
        <w:color w:val="256AA4" w:themeColor="text2"/>
        <w14:textFill>
          <w14:solidFill>
            <w14:schemeClr w14:val="tx2"/>
          </w14:solidFill>
        </w14:textFill>
      </w:rPr>
      <w:tblPr/>
      <w:tcPr>
        <w:tcBorders>
          <w:top w:val="single" w:color="F76D28" w:themeColor="accent6" w:sz="8" w:space="0"/>
          <w:bottom w:val="single" w:color="F76D28" w:themeColor="accent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F76D28" w:themeColor="accent6" w:sz="8" w:space="0"/>
          <w:bottom w:val="single" w:color="F76D28" w:themeColor="accent6" w:sz="8" w:space="0"/>
        </w:tcBorders>
      </w:tcPr>
    </w:tblStylePr>
    <w:tblStylePr w:type="band1Vert">
      <w:tblPr/>
      <w:tcPr>
        <w:shd w:val="clear" w:color="auto" w:fill="FDDAC9" w:themeFill="accent6" w:themeFillTint="3F"/>
      </w:tcPr>
    </w:tblStylePr>
    <w:tblStylePr w:type="band1Horz">
      <w:tblPr/>
      <w:tcPr>
        <w:shd w:val="clear" w:color="auto" w:fill="FDDAC9" w:themeFill="accent6" w:themeFillTint="3F"/>
      </w:tcPr>
    </w:tblStylePr>
  </w:style>
  <w:style w:type="table" w:styleId="175">
    <w:name w:val="Medium List 2"/>
    <w:basedOn w:val="88"/>
    <w:semiHidden/>
    <w:unhideWhenUsed/>
    <w:uiPriority w:val="0"/>
    <w:pPr>
      <w:spacing w:after="0" w:line="240" w:lineRule="auto"/>
    </w:pPr>
    <w:rPr>
      <w:rFonts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000000" w:themeColor="text1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000000" w:themeColor="text1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000000" w:themeColor="text1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FBFBF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76">
    <w:name w:val="Medium List 2 Accent 1"/>
    <w:basedOn w:val="88"/>
    <w:semiHidden/>
    <w:unhideWhenUsed/>
    <w:uiPriority w:val="0"/>
    <w:pPr>
      <w:spacing w:after="0" w:line="240" w:lineRule="auto"/>
    </w:pPr>
    <w:rPr>
      <w:rFonts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8E0344" w:themeColor="accent1" w:sz="8" w:space="0"/>
        <w:left w:val="single" w:color="8E0344" w:themeColor="accent1" w:sz="8" w:space="0"/>
        <w:bottom w:val="single" w:color="8E0344" w:themeColor="accent1" w:sz="8" w:space="0"/>
        <w:right w:val="single" w:color="8E0344" w:themeColor="accent1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8E0344" w:themeColor="accent1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8E0344" w:themeColor="accent1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8E0344" w:themeColor="accent1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A6CF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A6CF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77">
    <w:name w:val="Medium List 2 Accent 2"/>
    <w:basedOn w:val="88"/>
    <w:semiHidden/>
    <w:unhideWhenUsed/>
    <w:uiPriority w:val="0"/>
    <w:pPr>
      <w:spacing w:after="0" w:line="240" w:lineRule="auto"/>
    </w:pPr>
    <w:rPr>
      <w:rFonts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19AED7" w:themeColor="accent2" w:sz="8" w:space="0"/>
        <w:left w:val="single" w:color="19AED7" w:themeColor="accent2" w:sz="8" w:space="0"/>
        <w:bottom w:val="single" w:color="19AED7" w:themeColor="accent2" w:sz="8" w:space="0"/>
        <w:right w:val="single" w:color="19AED7" w:themeColor="accent2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19AED7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19AED7" w:themeColor="accent2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19AED7" w:themeColor="accent2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3ECF8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3ECF8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78">
    <w:name w:val="Medium List 2 Accent 3"/>
    <w:basedOn w:val="88"/>
    <w:semiHidden/>
    <w:unhideWhenUsed/>
    <w:uiPriority w:val="0"/>
    <w:pPr>
      <w:spacing w:after="0" w:line="240" w:lineRule="auto"/>
    </w:pPr>
    <w:rPr>
      <w:rFonts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80B350" w:themeColor="accent3" w:sz="8" w:space="0"/>
        <w:left w:val="single" w:color="80B350" w:themeColor="accent3" w:sz="8" w:space="0"/>
        <w:bottom w:val="single" w:color="80B350" w:themeColor="accent3" w:sz="8" w:space="0"/>
        <w:right w:val="single" w:color="80B350" w:themeColor="accent3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80B350" w:themeColor="accent3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80B350" w:themeColor="accent3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80B350" w:themeColor="accent3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ECD3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ECD3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79">
    <w:name w:val="Medium List 2 Accent 4"/>
    <w:basedOn w:val="88"/>
    <w:semiHidden/>
    <w:unhideWhenUsed/>
    <w:uiPriority w:val="0"/>
    <w:pPr>
      <w:spacing w:after="0" w:line="240" w:lineRule="auto"/>
    </w:pPr>
    <w:rPr>
      <w:rFonts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713B9E" w:themeColor="accent4" w:sz="8" w:space="0"/>
        <w:left w:val="single" w:color="713B9E" w:themeColor="accent4" w:sz="8" w:space="0"/>
        <w:bottom w:val="single" w:color="713B9E" w:themeColor="accent4" w:sz="8" w:space="0"/>
        <w:right w:val="single" w:color="713B9E" w:themeColor="accent4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713B9E" w:themeColor="accent4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713B9E" w:themeColor="accent4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713B9E" w:themeColor="accent4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CCAEB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CCAEB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80">
    <w:name w:val="Medium List 2 Accent 5"/>
    <w:basedOn w:val="88"/>
    <w:semiHidden/>
    <w:unhideWhenUsed/>
    <w:uiPriority w:val="0"/>
    <w:pPr>
      <w:spacing w:after="0" w:line="240" w:lineRule="auto"/>
    </w:pPr>
    <w:rPr>
      <w:rFonts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000080" w:themeColor="accent5" w:sz="8" w:space="0"/>
        <w:left w:val="single" w:color="000080" w:themeColor="accent5" w:sz="8" w:space="0"/>
        <w:bottom w:val="single" w:color="000080" w:themeColor="accent5" w:sz="8" w:space="0"/>
        <w:right w:val="single" w:color="000080" w:themeColor="accent5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000080" w:themeColor="accent5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000080" w:themeColor="accent5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000080" w:themeColor="accent5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0A0FF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0A0FF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81">
    <w:name w:val="Medium List 2 Accent 6"/>
    <w:basedOn w:val="88"/>
    <w:semiHidden/>
    <w:unhideWhenUsed/>
    <w:uiPriority w:val="0"/>
    <w:pPr>
      <w:spacing w:after="0" w:line="240" w:lineRule="auto"/>
    </w:pPr>
    <w:rPr>
      <w:rFonts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F76D28" w:themeColor="accent6" w:sz="8" w:space="0"/>
        <w:left w:val="single" w:color="F76D28" w:themeColor="accent6" w:sz="8" w:space="0"/>
        <w:bottom w:val="single" w:color="F76D28" w:themeColor="accent6" w:sz="8" w:space="0"/>
        <w:right w:val="single" w:color="F76D28" w:themeColor="accent6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F76D28" w:themeColor="accent6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F76D28" w:themeColor="accent6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F76D28" w:themeColor="accent6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DAC9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DAC9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82">
    <w:name w:val="Medium Grid 1"/>
    <w:basedOn w:val="88"/>
    <w:semiHidden/>
    <w:unhideWhenUsed/>
    <w:uiPriority w:val="0"/>
    <w:pPr>
      <w:spacing w:after="0" w:line="240" w:lineRule="auto"/>
    </w:pPr>
    <w:tblPr>
      <w:tblBorders>
        <w:top w:val="single" w:color="3F3F3F" w:themeColor="text1" w:themeTint="BF" w:sz="8" w:space="0"/>
        <w:left w:val="single" w:color="3F3F3F" w:themeColor="text1" w:themeTint="BF" w:sz="8" w:space="0"/>
        <w:bottom w:val="single" w:color="3F3F3F" w:themeColor="text1" w:themeTint="BF" w:sz="8" w:space="0"/>
        <w:right w:val="single" w:color="3F3F3F" w:themeColor="text1" w:themeTint="BF" w:sz="8" w:space="0"/>
        <w:insideH w:val="single" w:color="3F3F3F" w:themeColor="text1" w:themeTint="BF" w:sz="8" w:space="0"/>
        <w:insideV w:val="single" w:color="3F3F3F" w:themeColor="text1" w:themeTint="BF" w:sz="8" w:space="0"/>
      </w:tblBorders>
    </w:tblPr>
    <w:tcPr>
      <w:shd w:val="clear" w:color="auto" w:fill="BFBFBF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3F3F3F" w:themeColor="text1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7F7F7F" w:themeFill="text1" w:themeFillTint="7F"/>
      </w:tcPr>
    </w:tblStylePr>
    <w:tblStylePr w:type="band1Horz">
      <w:tblPr/>
      <w:tcPr>
        <w:shd w:val="clear" w:color="auto" w:fill="7F7F7F" w:themeFill="text1" w:themeFillTint="7F"/>
      </w:tcPr>
    </w:tblStylePr>
  </w:style>
  <w:style w:type="table" w:styleId="183">
    <w:name w:val="Medium Grid 1 Accent 1"/>
    <w:basedOn w:val="88"/>
    <w:semiHidden/>
    <w:unhideWhenUsed/>
    <w:uiPriority w:val="0"/>
    <w:pPr>
      <w:spacing w:after="0" w:line="240" w:lineRule="auto"/>
    </w:pPr>
    <w:tblPr>
      <w:tblBorders>
        <w:top w:val="single" w:color="E7046E" w:themeColor="accent1" w:themeTint="BF" w:sz="8" w:space="0"/>
        <w:left w:val="single" w:color="E7046E" w:themeColor="accent1" w:themeTint="BF" w:sz="8" w:space="0"/>
        <w:bottom w:val="single" w:color="E7046E" w:themeColor="accent1" w:themeTint="BF" w:sz="8" w:space="0"/>
        <w:right w:val="single" w:color="E7046E" w:themeColor="accent1" w:themeTint="BF" w:sz="8" w:space="0"/>
        <w:insideH w:val="single" w:color="E7046E" w:themeColor="accent1" w:themeTint="BF" w:sz="8" w:space="0"/>
        <w:insideV w:val="single" w:color="E7046E" w:themeColor="accent1" w:themeTint="BF" w:sz="8" w:space="0"/>
      </w:tblBorders>
    </w:tblPr>
    <w:tcPr>
      <w:shd w:val="clear" w:color="auto" w:fill="FDA6CF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E7046E" w:themeColor="accent1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4C9E" w:themeFill="accent1" w:themeFillTint="7F"/>
      </w:tcPr>
    </w:tblStylePr>
    <w:tblStylePr w:type="band1Horz">
      <w:tblPr/>
      <w:tcPr>
        <w:shd w:val="clear" w:color="auto" w:fill="FB4C9E" w:themeFill="accent1" w:themeFillTint="7F"/>
      </w:tcPr>
    </w:tblStylePr>
  </w:style>
  <w:style w:type="table" w:styleId="184">
    <w:name w:val="Medium Grid 1 Accent 2"/>
    <w:basedOn w:val="88"/>
    <w:semiHidden/>
    <w:unhideWhenUsed/>
    <w:uiPriority w:val="0"/>
    <w:pPr>
      <w:spacing w:after="0" w:line="240" w:lineRule="auto"/>
    </w:pPr>
    <w:tblPr>
      <w:tblBorders>
        <w:top w:val="single" w:color="49C7E9" w:themeColor="accent2" w:themeTint="BF" w:sz="8" w:space="0"/>
        <w:left w:val="single" w:color="49C7E9" w:themeColor="accent2" w:themeTint="BF" w:sz="8" w:space="0"/>
        <w:bottom w:val="single" w:color="49C7E9" w:themeColor="accent2" w:themeTint="BF" w:sz="8" w:space="0"/>
        <w:right w:val="single" w:color="49C7E9" w:themeColor="accent2" w:themeTint="BF" w:sz="8" w:space="0"/>
        <w:insideH w:val="single" w:color="49C7E9" w:themeColor="accent2" w:themeTint="BF" w:sz="8" w:space="0"/>
        <w:insideV w:val="single" w:color="49C7E9" w:themeColor="accent2" w:themeTint="BF" w:sz="8" w:space="0"/>
      </w:tblBorders>
    </w:tblPr>
    <w:tcPr>
      <w:shd w:val="clear" w:color="auto" w:fill="C3ECF8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49C7E9" w:themeColor="accent2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6DAF0" w:themeFill="accent2" w:themeFillTint="7F"/>
      </w:tcPr>
    </w:tblStylePr>
    <w:tblStylePr w:type="band1Horz">
      <w:tblPr/>
      <w:tcPr>
        <w:shd w:val="clear" w:color="auto" w:fill="86DAF0" w:themeFill="accent2" w:themeFillTint="7F"/>
      </w:tcPr>
    </w:tblStylePr>
  </w:style>
  <w:style w:type="table" w:styleId="185">
    <w:name w:val="Medium Grid 1 Accent 3"/>
    <w:basedOn w:val="88"/>
    <w:semiHidden/>
    <w:unhideWhenUsed/>
    <w:uiPriority w:val="0"/>
    <w:pPr>
      <w:spacing w:after="0" w:line="240" w:lineRule="auto"/>
    </w:pPr>
    <w:tblPr>
      <w:tblBorders>
        <w:top w:val="single" w:color="9FC67B" w:themeColor="accent3" w:themeTint="BF" w:sz="8" w:space="0"/>
        <w:left w:val="single" w:color="9FC67B" w:themeColor="accent3" w:themeTint="BF" w:sz="8" w:space="0"/>
        <w:bottom w:val="single" w:color="9FC67B" w:themeColor="accent3" w:themeTint="BF" w:sz="8" w:space="0"/>
        <w:right w:val="single" w:color="9FC67B" w:themeColor="accent3" w:themeTint="BF" w:sz="8" w:space="0"/>
        <w:insideH w:val="single" w:color="9FC67B" w:themeColor="accent3" w:themeTint="BF" w:sz="8" w:space="0"/>
        <w:insideV w:val="single" w:color="9FC67B" w:themeColor="accent3" w:themeTint="BF" w:sz="8" w:space="0"/>
      </w:tblBorders>
    </w:tblPr>
    <w:tcPr>
      <w:shd w:val="clear" w:color="auto" w:fill="DFECD3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9FC67B" w:themeColor="accent3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D9A7" w:themeFill="accent3" w:themeFillTint="7F"/>
      </w:tcPr>
    </w:tblStylePr>
    <w:tblStylePr w:type="band1Horz">
      <w:tblPr/>
      <w:tcPr>
        <w:shd w:val="clear" w:color="auto" w:fill="BFD9A7" w:themeFill="accent3" w:themeFillTint="7F"/>
      </w:tcPr>
    </w:tblStylePr>
  </w:style>
  <w:style w:type="table" w:styleId="186">
    <w:name w:val="Medium Grid 1 Accent 4"/>
    <w:basedOn w:val="88"/>
    <w:semiHidden/>
    <w:unhideWhenUsed/>
    <w:uiPriority w:val="0"/>
    <w:pPr>
      <w:spacing w:after="0" w:line="240" w:lineRule="auto"/>
    </w:pPr>
    <w:tblPr>
      <w:tblBorders>
        <w:top w:val="single" w:color="955FC3" w:themeColor="accent4" w:themeTint="BF" w:sz="8" w:space="0"/>
        <w:left w:val="single" w:color="955FC3" w:themeColor="accent4" w:themeTint="BF" w:sz="8" w:space="0"/>
        <w:bottom w:val="single" w:color="955FC3" w:themeColor="accent4" w:themeTint="BF" w:sz="8" w:space="0"/>
        <w:right w:val="single" w:color="955FC3" w:themeColor="accent4" w:themeTint="BF" w:sz="8" w:space="0"/>
        <w:insideH w:val="single" w:color="955FC3" w:themeColor="accent4" w:themeTint="BF" w:sz="8" w:space="0"/>
        <w:insideV w:val="single" w:color="955FC3" w:themeColor="accent4" w:themeTint="BF" w:sz="8" w:space="0"/>
      </w:tblBorders>
    </w:tblPr>
    <w:tcPr>
      <w:shd w:val="clear" w:color="auto" w:fill="DCCAEB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955FC3" w:themeColor="accent4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994D7" w:themeFill="accent4" w:themeFillTint="7F"/>
      </w:tcPr>
    </w:tblStylePr>
    <w:tblStylePr w:type="band1Horz">
      <w:tblPr/>
      <w:tcPr>
        <w:shd w:val="clear" w:color="auto" w:fill="B994D7" w:themeFill="accent4" w:themeFillTint="7F"/>
      </w:tcPr>
    </w:tblStylePr>
  </w:style>
  <w:style w:type="table" w:styleId="187">
    <w:name w:val="Medium Grid 1 Accent 5"/>
    <w:basedOn w:val="88"/>
    <w:semiHidden/>
    <w:unhideWhenUsed/>
    <w:uiPriority w:val="0"/>
    <w:pPr>
      <w:spacing w:after="0" w:line="240" w:lineRule="auto"/>
    </w:pPr>
    <w:tblPr>
      <w:tblBorders>
        <w:top w:val="single" w:color="0000DF" w:themeColor="accent5" w:themeTint="BF" w:sz="8" w:space="0"/>
        <w:left w:val="single" w:color="0000DF" w:themeColor="accent5" w:themeTint="BF" w:sz="8" w:space="0"/>
        <w:bottom w:val="single" w:color="0000DF" w:themeColor="accent5" w:themeTint="BF" w:sz="8" w:space="0"/>
        <w:right w:val="single" w:color="0000DF" w:themeColor="accent5" w:themeTint="BF" w:sz="8" w:space="0"/>
        <w:insideH w:val="single" w:color="0000DF" w:themeColor="accent5" w:themeTint="BF" w:sz="8" w:space="0"/>
        <w:insideV w:val="single" w:color="0000DF" w:themeColor="accent5" w:themeTint="BF" w:sz="8" w:space="0"/>
      </w:tblBorders>
    </w:tblPr>
    <w:tcPr>
      <w:shd w:val="clear" w:color="auto" w:fill="A0A0FF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0000DF" w:themeColor="accent5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4040FF" w:themeFill="accent5" w:themeFillTint="7F"/>
      </w:tcPr>
    </w:tblStylePr>
    <w:tblStylePr w:type="band1Horz">
      <w:tblPr/>
      <w:tcPr>
        <w:shd w:val="clear" w:color="auto" w:fill="4040FF" w:themeFill="accent5" w:themeFillTint="7F"/>
      </w:tcPr>
    </w:tblStylePr>
  </w:style>
  <w:style w:type="table" w:styleId="188">
    <w:name w:val="Medium Grid 1 Accent 6"/>
    <w:basedOn w:val="88"/>
    <w:semiHidden/>
    <w:unhideWhenUsed/>
    <w:uiPriority w:val="0"/>
    <w:pPr>
      <w:spacing w:after="0" w:line="240" w:lineRule="auto"/>
    </w:pPr>
    <w:tblPr>
      <w:tblBorders>
        <w:top w:val="single" w:color="F9915D" w:themeColor="accent6" w:themeTint="BF" w:sz="8" w:space="0"/>
        <w:left w:val="single" w:color="F9915D" w:themeColor="accent6" w:themeTint="BF" w:sz="8" w:space="0"/>
        <w:bottom w:val="single" w:color="F9915D" w:themeColor="accent6" w:themeTint="BF" w:sz="8" w:space="0"/>
        <w:right w:val="single" w:color="F9915D" w:themeColor="accent6" w:themeTint="BF" w:sz="8" w:space="0"/>
        <w:insideH w:val="single" w:color="F9915D" w:themeColor="accent6" w:themeTint="BF" w:sz="8" w:space="0"/>
        <w:insideV w:val="single" w:color="F9915D" w:themeColor="accent6" w:themeTint="BF" w:sz="8" w:space="0"/>
      </w:tblBorders>
    </w:tblPr>
    <w:tcPr>
      <w:shd w:val="clear" w:color="auto" w:fill="FDDAC9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F9915D" w:themeColor="accent6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B693" w:themeFill="accent6" w:themeFillTint="7F"/>
      </w:tcPr>
    </w:tblStylePr>
    <w:tblStylePr w:type="band1Horz">
      <w:tblPr/>
      <w:tcPr>
        <w:shd w:val="clear" w:color="auto" w:fill="FBB693" w:themeFill="accent6" w:themeFillTint="7F"/>
      </w:tcPr>
    </w:tblStylePr>
  </w:style>
  <w:style w:type="table" w:styleId="189">
    <w:name w:val="Medium Grid 2"/>
    <w:basedOn w:val="88"/>
    <w:semiHidden/>
    <w:unhideWhenUsed/>
    <w:uiPriority w:val="0"/>
    <w:pPr>
      <w:spacing w:after="0" w:line="240" w:lineRule="auto"/>
    </w:pPr>
    <w:rPr>
      <w:rFonts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  <w:insideH w:val="single" w:color="000000" w:themeColor="text1" w:sz="8" w:space="0"/>
        <w:insideV w:val="single" w:color="000000" w:themeColor="text1" w:sz="8" w:space="0"/>
      </w:tblBorders>
    </w:tblPr>
    <w:tcPr>
      <w:shd w:val="clear" w:color="auto" w:fill="BFBFBF" w:themeFill="text1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E5E5E5" w:themeFill="text1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7F7F7F" w:themeFill="text1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7F7F7F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190">
    <w:name w:val="Medium Grid 2 Accent 1"/>
    <w:basedOn w:val="88"/>
    <w:semiHidden/>
    <w:unhideWhenUsed/>
    <w:uiPriority w:val="0"/>
    <w:pPr>
      <w:spacing w:after="0" w:line="240" w:lineRule="auto"/>
    </w:pPr>
    <w:rPr>
      <w:rFonts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8E0344" w:themeColor="accent1" w:sz="8" w:space="0"/>
        <w:left w:val="single" w:color="8E0344" w:themeColor="accent1" w:sz="8" w:space="0"/>
        <w:bottom w:val="single" w:color="8E0344" w:themeColor="accent1" w:sz="8" w:space="0"/>
        <w:right w:val="single" w:color="8E0344" w:themeColor="accent1" w:sz="8" w:space="0"/>
        <w:insideH w:val="single" w:color="8E0344" w:themeColor="accent1" w:sz="8" w:space="0"/>
        <w:insideV w:val="single" w:color="8E0344" w:themeColor="accent1" w:sz="8" w:space="0"/>
      </w:tblBorders>
    </w:tblPr>
    <w:tcPr>
      <w:shd w:val="clear" w:color="auto" w:fill="FDA6CF" w:themeFill="accent1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FEDBEB" w:themeFill="accent1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B7D8" w:themeFill="accent1" w:themeFillTint="33"/>
      </w:tcPr>
    </w:tblStylePr>
    <w:tblStylePr w:type="band1Vert">
      <w:tblPr/>
      <w:tcPr>
        <w:shd w:val="clear" w:color="auto" w:fill="FB4C9E" w:themeFill="accent1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FB4C9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191">
    <w:name w:val="Medium Grid 2 Accent 2"/>
    <w:basedOn w:val="88"/>
    <w:semiHidden/>
    <w:unhideWhenUsed/>
    <w:uiPriority w:val="0"/>
    <w:pPr>
      <w:spacing w:after="0" w:line="240" w:lineRule="auto"/>
    </w:pPr>
    <w:rPr>
      <w:rFonts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19AED7" w:themeColor="accent2" w:sz="8" w:space="0"/>
        <w:left w:val="single" w:color="19AED7" w:themeColor="accent2" w:sz="8" w:space="0"/>
        <w:bottom w:val="single" w:color="19AED7" w:themeColor="accent2" w:sz="8" w:space="0"/>
        <w:right w:val="single" w:color="19AED7" w:themeColor="accent2" w:sz="8" w:space="0"/>
        <w:insideH w:val="single" w:color="19AED7" w:themeColor="accent2" w:sz="8" w:space="0"/>
        <w:insideV w:val="single" w:color="19AED7" w:themeColor="accent2" w:sz="8" w:space="0"/>
      </w:tblBorders>
    </w:tblPr>
    <w:tcPr>
      <w:shd w:val="clear" w:color="auto" w:fill="C3ECF8" w:themeFill="accent2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E7F7FC" w:themeFill="accent2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EF0F9" w:themeFill="accent2" w:themeFillTint="33"/>
      </w:tcPr>
    </w:tblStylePr>
    <w:tblStylePr w:type="band1Vert">
      <w:tblPr/>
      <w:tcPr>
        <w:shd w:val="clear" w:color="auto" w:fill="86DAF0" w:themeFill="accent2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86DAF0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192">
    <w:name w:val="Medium Grid 2 Accent 3"/>
    <w:basedOn w:val="88"/>
    <w:semiHidden/>
    <w:unhideWhenUsed/>
    <w:uiPriority w:val="0"/>
    <w:pPr>
      <w:spacing w:after="0" w:line="240" w:lineRule="auto"/>
    </w:pPr>
    <w:rPr>
      <w:rFonts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80B350" w:themeColor="accent3" w:sz="8" w:space="0"/>
        <w:left w:val="single" w:color="80B350" w:themeColor="accent3" w:sz="8" w:space="0"/>
        <w:bottom w:val="single" w:color="80B350" w:themeColor="accent3" w:sz="8" w:space="0"/>
        <w:right w:val="single" w:color="80B350" w:themeColor="accent3" w:sz="8" w:space="0"/>
        <w:insideH w:val="single" w:color="80B350" w:themeColor="accent3" w:sz="8" w:space="0"/>
        <w:insideV w:val="single" w:color="80B350" w:themeColor="accent3" w:sz="8" w:space="0"/>
      </w:tblBorders>
    </w:tblPr>
    <w:tcPr>
      <w:shd w:val="clear" w:color="auto" w:fill="DFECD3" w:themeFill="accent3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F2F7ED" w:themeFill="accent3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EFDB" w:themeFill="accent3" w:themeFillTint="33"/>
      </w:tcPr>
    </w:tblStylePr>
    <w:tblStylePr w:type="band1Vert">
      <w:tblPr/>
      <w:tcPr>
        <w:shd w:val="clear" w:color="auto" w:fill="BFD9A7" w:themeFill="accent3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BFD9A7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193">
    <w:name w:val="Medium Grid 2 Accent 4"/>
    <w:basedOn w:val="88"/>
    <w:semiHidden/>
    <w:unhideWhenUsed/>
    <w:uiPriority w:val="0"/>
    <w:pPr>
      <w:spacing w:after="0" w:line="240" w:lineRule="auto"/>
    </w:pPr>
    <w:rPr>
      <w:rFonts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713B9E" w:themeColor="accent4" w:sz="8" w:space="0"/>
        <w:left w:val="single" w:color="713B9E" w:themeColor="accent4" w:sz="8" w:space="0"/>
        <w:bottom w:val="single" w:color="713B9E" w:themeColor="accent4" w:sz="8" w:space="0"/>
        <w:right w:val="single" w:color="713B9E" w:themeColor="accent4" w:sz="8" w:space="0"/>
        <w:insideH w:val="single" w:color="713B9E" w:themeColor="accent4" w:sz="8" w:space="0"/>
        <w:insideV w:val="single" w:color="713B9E" w:themeColor="accent4" w:sz="8" w:space="0"/>
      </w:tblBorders>
    </w:tblPr>
    <w:tcPr>
      <w:shd w:val="clear" w:color="auto" w:fill="DCCAEB" w:themeFill="accent4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F1EAF7" w:themeFill="accent4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2D4EF" w:themeFill="accent4" w:themeFillTint="33"/>
      </w:tcPr>
    </w:tblStylePr>
    <w:tblStylePr w:type="band1Vert">
      <w:tblPr/>
      <w:tcPr>
        <w:shd w:val="clear" w:color="auto" w:fill="B994D7" w:themeFill="accent4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B994D7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194">
    <w:name w:val="Medium Grid 2 Accent 5"/>
    <w:basedOn w:val="88"/>
    <w:semiHidden/>
    <w:unhideWhenUsed/>
    <w:uiPriority w:val="0"/>
    <w:pPr>
      <w:spacing w:after="0" w:line="240" w:lineRule="auto"/>
    </w:pPr>
    <w:rPr>
      <w:rFonts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000080" w:themeColor="accent5" w:sz="8" w:space="0"/>
        <w:left w:val="single" w:color="000080" w:themeColor="accent5" w:sz="8" w:space="0"/>
        <w:bottom w:val="single" w:color="000080" w:themeColor="accent5" w:sz="8" w:space="0"/>
        <w:right w:val="single" w:color="000080" w:themeColor="accent5" w:sz="8" w:space="0"/>
        <w:insideH w:val="single" w:color="000080" w:themeColor="accent5" w:sz="8" w:space="0"/>
        <w:insideV w:val="single" w:color="000080" w:themeColor="accent5" w:sz="8" w:space="0"/>
      </w:tblBorders>
    </w:tblPr>
    <w:tcPr>
      <w:shd w:val="clear" w:color="auto" w:fill="A0A0FF" w:themeFill="accent5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D9D9FF" w:themeFill="accent5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2B2FE" w:themeFill="accent5" w:themeFillTint="33"/>
      </w:tcPr>
    </w:tblStylePr>
    <w:tblStylePr w:type="band1Vert">
      <w:tblPr/>
      <w:tcPr>
        <w:shd w:val="clear" w:color="auto" w:fill="4040FF" w:themeFill="accent5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4040FF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195">
    <w:name w:val="Medium Grid 2 Accent 6"/>
    <w:basedOn w:val="88"/>
    <w:semiHidden/>
    <w:unhideWhenUsed/>
    <w:uiPriority w:val="0"/>
    <w:pPr>
      <w:spacing w:after="0" w:line="240" w:lineRule="auto"/>
    </w:pPr>
    <w:rPr>
      <w:rFonts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F76D28" w:themeColor="accent6" w:sz="8" w:space="0"/>
        <w:left w:val="single" w:color="F76D28" w:themeColor="accent6" w:sz="8" w:space="0"/>
        <w:bottom w:val="single" w:color="F76D28" w:themeColor="accent6" w:sz="8" w:space="0"/>
        <w:right w:val="single" w:color="F76D28" w:themeColor="accent6" w:sz="8" w:space="0"/>
        <w:insideH w:val="single" w:color="F76D28" w:themeColor="accent6" w:sz="8" w:space="0"/>
        <w:insideV w:val="single" w:color="F76D28" w:themeColor="accent6" w:sz="8" w:space="0"/>
      </w:tblBorders>
    </w:tblPr>
    <w:tcPr>
      <w:shd w:val="clear" w:color="auto" w:fill="FDDAC9" w:themeFill="accent6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FEF0E9" w:themeFill="accent6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1D3" w:themeFill="accent6" w:themeFillTint="33"/>
      </w:tcPr>
    </w:tblStylePr>
    <w:tblStylePr w:type="band1Vert">
      <w:tblPr/>
      <w:tcPr>
        <w:shd w:val="clear" w:color="auto" w:fill="FBB693" w:themeFill="accent6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FBB693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196">
    <w:name w:val="Medium Grid 3"/>
    <w:basedOn w:val="88"/>
    <w:semiHidden/>
    <w:unhideWhenUsed/>
    <w:uiPriority w:val="0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BFBFBF" w:themeFill="text1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7F7F7F" w:themeFill="text1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7F7F7F" w:themeFill="text1" w:themeFillTint="7F"/>
      </w:tcPr>
    </w:tblStylePr>
  </w:style>
  <w:style w:type="table" w:styleId="197">
    <w:name w:val="Medium Grid 3 Accent 1"/>
    <w:basedOn w:val="88"/>
    <w:semiHidden/>
    <w:unhideWhenUsed/>
    <w:uiPriority w:val="0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FDA6CF" w:themeFill="accent1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8E0344" w:themeFill="accent1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8E0344" w:themeFill="accent1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8E0344" w:themeFill="accent1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8E0344" w:themeFill="accent1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FB4C9E" w:themeFill="accent1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FB4C9E" w:themeFill="accent1" w:themeFillTint="7F"/>
      </w:tcPr>
    </w:tblStylePr>
  </w:style>
  <w:style w:type="table" w:styleId="198">
    <w:name w:val="Medium Grid 3 Accent 2"/>
    <w:basedOn w:val="88"/>
    <w:semiHidden/>
    <w:unhideWhenUsed/>
    <w:uiPriority w:val="0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C3ECF8" w:themeFill="accent2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19AED7" w:themeFill="accent2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19AED7" w:themeFill="accent2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19AED7" w:themeFill="accent2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19AED7" w:themeFill="accent2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86DAF0" w:themeFill="accent2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86DAF0" w:themeFill="accent2" w:themeFillTint="7F"/>
      </w:tcPr>
    </w:tblStylePr>
  </w:style>
  <w:style w:type="table" w:styleId="199">
    <w:name w:val="Medium Grid 3 Accent 3"/>
    <w:basedOn w:val="88"/>
    <w:semiHidden/>
    <w:unhideWhenUsed/>
    <w:uiPriority w:val="0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DFECD3" w:themeFill="accent3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80B350" w:themeFill="accent3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80B350" w:themeFill="accent3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80B350" w:themeFill="accent3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80B350" w:themeFill="accent3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BFD9A7" w:themeFill="accent3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BFD9A7" w:themeFill="accent3" w:themeFillTint="7F"/>
      </w:tcPr>
    </w:tblStylePr>
  </w:style>
  <w:style w:type="table" w:styleId="200">
    <w:name w:val="Medium Grid 3 Accent 4"/>
    <w:basedOn w:val="88"/>
    <w:semiHidden/>
    <w:unhideWhenUsed/>
    <w:uiPriority w:val="0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DCCAEB" w:themeFill="accent4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713B9E" w:themeFill="accent4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713B9E" w:themeFill="accent4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713B9E" w:themeFill="accent4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713B9E" w:themeFill="accent4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B994D7" w:themeFill="accent4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B994D7" w:themeFill="accent4" w:themeFillTint="7F"/>
      </w:tcPr>
    </w:tblStylePr>
  </w:style>
  <w:style w:type="table" w:styleId="201">
    <w:name w:val="Medium Grid 3 Accent 5"/>
    <w:basedOn w:val="88"/>
    <w:semiHidden/>
    <w:unhideWhenUsed/>
    <w:uiPriority w:val="0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A0A0FF" w:themeFill="accent5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000080" w:themeFill="accent5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000080" w:themeFill="accent5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000080" w:themeFill="accent5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000080" w:themeFill="accent5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4040FF" w:themeFill="accent5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4040FF" w:themeFill="accent5" w:themeFillTint="7F"/>
      </w:tcPr>
    </w:tblStylePr>
  </w:style>
  <w:style w:type="table" w:styleId="202">
    <w:name w:val="Medium Grid 3 Accent 6"/>
    <w:basedOn w:val="88"/>
    <w:semiHidden/>
    <w:unhideWhenUsed/>
    <w:uiPriority w:val="0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FDDAC9" w:themeFill="accent6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F76D28" w:themeFill="accent6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F76D28" w:themeFill="accent6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F76D28" w:themeFill="accent6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F76D28" w:themeFill="accent6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FBB693" w:themeFill="accent6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FBB693" w:themeFill="accent6" w:themeFillTint="7F"/>
      </w:tcPr>
    </w:tblStylePr>
  </w:style>
  <w:style w:type="table" w:styleId="203">
    <w:name w:val="Dark List"/>
    <w:basedOn w:val="88"/>
    <w:semiHidden/>
    <w:unhideWhenUsed/>
    <w:uiPriority w:val="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204">
    <w:name w:val="Dark List Accent 1"/>
    <w:basedOn w:val="88"/>
    <w:semiHidden/>
    <w:unhideWhenUsed/>
    <w:uiPriority w:val="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StyleRowBandSize w:val="1"/>
      <w:tblStyleColBandSize w:val="1"/>
    </w:tblPr>
    <w:tcPr>
      <w:shd w:val="clear" w:color="auto" w:fill="8E0344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460121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6A0232" w:themeFill="accent1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6A0232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A0232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A0232" w:themeFill="accent1" w:themeFillShade="BF"/>
      </w:tcPr>
    </w:tblStylePr>
  </w:style>
  <w:style w:type="table" w:styleId="205">
    <w:name w:val="Dark List Accent 2"/>
    <w:basedOn w:val="88"/>
    <w:semiHidden/>
    <w:unhideWhenUsed/>
    <w:uiPriority w:val="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StyleRowBandSize w:val="1"/>
      <w:tblStyleColBandSize w:val="1"/>
    </w:tblPr>
    <w:tcPr>
      <w:shd w:val="clear" w:color="auto" w:fill="19AED7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0C566B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1282A1" w:themeFill="accent2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1282A1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282A1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282A1" w:themeFill="accent2" w:themeFillShade="BF"/>
      </w:tcPr>
    </w:tblStylePr>
  </w:style>
  <w:style w:type="table" w:styleId="206">
    <w:name w:val="Dark List Accent 3"/>
    <w:basedOn w:val="88"/>
    <w:semiHidden/>
    <w:unhideWhenUsed/>
    <w:uiPriority w:val="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StyleRowBandSize w:val="1"/>
      <w:tblStyleColBandSize w:val="1"/>
    </w:tblPr>
    <w:tcPr>
      <w:shd w:val="clear" w:color="auto" w:fill="80B350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3F5927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5F873A" w:themeFill="accent3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5F873A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873A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873A" w:themeFill="accent3" w:themeFillShade="BF"/>
      </w:tcPr>
    </w:tblStylePr>
  </w:style>
  <w:style w:type="table" w:styleId="207">
    <w:name w:val="Dark List Accent 4"/>
    <w:basedOn w:val="88"/>
    <w:semiHidden/>
    <w:unhideWhenUsed/>
    <w:uiPriority w:val="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StyleRowBandSize w:val="1"/>
      <w:tblStyleColBandSize w:val="1"/>
    </w:tblPr>
    <w:tcPr>
      <w:shd w:val="clear" w:color="auto" w:fill="713B9E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381D4E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542C76" w:themeFill="accent4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542C76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42C76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42C76" w:themeFill="accent4" w:themeFillShade="BF"/>
      </w:tcPr>
    </w:tblStylePr>
  </w:style>
  <w:style w:type="table" w:styleId="208">
    <w:name w:val="Dark List Accent 5"/>
    <w:basedOn w:val="88"/>
    <w:semiHidden/>
    <w:unhideWhenUsed/>
    <w:uiPriority w:val="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StyleRowBandSize w:val="1"/>
      <w:tblStyleColBandSize w:val="1"/>
    </w:tblPr>
    <w:tcPr>
      <w:shd w:val="clear" w:color="auto" w:fill="000080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00003F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00005F" w:themeFill="accent5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00005F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5F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5F" w:themeFill="accent5" w:themeFillShade="BF"/>
      </w:tcPr>
    </w:tblStylePr>
  </w:style>
  <w:style w:type="table" w:styleId="209">
    <w:name w:val="Dark List Accent 6"/>
    <w:basedOn w:val="88"/>
    <w:semiHidden/>
    <w:unhideWhenUsed/>
    <w:uiPriority w:val="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StyleRowBandSize w:val="1"/>
      <w:tblStyleColBandSize w:val="1"/>
    </w:tblPr>
    <w:tcPr>
      <w:shd w:val="clear" w:color="auto" w:fill="F76D28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893105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CF4A07" w:themeFill="accent6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CF4A07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F4A07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F4A07" w:themeFill="accent6" w:themeFillShade="BF"/>
      </w:tcPr>
    </w:tblStylePr>
  </w:style>
  <w:style w:type="table" w:styleId="210">
    <w:name w:val="Colorful Shading"/>
    <w:basedOn w:val="88"/>
    <w:semiHidden/>
    <w:unhideWhenUsed/>
    <w:uiPriority w:val="0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19AED7" w:themeColor="accent2" w:sz="2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E5E5E5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19AED7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7F7F7F" w:themeFill="text1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211">
    <w:name w:val="Colorful Shading Accent 1"/>
    <w:basedOn w:val="88"/>
    <w:semiHidden/>
    <w:unhideWhenUsed/>
    <w:uiPriority w:val="0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19AED7" w:themeColor="accent2" w:sz="24" w:space="0"/>
        <w:left w:val="single" w:color="8E0344" w:themeColor="accent1" w:sz="4" w:space="0"/>
        <w:bottom w:val="single" w:color="8E0344" w:themeColor="accent1" w:sz="4" w:space="0"/>
        <w:right w:val="single" w:color="8E0344" w:themeColor="accent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EDBEB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19AED7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550128" w:themeFill="accent1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550128" w:themeFill="accent1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50128" w:themeFill="accent1" w:themeFillShade="99"/>
      </w:tcPr>
    </w:tblStylePr>
    <w:tblStylePr w:type="band1Vert">
      <w:tblPr/>
      <w:tcPr>
        <w:shd w:val="clear" w:color="auto" w:fill="FB70B1" w:themeFill="accent1" w:themeFillTint="66"/>
      </w:tcPr>
    </w:tblStylePr>
    <w:tblStylePr w:type="band1Horz">
      <w:tblPr/>
      <w:tcPr>
        <w:shd w:val="clear" w:color="auto" w:fill="FB4C9E" w:themeFill="accent1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212">
    <w:name w:val="Colorful Shading Accent 2"/>
    <w:basedOn w:val="88"/>
    <w:semiHidden/>
    <w:unhideWhenUsed/>
    <w:uiPriority w:val="0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19AED7" w:themeColor="accent2" w:sz="24" w:space="0"/>
        <w:left w:val="single" w:color="19AED7" w:themeColor="accent2" w:sz="4" w:space="0"/>
        <w:bottom w:val="single" w:color="19AED7" w:themeColor="accent2" w:sz="4" w:space="0"/>
        <w:right w:val="single" w:color="19AED7" w:themeColor="accent2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E7F7FC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19AED7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0E6880" w:themeFill="accent2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0E6880" w:themeFill="accent2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E6880" w:themeFill="accent2" w:themeFillShade="99"/>
      </w:tcPr>
    </w:tblStylePr>
    <w:tblStylePr w:type="band1Vert">
      <w:tblPr/>
      <w:tcPr>
        <w:shd w:val="clear" w:color="auto" w:fill="9EE1F3" w:themeFill="accent2" w:themeFillTint="66"/>
      </w:tcPr>
    </w:tblStylePr>
    <w:tblStylePr w:type="band1Horz">
      <w:tblPr/>
      <w:tcPr>
        <w:shd w:val="clear" w:color="auto" w:fill="86DAF0" w:themeFill="accent2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213">
    <w:name w:val="Colorful Shading Accent 3"/>
    <w:basedOn w:val="88"/>
    <w:semiHidden/>
    <w:unhideWhenUsed/>
    <w:uiPriority w:val="0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713B9E" w:themeColor="accent4" w:sz="24" w:space="0"/>
        <w:left w:val="single" w:color="80B350" w:themeColor="accent3" w:sz="4" w:space="0"/>
        <w:bottom w:val="single" w:color="80B350" w:themeColor="accent3" w:sz="4" w:space="0"/>
        <w:right w:val="single" w:color="80B350" w:themeColor="accent3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2F7ED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713B9E" w:themeColor="accent4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4C6C2F" w:themeFill="accent3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4C6C2F" w:themeFill="accent3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6C2F" w:themeFill="accent3" w:themeFillShade="99"/>
      </w:tcPr>
    </w:tblStylePr>
    <w:tblStylePr w:type="band1Vert">
      <w:tblPr/>
      <w:tcPr>
        <w:shd w:val="clear" w:color="auto" w:fill="CCE0B8" w:themeFill="accent3" w:themeFillTint="66"/>
      </w:tcPr>
    </w:tblStylePr>
    <w:tblStylePr w:type="band1Horz">
      <w:tblPr/>
      <w:tcPr>
        <w:shd w:val="clear" w:color="auto" w:fill="BFD9A7" w:themeFill="accent3" w:themeFillTint="7F"/>
      </w:tcPr>
    </w:tblStylePr>
  </w:style>
  <w:style w:type="table" w:styleId="214">
    <w:name w:val="Colorful Shading Accent 4"/>
    <w:basedOn w:val="88"/>
    <w:semiHidden/>
    <w:unhideWhenUsed/>
    <w:uiPriority w:val="0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80B350" w:themeColor="accent3" w:sz="24" w:space="0"/>
        <w:left w:val="single" w:color="713B9E" w:themeColor="accent4" w:sz="4" w:space="0"/>
        <w:bottom w:val="single" w:color="713B9E" w:themeColor="accent4" w:sz="4" w:space="0"/>
        <w:right w:val="single" w:color="713B9E" w:themeColor="accent4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1EAF7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80B350" w:themeColor="accent3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43235E" w:themeFill="accent4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43235E" w:themeFill="accent4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3235E" w:themeFill="accent4" w:themeFillShade="99"/>
      </w:tcPr>
    </w:tblStylePr>
    <w:tblStylePr w:type="band1Vert">
      <w:tblPr/>
      <w:tcPr>
        <w:shd w:val="clear" w:color="auto" w:fill="C6A9DF" w:themeFill="accent4" w:themeFillTint="66"/>
      </w:tcPr>
    </w:tblStylePr>
    <w:tblStylePr w:type="band1Horz">
      <w:tblPr/>
      <w:tcPr>
        <w:shd w:val="clear" w:color="auto" w:fill="B994D7" w:themeFill="accent4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215">
    <w:name w:val="Colorful Shading Accent 5"/>
    <w:basedOn w:val="88"/>
    <w:semiHidden/>
    <w:unhideWhenUsed/>
    <w:uiPriority w:val="0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F76D28" w:themeColor="accent6" w:sz="24" w:space="0"/>
        <w:left w:val="single" w:color="000080" w:themeColor="accent5" w:sz="4" w:space="0"/>
        <w:bottom w:val="single" w:color="000080" w:themeColor="accent5" w:sz="4" w:space="0"/>
        <w:right w:val="single" w:color="000080" w:themeColor="accent5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D9D9FF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F76D28" w:themeColor="accent6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00004C" w:themeFill="accent5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00004C" w:themeFill="accent5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4C" w:themeFill="accent5" w:themeFillShade="99"/>
      </w:tcPr>
    </w:tblStylePr>
    <w:tblStylePr w:type="band1Vert">
      <w:tblPr/>
      <w:tcPr>
        <w:shd w:val="clear" w:color="auto" w:fill="6666FF" w:themeFill="accent5" w:themeFillTint="66"/>
      </w:tcPr>
    </w:tblStylePr>
    <w:tblStylePr w:type="band1Horz">
      <w:tblPr/>
      <w:tcPr>
        <w:shd w:val="clear" w:color="auto" w:fill="4040FF" w:themeFill="accent5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216">
    <w:name w:val="Colorful Shading Accent 6"/>
    <w:basedOn w:val="88"/>
    <w:semiHidden/>
    <w:unhideWhenUsed/>
    <w:uiPriority w:val="0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000080" w:themeColor="accent5" w:sz="24" w:space="0"/>
        <w:left w:val="single" w:color="F76D28" w:themeColor="accent6" w:sz="4" w:space="0"/>
        <w:bottom w:val="single" w:color="F76D28" w:themeColor="accent6" w:sz="4" w:space="0"/>
        <w:right w:val="single" w:color="F76D28" w:themeColor="accent6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EF0E9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000080" w:themeColor="accent5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A63B06" w:themeFill="accent6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A63B06" w:themeFill="accent6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63B06" w:themeFill="accent6" w:themeFillShade="99"/>
      </w:tcPr>
    </w:tblStylePr>
    <w:tblStylePr w:type="band1Vert">
      <w:tblPr/>
      <w:tcPr>
        <w:shd w:val="clear" w:color="auto" w:fill="FBC4A8" w:themeFill="accent6" w:themeFillTint="66"/>
      </w:tcPr>
    </w:tblStylePr>
    <w:tblStylePr w:type="band1Horz">
      <w:tblPr/>
      <w:tcPr>
        <w:shd w:val="clear" w:color="auto" w:fill="FBB693" w:themeFill="accent6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217">
    <w:name w:val="Colorful List"/>
    <w:basedOn w:val="88"/>
    <w:semiHidden/>
    <w:unhideWhenUsed/>
    <w:uiPriority w:val="0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StyleRowBandSize w:val="1"/>
      <w:tblStyleColBandSize w:val="1"/>
    </w:tblPr>
    <w:tcPr>
      <w:shd w:val="clear" w:color="auto" w:fill="E5E5E5" w:themeFill="text1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138BAB" w:themeFill="accent2" w:themeFillShade="CC"/>
      </w:tcPr>
    </w:tblStylePr>
    <w:tblStylePr w:type="lastRow">
      <w:rPr>
        <w:b/>
        <w:bCs/>
        <w:color w:val="148BAC"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218">
    <w:name w:val="Colorful List Accent 1"/>
    <w:basedOn w:val="88"/>
    <w:semiHidden/>
    <w:unhideWhenUsed/>
    <w:uiPriority w:val="0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StyleRowBandSize w:val="1"/>
      <w:tblStyleColBandSize w:val="1"/>
    </w:tblPr>
    <w:tcPr>
      <w:shd w:val="clear" w:color="auto" w:fill="FEDBEB" w:themeFill="accent1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138BAB" w:themeFill="accent2" w:themeFillShade="CC"/>
      </w:tcPr>
    </w:tblStylePr>
    <w:tblStylePr w:type="lastRow">
      <w:rPr>
        <w:b/>
        <w:bCs/>
        <w:color w:val="148BAC"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A6CF" w:themeFill="accent1" w:themeFillTint="3F"/>
      </w:tcPr>
    </w:tblStylePr>
    <w:tblStylePr w:type="band1Horz">
      <w:tblPr/>
      <w:tcPr>
        <w:shd w:val="clear" w:color="auto" w:fill="FDB7D8" w:themeFill="accent1" w:themeFillTint="33"/>
      </w:tcPr>
    </w:tblStylePr>
  </w:style>
  <w:style w:type="table" w:styleId="219">
    <w:name w:val="Colorful List Accent 2"/>
    <w:basedOn w:val="88"/>
    <w:semiHidden/>
    <w:unhideWhenUsed/>
    <w:uiPriority w:val="0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StyleRowBandSize w:val="1"/>
      <w:tblStyleColBandSize w:val="1"/>
    </w:tblPr>
    <w:tcPr>
      <w:shd w:val="clear" w:color="auto" w:fill="E7F7FC" w:themeFill="accent2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138BAB" w:themeFill="accent2" w:themeFillShade="CC"/>
      </w:tcPr>
    </w:tblStylePr>
    <w:tblStylePr w:type="lastRow">
      <w:rPr>
        <w:b/>
        <w:bCs/>
        <w:color w:val="148BAC"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3ECF8" w:themeFill="accent2" w:themeFillTint="3F"/>
      </w:tcPr>
    </w:tblStylePr>
    <w:tblStylePr w:type="band1Horz">
      <w:tblPr/>
      <w:tcPr>
        <w:shd w:val="clear" w:color="auto" w:fill="CEF0F9" w:themeFill="accent2" w:themeFillTint="33"/>
      </w:tcPr>
    </w:tblStylePr>
  </w:style>
  <w:style w:type="table" w:styleId="220">
    <w:name w:val="Colorful List Accent 3"/>
    <w:basedOn w:val="88"/>
    <w:semiHidden/>
    <w:unhideWhenUsed/>
    <w:uiPriority w:val="0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StyleRowBandSize w:val="1"/>
      <w:tblStyleColBandSize w:val="1"/>
    </w:tblPr>
    <w:tcPr>
      <w:shd w:val="clear" w:color="auto" w:fill="F2F7ED" w:themeFill="accent3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5A2F7E" w:themeFill="accent4" w:themeFillShade="CC"/>
      </w:tcPr>
    </w:tblStylePr>
    <w:tblStylePr w:type="lastRow">
      <w:rPr>
        <w:b/>
        <w:bCs/>
        <w:color w:val="5A2F7E" w:themeColor="accent4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ECD3" w:themeFill="accent3" w:themeFillTint="3F"/>
      </w:tcPr>
    </w:tblStylePr>
    <w:tblStylePr w:type="band1Horz">
      <w:tblPr/>
      <w:tcPr>
        <w:shd w:val="clear" w:color="auto" w:fill="E5EFDB" w:themeFill="accent3" w:themeFillTint="33"/>
      </w:tcPr>
    </w:tblStylePr>
  </w:style>
  <w:style w:type="table" w:styleId="221">
    <w:name w:val="Colorful List Accent 4"/>
    <w:basedOn w:val="88"/>
    <w:semiHidden/>
    <w:unhideWhenUsed/>
    <w:uiPriority w:val="0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StyleRowBandSize w:val="1"/>
      <w:tblStyleColBandSize w:val="1"/>
    </w:tblPr>
    <w:tcPr>
      <w:shd w:val="clear" w:color="auto" w:fill="F1EAF7" w:themeFill="accent4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66903E" w:themeFill="accent3" w:themeFillShade="CC"/>
      </w:tcPr>
    </w:tblStylePr>
    <w:tblStylePr w:type="lastRow">
      <w:rPr>
        <w:b/>
        <w:bCs/>
        <w:color w:val="66903F" w:themeColor="accent3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CCAEB" w:themeFill="accent4" w:themeFillTint="3F"/>
      </w:tcPr>
    </w:tblStylePr>
    <w:tblStylePr w:type="band1Horz">
      <w:tblPr/>
      <w:tcPr>
        <w:shd w:val="clear" w:color="auto" w:fill="E2D4EF" w:themeFill="accent4" w:themeFillTint="33"/>
      </w:tcPr>
    </w:tblStylePr>
  </w:style>
  <w:style w:type="table" w:styleId="222">
    <w:name w:val="Colorful List Accent 5"/>
    <w:basedOn w:val="88"/>
    <w:semiHidden/>
    <w:unhideWhenUsed/>
    <w:uiPriority w:val="0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StyleRowBandSize w:val="1"/>
      <w:tblStyleColBandSize w:val="1"/>
    </w:tblPr>
    <w:tcPr>
      <w:shd w:val="clear" w:color="auto" w:fill="D9D9FF" w:themeFill="accent5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DD4F08" w:themeFill="accent6" w:themeFillShade="CC"/>
      </w:tcPr>
    </w:tblStylePr>
    <w:tblStylePr w:type="lastRow">
      <w:rPr>
        <w:b/>
        <w:bCs/>
        <w:color w:val="DD4F08" w:themeColor="accent6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0A0FF" w:themeFill="accent5" w:themeFillTint="3F"/>
      </w:tcPr>
    </w:tblStylePr>
    <w:tblStylePr w:type="band1Horz">
      <w:tblPr/>
      <w:tcPr>
        <w:shd w:val="clear" w:color="auto" w:fill="B2B2FE" w:themeFill="accent5" w:themeFillTint="33"/>
      </w:tcPr>
    </w:tblStylePr>
  </w:style>
  <w:style w:type="table" w:styleId="223">
    <w:name w:val="Colorful List Accent 6"/>
    <w:basedOn w:val="88"/>
    <w:semiHidden/>
    <w:unhideWhenUsed/>
    <w:uiPriority w:val="0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StyleRowBandSize w:val="1"/>
      <w:tblStyleColBandSize w:val="1"/>
    </w:tblPr>
    <w:tcPr>
      <w:shd w:val="clear" w:color="auto" w:fill="FEF0E9" w:themeFill="accent6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000066" w:themeFill="accent5" w:themeFillShade="CC"/>
      </w:tcPr>
    </w:tblStylePr>
    <w:tblStylePr w:type="lastRow">
      <w:rPr>
        <w:b/>
        <w:bCs/>
        <w:color w:val="000066" w:themeColor="accent5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DAC9" w:themeFill="accent6" w:themeFillTint="3F"/>
      </w:tcPr>
    </w:tblStylePr>
    <w:tblStylePr w:type="band1Horz">
      <w:tblPr/>
      <w:tcPr>
        <w:shd w:val="clear" w:color="auto" w:fill="FDE1D3" w:themeFill="accent6" w:themeFillTint="33"/>
      </w:tcPr>
    </w:tblStylePr>
  </w:style>
  <w:style w:type="table" w:styleId="224">
    <w:name w:val="Colorful Grid"/>
    <w:basedOn w:val="88"/>
    <w:semiHidden/>
    <w:unhideWhenUsed/>
    <w:uiPriority w:val="0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7F7F7F" w:themeFill="text1" w:themeFillTint="7F"/>
      </w:tcPr>
    </w:tblStylePr>
    <w:tblStylePr w:type="band1Horz">
      <w:tblPr/>
      <w:tcPr>
        <w:shd w:val="clear" w:color="auto" w:fill="7F7F7F" w:themeFill="text1" w:themeFillTint="7F"/>
      </w:tcPr>
    </w:tblStylePr>
  </w:style>
  <w:style w:type="table" w:styleId="225">
    <w:name w:val="Colorful Grid Accent 1"/>
    <w:basedOn w:val="88"/>
    <w:semiHidden/>
    <w:unhideWhenUsed/>
    <w:uiPriority w:val="0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</w:tblPr>
    <w:tcPr>
      <w:shd w:val="clear" w:color="auto" w:fill="FDB7D8" w:themeFill="accent1" w:themeFillTint="33"/>
    </w:tcPr>
    <w:tblStylePr w:type="firstRow">
      <w:rPr>
        <w:b/>
        <w:bCs/>
      </w:rPr>
      <w:tblPr/>
      <w:tcPr>
        <w:shd w:val="clear" w:color="auto" w:fill="FB70B1" w:themeFill="accent1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FB70B1" w:themeFill="accent1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6A0232" w:themeFill="accent1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6A0232" w:themeFill="accent1" w:themeFillShade="BF"/>
      </w:tcPr>
    </w:tblStylePr>
    <w:tblStylePr w:type="band1Vert">
      <w:tblPr/>
      <w:tcPr>
        <w:shd w:val="clear" w:color="auto" w:fill="FB4C9E" w:themeFill="accent1" w:themeFillTint="7F"/>
      </w:tcPr>
    </w:tblStylePr>
    <w:tblStylePr w:type="band1Horz">
      <w:tblPr/>
      <w:tcPr>
        <w:shd w:val="clear" w:color="auto" w:fill="FB4C9E" w:themeFill="accent1" w:themeFillTint="7F"/>
      </w:tcPr>
    </w:tblStylePr>
  </w:style>
  <w:style w:type="table" w:styleId="226">
    <w:name w:val="Colorful Grid Accent 2"/>
    <w:basedOn w:val="88"/>
    <w:semiHidden/>
    <w:unhideWhenUsed/>
    <w:uiPriority w:val="0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</w:tblPr>
    <w:tcPr>
      <w:shd w:val="clear" w:color="auto" w:fill="CEF0F9" w:themeFill="accent2" w:themeFillTint="33"/>
    </w:tcPr>
    <w:tblStylePr w:type="firstRow">
      <w:rPr>
        <w:b/>
        <w:bCs/>
      </w:rPr>
      <w:tblPr/>
      <w:tcPr>
        <w:shd w:val="clear" w:color="auto" w:fill="9EE1F3" w:themeFill="accent2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9EE1F3" w:themeFill="accent2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1282A1" w:themeFill="accent2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1282A1" w:themeFill="accent2" w:themeFillShade="BF"/>
      </w:tcPr>
    </w:tblStylePr>
    <w:tblStylePr w:type="band1Vert">
      <w:tblPr/>
      <w:tcPr>
        <w:shd w:val="clear" w:color="auto" w:fill="86DAF0" w:themeFill="accent2" w:themeFillTint="7F"/>
      </w:tcPr>
    </w:tblStylePr>
    <w:tblStylePr w:type="band1Horz">
      <w:tblPr/>
      <w:tcPr>
        <w:shd w:val="clear" w:color="auto" w:fill="86DAF0" w:themeFill="accent2" w:themeFillTint="7F"/>
      </w:tcPr>
    </w:tblStylePr>
  </w:style>
  <w:style w:type="table" w:styleId="227">
    <w:name w:val="Colorful Grid Accent 3"/>
    <w:basedOn w:val="88"/>
    <w:semiHidden/>
    <w:unhideWhenUsed/>
    <w:uiPriority w:val="0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</w:tblPr>
    <w:tcPr>
      <w:shd w:val="clear" w:color="auto" w:fill="E5EFDB" w:themeFill="accent3" w:themeFillTint="33"/>
    </w:tcPr>
    <w:tblStylePr w:type="firstRow">
      <w:rPr>
        <w:b/>
        <w:bCs/>
      </w:rPr>
      <w:tblPr/>
      <w:tcPr>
        <w:shd w:val="clear" w:color="auto" w:fill="CCE0B8" w:themeFill="accent3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CCE0B8" w:themeFill="accent3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5F873A" w:themeFill="accent3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5F873A" w:themeFill="accent3" w:themeFillShade="BF"/>
      </w:tcPr>
    </w:tblStylePr>
    <w:tblStylePr w:type="band1Vert">
      <w:tblPr/>
      <w:tcPr>
        <w:shd w:val="clear" w:color="auto" w:fill="BFD9A7" w:themeFill="accent3" w:themeFillTint="7F"/>
      </w:tcPr>
    </w:tblStylePr>
    <w:tblStylePr w:type="band1Horz">
      <w:tblPr/>
      <w:tcPr>
        <w:shd w:val="clear" w:color="auto" w:fill="BFD9A7" w:themeFill="accent3" w:themeFillTint="7F"/>
      </w:tcPr>
    </w:tblStylePr>
  </w:style>
  <w:style w:type="table" w:styleId="228">
    <w:name w:val="Colorful Grid Accent 4"/>
    <w:basedOn w:val="88"/>
    <w:semiHidden/>
    <w:unhideWhenUsed/>
    <w:uiPriority w:val="0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</w:tblPr>
    <w:tcPr>
      <w:shd w:val="clear" w:color="auto" w:fill="E2D4EF" w:themeFill="accent4" w:themeFillTint="33"/>
    </w:tcPr>
    <w:tblStylePr w:type="firstRow">
      <w:rPr>
        <w:b/>
        <w:bCs/>
      </w:rPr>
      <w:tblPr/>
      <w:tcPr>
        <w:shd w:val="clear" w:color="auto" w:fill="C6A9DF" w:themeFill="accent4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C6A9DF" w:themeFill="accent4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542C76" w:themeFill="accent4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542C76" w:themeFill="accent4" w:themeFillShade="BF"/>
      </w:tcPr>
    </w:tblStylePr>
    <w:tblStylePr w:type="band1Vert">
      <w:tblPr/>
      <w:tcPr>
        <w:shd w:val="clear" w:color="auto" w:fill="B994D7" w:themeFill="accent4" w:themeFillTint="7F"/>
      </w:tcPr>
    </w:tblStylePr>
    <w:tblStylePr w:type="band1Horz">
      <w:tblPr/>
      <w:tcPr>
        <w:shd w:val="clear" w:color="auto" w:fill="B994D7" w:themeFill="accent4" w:themeFillTint="7F"/>
      </w:tcPr>
    </w:tblStylePr>
  </w:style>
  <w:style w:type="table" w:styleId="229">
    <w:name w:val="Colorful Grid Accent 5"/>
    <w:basedOn w:val="88"/>
    <w:semiHidden/>
    <w:unhideWhenUsed/>
    <w:uiPriority w:val="0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</w:tblPr>
    <w:tcPr>
      <w:shd w:val="clear" w:color="auto" w:fill="B2B2FE" w:themeFill="accent5" w:themeFillTint="33"/>
    </w:tcPr>
    <w:tblStylePr w:type="firstRow">
      <w:rPr>
        <w:b/>
        <w:bCs/>
      </w:rPr>
      <w:tblPr/>
      <w:tcPr>
        <w:shd w:val="clear" w:color="auto" w:fill="6666FF" w:themeFill="accent5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6666FF" w:themeFill="accent5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00005F" w:themeFill="accent5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00005F" w:themeFill="accent5" w:themeFillShade="BF"/>
      </w:tcPr>
    </w:tblStylePr>
    <w:tblStylePr w:type="band1Vert">
      <w:tblPr/>
      <w:tcPr>
        <w:shd w:val="clear" w:color="auto" w:fill="4040FF" w:themeFill="accent5" w:themeFillTint="7F"/>
      </w:tcPr>
    </w:tblStylePr>
    <w:tblStylePr w:type="band1Horz">
      <w:tblPr/>
      <w:tcPr>
        <w:shd w:val="clear" w:color="auto" w:fill="4040FF" w:themeFill="accent5" w:themeFillTint="7F"/>
      </w:tcPr>
    </w:tblStylePr>
  </w:style>
  <w:style w:type="table" w:styleId="230">
    <w:name w:val="Colorful Grid Accent 6"/>
    <w:basedOn w:val="88"/>
    <w:semiHidden/>
    <w:unhideWhenUsed/>
    <w:uiPriority w:val="0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</w:tblPr>
    <w:tcPr>
      <w:shd w:val="clear" w:color="auto" w:fill="FDE1D3" w:themeFill="accent6" w:themeFillTint="33"/>
    </w:tcPr>
    <w:tblStylePr w:type="firstRow">
      <w:rPr>
        <w:b/>
        <w:bCs/>
      </w:rPr>
      <w:tblPr/>
      <w:tcPr>
        <w:shd w:val="clear" w:color="auto" w:fill="FBC4A8" w:themeFill="accent6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FBC4A8" w:themeFill="accent6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CF4A07" w:themeFill="accent6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CF4A07" w:themeFill="accent6" w:themeFillShade="BF"/>
      </w:tcPr>
    </w:tblStylePr>
    <w:tblStylePr w:type="band1Vert">
      <w:tblPr/>
      <w:tcPr>
        <w:shd w:val="clear" w:color="auto" w:fill="FBB693" w:themeFill="accent6" w:themeFillTint="7F"/>
      </w:tcPr>
    </w:tblStylePr>
    <w:tblStylePr w:type="band1Horz">
      <w:tblPr/>
      <w:tcPr>
        <w:shd w:val="clear" w:color="auto" w:fill="FBB693" w:themeFill="accent6" w:themeFillTint="7F"/>
      </w:tcPr>
    </w:tblStylePr>
  </w:style>
  <w:style w:type="character" w:styleId="232">
    <w:name w:val="Strong"/>
    <w:basedOn w:val="231"/>
    <w:uiPriority w:val="0"/>
    <w:rPr>
      <w:rFonts w:ascii="Microsoft YaHei UI" w:hAnsi="Microsoft YaHei UI" w:eastAsia="Microsoft YaHei UI"/>
      <w:b/>
      <w:bCs/>
    </w:rPr>
  </w:style>
  <w:style w:type="character" w:styleId="233">
    <w:name w:val="endnote reference"/>
    <w:basedOn w:val="231"/>
    <w:semiHidden/>
    <w:unhideWhenUsed/>
    <w:uiPriority w:val="0"/>
    <w:rPr>
      <w:rFonts w:ascii="Microsoft YaHei UI" w:hAnsi="Microsoft YaHei UI" w:eastAsia="Microsoft YaHei UI"/>
      <w:vertAlign w:val="superscript"/>
    </w:rPr>
  </w:style>
  <w:style w:type="character" w:styleId="234">
    <w:name w:val="page number"/>
    <w:basedOn w:val="231"/>
    <w:semiHidden/>
    <w:unhideWhenUsed/>
    <w:uiPriority w:val="0"/>
    <w:rPr>
      <w:rFonts w:ascii="Microsoft YaHei UI" w:hAnsi="Microsoft YaHei UI" w:eastAsia="Microsoft YaHei UI"/>
    </w:rPr>
  </w:style>
  <w:style w:type="character" w:styleId="235">
    <w:name w:val="FollowedHyperlink"/>
    <w:basedOn w:val="231"/>
    <w:semiHidden/>
    <w:unhideWhenUsed/>
    <w:uiPriority w:val="0"/>
    <w:rPr>
      <w:rFonts w:ascii="Microsoft YaHei UI" w:hAnsi="Microsoft YaHei UI" w:eastAsia="Microsoft YaHei UI"/>
      <w:color w:val="800080" w:themeColor="followedHyperlink"/>
      <w:u w:val="single"/>
      <w14:textFill>
        <w14:solidFill>
          <w14:schemeClr w14:val="folHlink"/>
        </w14:solidFill>
      </w14:textFill>
    </w:rPr>
  </w:style>
  <w:style w:type="character" w:styleId="236">
    <w:name w:val="Emphasis"/>
    <w:basedOn w:val="231"/>
    <w:uiPriority w:val="0"/>
    <w:rPr>
      <w:rFonts w:ascii="Microsoft YaHei UI" w:hAnsi="Microsoft YaHei UI" w:eastAsia="Microsoft YaHei UI"/>
      <w:i/>
      <w:iCs/>
    </w:rPr>
  </w:style>
  <w:style w:type="character" w:styleId="237">
    <w:name w:val="line number"/>
    <w:basedOn w:val="231"/>
    <w:semiHidden/>
    <w:unhideWhenUsed/>
    <w:uiPriority w:val="0"/>
    <w:rPr>
      <w:rFonts w:ascii="Microsoft YaHei UI" w:hAnsi="Microsoft YaHei UI" w:eastAsia="Microsoft YaHei UI"/>
    </w:rPr>
  </w:style>
  <w:style w:type="character" w:styleId="238">
    <w:name w:val="HTML Definition"/>
    <w:basedOn w:val="231"/>
    <w:semiHidden/>
    <w:unhideWhenUsed/>
    <w:uiPriority w:val="0"/>
    <w:rPr>
      <w:rFonts w:ascii="Microsoft YaHei UI" w:hAnsi="Microsoft YaHei UI" w:eastAsia="Microsoft YaHei UI"/>
      <w:i/>
      <w:iCs/>
    </w:rPr>
  </w:style>
  <w:style w:type="character" w:styleId="239">
    <w:name w:val="HTML Typewriter"/>
    <w:basedOn w:val="231"/>
    <w:semiHidden/>
    <w:unhideWhenUsed/>
    <w:uiPriority w:val="0"/>
    <w:rPr>
      <w:rFonts w:ascii="Microsoft YaHei UI" w:hAnsi="Microsoft YaHei UI" w:eastAsia="Microsoft YaHei UI"/>
      <w:sz w:val="20"/>
      <w:szCs w:val="20"/>
    </w:rPr>
  </w:style>
  <w:style w:type="character" w:styleId="240">
    <w:name w:val="HTML Acronym"/>
    <w:basedOn w:val="231"/>
    <w:semiHidden/>
    <w:unhideWhenUsed/>
    <w:uiPriority w:val="0"/>
    <w:rPr>
      <w:rFonts w:ascii="Microsoft YaHei UI" w:hAnsi="Microsoft YaHei UI" w:eastAsia="Microsoft YaHei UI"/>
    </w:rPr>
  </w:style>
  <w:style w:type="character" w:styleId="241">
    <w:name w:val="HTML Variable"/>
    <w:basedOn w:val="231"/>
    <w:semiHidden/>
    <w:unhideWhenUsed/>
    <w:uiPriority w:val="0"/>
    <w:rPr>
      <w:rFonts w:ascii="Microsoft YaHei UI" w:hAnsi="Microsoft YaHei UI" w:eastAsia="Microsoft YaHei UI"/>
      <w:i/>
      <w:iCs/>
    </w:rPr>
  </w:style>
  <w:style w:type="character" w:styleId="242">
    <w:name w:val="Hyperlink"/>
    <w:basedOn w:val="231"/>
    <w:semiHidden/>
    <w:unhideWhenUsed/>
    <w:uiPriority w:val="0"/>
    <w:rPr>
      <w:rFonts w:ascii="Microsoft YaHei UI" w:hAnsi="Microsoft YaHei UI" w:eastAsia="Microsoft YaHei UI"/>
      <w:color w:val="0000FF" w:themeColor="hyperlink"/>
      <w:u w:val="single"/>
      <w14:textFill>
        <w14:solidFill>
          <w14:schemeClr w14:val="hlink"/>
        </w14:solidFill>
      </w14:textFill>
    </w:rPr>
  </w:style>
  <w:style w:type="character" w:styleId="243">
    <w:name w:val="HTML Code"/>
    <w:basedOn w:val="231"/>
    <w:semiHidden/>
    <w:unhideWhenUsed/>
    <w:uiPriority w:val="0"/>
    <w:rPr>
      <w:rFonts w:ascii="Microsoft YaHei UI" w:hAnsi="Microsoft YaHei UI" w:eastAsia="Microsoft YaHei UI"/>
      <w:sz w:val="20"/>
      <w:szCs w:val="20"/>
    </w:rPr>
  </w:style>
  <w:style w:type="character" w:styleId="244">
    <w:name w:val="annotation reference"/>
    <w:basedOn w:val="231"/>
    <w:semiHidden/>
    <w:unhideWhenUsed/>
    <w:uiPriority w:val="0"/>
    <w:rPr>
      <w:rFonts w:ascii="Microsoft YaHei UI" w:hAnsi="Microsoft YaHei UI" w:eastAsia="Microsoft YaHei UI"/>
      <w:sz w:val="16"/>
      <w:szCs w:val="16"/>
    </w:rPr>
  </w:style>
  <w:style w:type="character" w:styleId="245">
    <w:name w:val="HTML Cite"/>
    <w:basedOn w:val="231"/>
    <w:semiHidden/>
    <w:unhideWhenUsed/>
    <w:uiPriority w:val="0"/>
    <w:rPr>
      <w:rFonts w:ascii="Microsoft YaHei UI" w:hAnsi="Microsoft YaHei UI" w:eastAsia="Microsoft YaHei UI"/>
      <w:i/>
      <w:iCs/>
    </w:rPr>
  </w:style>
  <w:style w:type="character" w:styleId="246">
    <w:name w:val="footnote reference"/>
    <w:basedOn w:val="231"/>
    <w:semiHidden/>
    <w:unhideWhenUsed/>
    <w:uiPriority w:val="0"/>
    <w:rPr>
      <w:rFonts w:ascii="Microsoft YaHei UI" w:hAnsi="Microsoft YaHei UI" w:eastAsia="Microsoft YaHei UI"/>
      <w:vertAlign w:val="superscript"/>
    </w:rPr>
  </w:style>
  <w:style w:type="character" w:styleId="247">
    <w:name w:val="HTML Keyboard"/>
    <w:basedOn w:val="231"/>
    <w:semiHidden/>
    <w:unhideWhenUsed/>
    <w:uiPriority w:val="0"/>
    <w:rPr>
      <w:rFonts w:ascii="Microsoft YaHei UI" w:hAnsi="Microsoft YaHei UI" w:eastAsia="Microsoft YaHei UI"/>
      <w:sz w:val="20"/>
      <w:szCs w:val="20"/>
    </w:rPr>
  </w:style>
  <w:style w:type="character" w:styleId="248">
    <w:name w:val="HTML Sample"/>
    <w:basedOn w:val="231"/>
    <w:semiHidden/>
    <w:unhideWhenUsed/>
    <w:uiPriority w:val="0"/>
    <w:rPr>
      <w:rFonts w:ascii="Microsoft YaHei UI" w:hAnsi="Microsoft YaHei UI" w:eastAsia="Microsoft YaHei UI"/>
      <w:sz w:val="24"/>
      <w:szCs w:val="24"/>
    </w:rPr>
  </w:style>
  <w:style w:type="character" w:customStyle="1" w:styleId="249">
    <w:name w:val="批注框文本 字符"/>
    <w:basedOn w:val="231"/>
    <w:link w:val="54"/>
    <w:semiHidden/>
    <w:uiPriority w:val="99"/>
    <w:rPr>
      <w:rFonts w:ascii="Microsoft YaHei UI" w:hAnsi="Microsoft YaHei UI" w:eastAsia="Microsoft YaHei UI" w:cs="Tahoma"/>
      <w:sz w:val="16"/>
      <w:szCs w:val="16"/>
    </w:rPr>
  </w:style>
  <w:style w:type="character" w:styleId="250">
    <w:name w:val="Placeholder Text"/>
    <w:basedOn w:val="231"/>
    <w:semiHidden/>
    <w:uiPriority w:val="99"/>
    <w:rPr>
      <w:rFonts w:ascii="Microsoft YaHei UI" w:hAnsi="Microsoft YaHei UI" w:eastAsia="Microsoft YaHei UI"/>
      <w:color w:val="808080"/>
    </w:rPr>
  </w:style>
  <w:style w:type="character" w:customStyle="1" w:styleId="251">
    <w:name w:val="标题 2 字符"/>
    <w:basedOn w:val="231"/>
    <w:link w:val="4"/>
    <w:uiPriority w:val="9"/>
    <w:rPr>
      <w:rFonts w:ascii="Microsoft YaHei UI" w:hAnsi="Microsoft YaHei UI" w:eastAsia="Microsoft YaHei UI"/>
      <w:caps/>
      <w:color w:val="19AED7" w:themeColor="accent2"/>
      <w:sz w:val="44"/>
      <w:szCs w:val="56"/>
      <w14:textFill>
        <w14:solidFill>
          <w14:schemeClr w14:val="accent2"/>
        </w14:solidFill>
      </w14:textFill>
    </w:rPr>
  </w:style>
  <w:style w:type="character" w:customStyle="1" w:styleId="252">
    <w:name w:val="标题 3 字符"/>
    <w:basedOn w:val="231"/>
    <w:link w:val="5"/>
    <w:uiPriority w:val="9"/>
    <w:rPr>
      <w:rFonts w:ascii="Microsoft YaHei UI" w:hAnsi="Microsoft YaHei UI" w:eastAsia="Microsoft YaHei UI"/>
      <w:caps/>
      <w:color w:val="FFFFFF" w:themeColor="background1"/>
      <w:sz w:val="44"/>
      <w:szCs w:val="36"/>
      <w14:textFill>
        <w14:solidFill>
          <w14:schemeClr w14:val="bg1"/>
        </w14:solidFill>
      </w14:textFill>
    </w:rPr>
  </w:style>
  <w:style w:type="character" w:customStyle="1" w:styleId="253">
    <w:name w:val="标题 4 字符"/>
    <w:basedOn w:val="231"/>
    <w:link w:val="6"/>
    <w:uiPriority w:val="9"/>
    <w:rPr>
      <w:rFonts w:ascii="Microsoft YaHei UI" w:hAnsi="Microsoft YaHei UI" w:eastAsia="Microsoft YaHei UI"/>
      <w:color w:val="8E0344" w:themeColor="accent1"/>
      <w:sz w:val="24"/>
      <w14:textFill>
        <w14:solidFill>
          <w14:schemeClr w14:val="accent1"/>
        </w14:solidFill>
      </w14:textFill>
    </w:rPr>
  </w:style>
  <w:style w:type="character" w:customStyle="1" w:styleId="254">
    <w:name w:val="标题 6 字符"/>
    <w:basedOn w:val="231"/>
    <w:link w:val="8"/>
    <w:uiPriority w:val="0"/>
    <w:rPr>
      <w:rFonts w:ascii="Microsoft YaHei UI" w:hAnsi="Microsoft YaHei UI" w:eastAsia="Microsoft YaHei UI" w:cs="Times New Roman"/>
      <w:color w:val="1C4F7B" w:themeColor="text2" w:themeShade="BF"/>
      <w:sz w:val="60"/>
    </w:rPr>
  </w:style>
  <w:style w:type="paragraph" w:styleId="255">
    <w:name w:val="List Paragraph"/>
    <w:basedOn w:val="1"/>
    <w:qFormat/>
    <w:uiPriority w:val="34"/>
    <w:pPr>
      <w:numPr>
        <w:ilvl w:val="0"/>
        <w:numId w:val="11"/>
      </w:numPr>
      <w:spacing w:after="400" w:line="240" w:lineRule="auto"/>
      <w:jc w:val="center"/>
    </w:pPr>
    <w:rPr>
      <w:color w:val="8E0344" w:themeColor="accent1"/>
      <w:sz w:val="32"/>
      <w:lang w:bidi="hi-IN"/>
      <w14:textFill>
        <w14:solidFill>
          <w14:schemeClr w14:val="accent1"/>
        </w14:solidFill>
      </w14:textFill>
    </w:rPr>
  </w:style>
  <w:style w:type="character" w:customStyle="1" w:styleId="256">
    <w:name w:val="页眉 字符"/>
    <w:basedOn w:val="231"/>
    <w:link w:val="57"/>
    <w:uiPriority w:val="99"/>
    <w:rPr>
      <w:rFonts w:ascii="Microsoft YaHei UI" w:hAnsi="Microsoft YaHei UI" w:eastAsia="Microsoft YaHei UI"/>
      <w:sz w:val="21"/>
    </w:rPr>
  </w:style>
  <w:style w:type="character" w:customStyle="1" w:styleId="257">
    <w:name w:val="页脚 字符"/>
    <w:basedOn w:val="231"/>
    <w:link w:val="55"/>
    <w:uiPriority w:val="99"/>
    <w:rPr>
      <w:rFonts w:ascii="Microsoft YaHei UI" w:hAnsi="Microsoft YaHei UI" w:eastAsia="Microsoft YaHei UI"/>
      <w:sz w:val="21"/>
    </w:rPr>
  </w:style>
  <w:style w:type="character" w:customStyle="1" w:styleId="258">
    <w:name w:val="标题 1 字符"/>
    <w:basedOn w:val="231"/>
    <w:link w:val="3"/>
    <w:uiPriority w:val="9"/>
    <w:rPr>
      <w:rFonts w:ascii="Microsoft YaHei UI" w:hAnsi="Microsoft YaHei UI" w:eastAsia="Microsoft YaHei UI"/>
      <w:caps/>
      <w:color w:val="19AED7" w:themeColor="accent2"/>
      <w:sz w:val="28"/>
      <w:szCs w:val="56"/>
      <w14:textFill>
        <w14:solidFill>
          <w14:schemeClr w14:val="accent2"/>
        </w14:solidFill>
      </w14:textFill>
    </w:rPr>
  </w:style>
  <w:style w:type="character" w:customStyle="1" w:styleId="259">
    <w:name w:val="标题 字符"/>
    <w:basedOn w:val="231"/>
    <w:link w:val="84"/>
    <w:uiPriority w:val="10"/>
    <w:rPr>
      <w:rFonts w:ascii="Microsoft YaHei UI" w:hAnsi="Microsoft YaHei UI" w:eastAsia="Microsoft YaHei UI"/>
      <w:caps/>
      <w:color w:val="FFFFFF" w:themeColor="background1"/>
      <w:sz w:val="42"/>
      <w:szCs w:val="36"/>
      <w14:textFill>
        <w14:solidFill>
          <w14:schemeClr w14:val="bg1"/>
        </w14:solidFill>
      </w14:textFill>
    </w:rPr>
  </w:style>
  <w:style w:type="character" w:customStyle="1" w:styleId="260">
    <w:name w:val="日期 字符"/>
    <w:basedOn w:val="231"/>
    <w:link w:val="50"/>
    <w:uiPriority w:val="99"/>
    <w:rPr>
      <w:rFonts w:ascii="Microsoft YaHei UI" w:hAnsi="Microsoft YaHei UI" w:eastAsia="Microsoft YaHei UI"/>
      <w:color w:val="FFFFFF" w:themeColor="background1"/>
      <w:sz w:val="32"/>
      <w:szCs w:val="32"/>
      <w14:textFill>
        <w14:solidFill>
          <w14:schemeClr w14:val="bg1"/>
        </w14:solidFill>
      </w14:textFill>
    </w:rPr>
  </w:style>
  <w:style w:type="character" w:customStyle="1" w:styleId="261">
    <w:name w:val="标题 5 字符"/>
    <w:basedOn w:val="231"/>
    <w:link w:val="7"/>
    <w:uiPriority w:val="9"/>
    <w:rPr>
      <w:rFonts w:ascii="Microsoft YaHei UI" w:hAnsi="Microsoft YaHei UI" w:eastAsia="Microsoft YaHei UI" w:cstheme="majorBidi"/>
      <w:b/>
      <w:color w:val="256AA4" w:themeColor="text2"/>
      <w:sz w:val="36"/>
      <w14:textFill>
        <w14:solidFill>
          <w14:schemeClr w14:val="tx2"/>
        </w14:solidFill>
      </w14:textFill>
    </w:rPr>
  </w:style>
  <w:style w:type="paragraph" w:customStyle="1" w:styleId="262">
    <w:name w:val="复选框缩进"/>
    <w:basedOn w:val="1"/>
    <w:qFormat/>
    <w:uiPriority w:val="0"/>
    <w:pPr>
      <w:spacing w:before="20" w:after="20" w:line="216" w:lineRule="auto"/>
      <w:ind w:left="357" w:hanging="357"/>
    </w:pPr>
  </w:style>
  <w:style w:type="paragraph" w:customStyle="1" w:styleId="263">
    <w:name w:val="项目符号"/>
    <w:basedOn w:val="1"/>
    <w:uiPriority w:val="0"/>
    <w:pPr>
      <w:numPr>
        <w:ilvl w:val="0"/>
        <w:numId w:val="12"/>
      </w:numPr>
      <w:spacing w:before="20" w:after="20" w:line="216" w:lineRule="auto"/>
      <w:ind w:left="538" w:hanging="181"/>
    </w:pPr>
  </w:style>
  <w:style w:type="character" w:customStyle="1" w:styleId="264">
    <w:name w:val="标题 7 字符"/>
    <w:basedOn w:val="231"/>
    <w:link w:val="9"/>
    <w:semiHidden/>
    <w:uiPriority w:val="0"/>
    <w:rPr>
      <w:rFonts w:ascii="Microsoft YaHei UI" w:hAnsi="Microsoft YaHei UI" w:eastAsia="Microsoft YaHei UI" w:cstheme="majorBidi"/>
      <w:i/>
      <w:iCs/>
      <w:color w:val="470122" w:themeColor="accent1" w:themeShade="80"/>
      <w:sz w:val="21"/>
    </w:rPr>
  </w:style>
  <w:style w:type="character" w:customStyle="1" w:styleId="265">
    <w:name w:val="标题 8 字符"/>
    <w:basedOn w:val="231"/>
    <w:link w:val="10"/>
    <w:semiHidden/>
    <w:uiPriority w:val="0"/>
    <w:rPr>
      <w:rFonts w:ascii="Microsoft YaHei UI" w:hAnsi="Microsoft YaHei UI" w:eastAsia="Microsoft YaHei UI" w:cstheme="majorBidi"/>
      <w:color w:val="262626" w:themeColor="text1" w:themeTint="D9"/>
      <w:sz w:val="21"/>
      <w:szCs w:val="21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266">
    <w:name w:val="标题 9 字符"/>
    <w:basedOn w:val="231"/>
    <w:link w:val="11"/>
    <w:semiHidden/>
    <w:uiPriority w:val="0"/>
    <w:rPr>
      <w:rFonts w:ascii="Microsoft YaHei UI" w:hAnsi="Microsoft YaHei UI" w:eastAsia="Microsoft YaHei UI" w:cstheme="majorBidi"/>
      <w:i/>
      <w:iCs/>
      <w:color w:val="262626" w:themeColor="text1" w:themeTint="D9"/>
      <w:sz w:val="21"/>
      <w:szCs w:val="21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paragraph" w:customStyle="1" w:styleId="267">
    <w:name w:val="Bibliography"/>
    <w:basedOn w:val="1"/>
    <w:next w:val="1"/>
    <w:semiHidden/>
    <w:unhideWhenUsed/>
    <w:uiPriority w:val="0"/>
  </w:style>
  <w:style w:type="character" w:customStyle="1" w:styleId="268">
    <w:name w:val="正文文本 字符"/>
    <w:basedOn w:val="231"/>
    <w:link w:val="34"/>
    <w:semiHidden/>
    <w:uiPriority w:val="0"/>
    <w:rPr>
      <w:rFonts w:ascii="Microsoft YaHei UI" w:hAnsi="Microsoft YaHei UI" w:eastAsia="Microsoft YaHei UI"/>
      <w:sz w:val="21"/>
    </w:rPr>
  </w:style>
  <w:style w:type="character" w:customStyle="1" w:styleId="269">
    <w:name w:val="正文文本 2 字符"/>
    <w:basedOn w:val="231"/>
    <w:link w:val="76"/>
    <w:semiHidden/>
    <w:uiPriority w:val="0"/>
    <w:rPr>
      <w:rFonts w:ascii="Microsoft YaHei UI" w:hAnsi="Microsoft YaHei UI" w:eastAsia="Microsoft YaHei UI"/>
      <w:sz w:val="21"/>
    </w:rPr>
  </w:style>
  <w:style w:type="character" w:customStyle="1" w:styleId="270">
    <w:name w:val="正文文本 3 字符"/>
    <w:basedOn w:val="231"/>
    <w:link w:val="31"/>
    <w:semiHidden/>
    <w:uiPriority w:val="0"/>
    <w:rPr>
      <w:rFonts w:ascii="Microsoft YaHei UI" w:hAnsi="Microsoft YaHei UI" w:eastAsia="Microsoft YaHei UI"/>
      <w:sz w:val="16"/>
      <w:szCs w:val="16"/>
    </w:rPr>
  </w:style>
  <w:style w:type="character" w:customStyle="1" w:styleId="271">
    <w:name w:val="正文首行缩进 字符"/>
    <w:basedOn w:val="268"/>
    <w:link w:val="86"/>
    <w:semiHidden/>
    <w:uiPriority w:val="0"/>
    <w:rPr>
      <w:rFonts w:ascii="Microsoft YaHei UI" w:hAnsi="Microsoft YaHei UI" w:eastAsia="Microsoft YaHei UI"/>
      <w:sz w:val="21"/>
    </w:rPr>
  </w:style>
  <w:style w:type="character" w:customStyle="1" w:styleId="272">
    <w:name w:val="正文文本缩进 字符"/>
    <w:basedOn w:val="231"/>
    <w:link w:val="35"/>
    <w:semiHidden/>
    <w:uiPriority w:val="0"/>
    <w:rPr>
      <w:rFonts w:ascii="Microsoft YaHei UI" w:hAnsi="Microsoft YaHei UI" w:eastAsia="Microsoft YaHei UI"/>
      <w:sz w:val="21"/>
    </w:rPr>
  </w:style>
  <w:style w:type="character" w:customStyle="1" w:styleId="273">
    <w:name w:val="正文首行缩进 2 字符"/>
    <w:basedOn w:val="272"/>
    <w:link w:val="87"/>
    <w:semiHidden/>
    <w:uiPriority w:val="0"/>
    <w:rPr>
      <w:rFonts w:ascii="Microsoft YaHei UI" w:hAnsi="Microsoft YaHei UI" w:eastAsia="Microsoft YaHei UI"/>
      <w:sz w:val="21"/>
    </w:rPr>
  </w:style>
  <w:style w:type="character" w:customStyle="1" w:styleId="274">
    <w:name w:val="正文文本缩进 2 字符"/>
    <w:basedOn w:val="231"/>
    <w:link w:val="51"/>
    <w:semiHidden/>
    <w:uiPriority w:val="0"/>
    <w:rPr>
      <w:rFonts w:ascii="Microsoft YaHei UI" w:hAnsi="Microsoft YaHei UI" w:eastAsia="Microsoft YaHei UI"/>
      <w:sz w:val="21"/>
    </w:rPr>
  </w:style>
  <w:style w:type="character" w:customStyle="1" w:styleId="275">
    <w:name w:val="正文文本缩进 3 字符"/>
    <w:basedOn w:val="231"/>
    <w:link w:val="70"/>
    <w:semiHidden/>
    <w:uiPriority w:val="0"/>
    <w:rPr>
      <w:rFonts w:ascii="Microsoft YaHei UI" w:hAnsi="Microsoft YaHei UI" w:eastAsia="Microsoft YaHei UI"/>
      <w:sz w:val="16"/>
      <w:szCs w:val="16"/>
    </w:rPr>
  </w:style>
  <w:style w:type="character" w:customStyle="1" w:styleId="276">
    <w:name w:val="Book Title"/>
    <w:basedOn w:val="231"/>
    <w:uiPriority w:val="0"/>
    <w:rPr>
      <w:rFonts w:ascii="Microsoft YaHei UI" w:hAnsi="Microsoft YaHei UI" w:eastAsia="Microsoft YaHei UI"/>
      <w:b/>
      <w:bCs/>
      <w:i/>
      <w:iCs/>
      <w:spacing w:val="5"/>
    </w:rPr>
  </w:style>
  <w:style w:type="character" w:customStyle="1" w:styleId="277">
    <w:name w:val="结束语 字符"/>
    <w:basedOn w:val="231"/>
    <w:link w:val="32"/>
    <w:semiHidden/>
    <w:uiPriority w:val="0"/>
    <w:rPr>
      <w:rFonts w:ascii="Microsoft YaHei UI" w:hAnsi="Microsoft YaHei UI" w:eastAsia="Microsoft YaHei UI"/>
      <w:sz w:val="21"/>
    </w:rPr>
  </w:style>
  <w:style w:type="character" w:customStyle="1" w:styleId="278">
    <w:name w:val="批注文字 字符"/>
    <w:basedOn w:val="231"/>
    <w:link w:val="28"/>
    <w:semiHidden/>
    <w:uiPriority w:val="0"/>
    <w:rPr>
      <w:rFonts w:ascii="Microsoft YaHei UI" w:hAnsi="Microsoft YaHei UI" w:eastAsia="Microsoft YaHei UI"/>
      <w:sz w:val="20"/>
      <w:szCs w:val="20"/>
    </w:rPr>
  </w:style>
  <w:style w:type="character" w:customStyle="1" w:styleId="279">
    <w:name w:val="批注主题 字符"/>
    <w:basedOn w:val="278"/>
    <w:link w:val="85"/>
    <w:semiHidden/>
    <w:uiPriority w:val="0"/>
    <w:rPr>
      <w:rFonts w:ascii="Microsoft YaHei UI" w:hAnsi="Microsoft YaHei UI" w:eastAsia="Microsoft YaHei UI"/>
      <w:b/>
      <w:bCs/>
      <w:sz w:val="20"/>
      <w:szCs w:val="20"/>
    </w:rPr>
  </w:style>
  <w:style w:type="character" w:customStyle="1" w:styleId="280">
    <w:name w:val="文档结构图 字符"/>
    <w:basedOn w:val="231"/>
    <w:link w:val="26"/>
    <w:semiHidden/>
    <w:uiPriority w:val="0"/>
    <w:rPr>
      <w:rFonts w:ascii="Microsoft YaHei UI" w:hAnsi="Microsoft YaHei UI" w:eastAsia="Microsoft YaHei UI" w:cs="Segoe UI"/>
      <w:sz w:val="16"/>
      <w:szCs w:val="16"/>
    </w:rPr>
  </w:style>
  <w:style w:type="character" w:customStyle="1" w:styleId="281">
    <w:name w:val="电子邮件签名 字符"/>
    <w:basedOn w:val="231"/>
    <w:link w:val="19"/>
    <w:semiHidden/>
    <w:uiPriority w:val="0"/>
    <w:rPr>
      <w:rFonts w:ascii="Microsoft YaHei UI" w:hAnsi="Microsoft YaHei UI" w:eastAsia="Microsoft YaHei UI"/>
      <w:sz w:val="21"/>
    </w:rPr>
  </w:style>
  <w:style w:type="character" w:customStyle="1" w:styleId="282">
    <w:name w:val="尾注文本 字符"/>
    <w:basedOn w:val="231"/>
    <w:link w:val="52"/>
    <w:semiHidden/>
    <w:uiPriority w:val="0"/>
    <w:rPr>
      <w:rFonts w:ascii="Microsoft YaHei UI" w:hAnsi="Microsoft YaHei UI" w:eastAsia="Microsoft YaHei UI"/>
      <w:sz w:val="20"/>
      <w:szCs w:val="20"/>
    </w:rPr>
  </w:style>
  <w:style w:type="character" w:customStyle="1" w:styleId="283">
    <w:name w:val="脚注文本 字符"/>
    <w:basedOn w:val="231"/>
    <w:link w:val="67"/>
    <w:semiHidden/>
    <w:uiPriority w:val="0"/>
    <w:rPr>
      <w:rFonts w:ascii="Microsoft YaHei UI" w:hAnsi="Microsoft YaHei UI" w:eastAsia="Microsoft YaHei UI"/>
      <w:sz w:val="20"/>
      <w:szCs w:val="20"/>
    </w:rPr>
  </w:style>
  <w:style w:type="table" w:customStyle="1" w:styleId="284">
    <w:name w:val="Grid Table 1 Light"/>
    <w:basedOn w:val="88"/>
    <w:uiPriority w:val="46"/>
    <w:pPr>
      <w:spacing w:after="0" w:line="240" w:lineRule="auto"/>
    </w:pPr>
    <w:tblPr>
      <w:tblBorders>
        <w:top w:val="single" w:color="999999" w:themeColor="text1" w:themeTint="66" w:sz="4" w:space="0"/>
        <w:left w:val="single" w:color="999999" w:themeColor="text1" w:themeTint="66" w:sz="4" w:space="0"/>
        <w:bottom w:val="single" w:color="999999" w:themeColor="text1" w:themeTint="66" w:sz="4" w:space="0"/>
        <w:right w:val="single" w:color="999999" w:themeColor="text1" w:themeTint="66" w:sz="4" w:space="0"/>
        <w:insideH w:val="single" w:color="999999" w:themeColor="text1" w:themeTint="66" w:sz="4" w:space="0"/>
        <w:insideV w:val="single" w:color="999999" w:themeColor="text1" w:themeTint="66" w:sz="4" w:space="0"/>
      </w:tblBorders>
    </w:tblPr>
    <w:tblStylePr w:type="firstRow">
      <w:rPr>
        <w:b/>
        <w:bCs/>
      </w:rPr>
      <w:tcPr>
        <w:tcBorders>
          <w:bottom w:val="single" w:color="666666" w:themeColor="text1" w:themeTint="99" w:sz="12" w:space="0"/>
        </w:tcBorders>
      </w:tcPr>
    </w:tblStylePr>
    <w:tblStylePr w:type="lastRow">
      <w:rPr>
        <w:b/>
        <w:bCs/>
      </w:rPr>
      <w:tcPr>
        <w:tcBorders>
          <w:top w:val="double" w:color="666666" w:themeColor="text1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285">
    <w:name w:val="Grid Table 1 Light Accent 1"/>
    <w:basedOn w:val="88"/>
    <w:uiPriority w:val="46"/>
    <w:pPr>
      <w:spacing w:after="0" w:line="240" w:lineRule="auto"/>
    </w:pPr>
    <w:tblPr>
      <w:tblBorders>
        <w:top w:val="single" w:color="FB70B1" w:themeColor="accent1" w:themeTint="66" w:sz="4" w:space="0"/>
        <w:left w:val="single" w:color="FB70B1" w:themeColor="accent1" w:themeTint="66" w:sz="4" w:space="0"/>
        <w:bottom w:val="single" w:color="FB70B1" w:themeColor="accent1" w:themeTint="66" w:sz="4" w:space="0"/>
        <w:right w:val="single" w:color="FB70B1" w:themeColor="accent1" w:themeTint="66" w:sz="4" w:space="0"/>
        <w:insideH w:val="single" w:color="FB70B1" w:themeColor="accent1" w:themeTint="66" w:sz="4" w:space="0"/>
        <w:insideV w:val="single" w:color="FB70B1" w:themeColor="accent1" w:themeTint="66" w:sz="4" w:space="0"/>
      </w:tblBorders>
    </w:tblPr>
    <w:tblStylePr w:type="firstRow">
      <w:rPr>
        <w:b/>
        <w:bCs/>
      </w:rPr>
      <w:tcPr>
        <w:tcBorders>
          <w:bottom w:val="single" w:color="FA288A" w:themeColor="accent1" w:themeTint="99" w:sz="12" w:space="0"/>
        </w:tcBorders>
      </w:tcPr>
    </w:tblStylePr>
    <w:tblStylePr w:type="lastRow">
      <w:rPr>
        <w:b/>
        <w:bCs/>
      </w:rPr>
      <w:tcPr>
        <w:tcBorders>
          <w:top w:val="double" w:color="FA288A" w:themeColor="accent1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286">
    <w:name w:val="Grid Table 1 Light Accent 2"/>
    <w:basedOn w:val="88"/>
    <w:uiPriority w:val="46"/>
    <w:pPr>
      <w:spacing w:after="0" w:line="240" w:lineRule="auto"/>
    </w:pPr>
    <w:tblPr>
      <w:tblBorders>
        <w:top w:val="single" w:color="9EE1F3" w:themeColor="accent2" w:themeTint="66" w:sz="4" w:space="0"/>
        <w:left w:val="single" w:color="9EE1F3" w:themeColor="accent2" w:themeTint="66" w:sz="4" w:space="0"/>
        <w:bottom w:val="single" w:color="9EE1F3" w:themeColor="accent2" w:themeTint="66" w:sz="4" w:space="0"/>
        <w:right w:val="single" w:color="9EE1F3" w:themeColor="accent2" w:themeTint="66" w:sz="4" w:space="0"/>
        <w:insideH w:val="single" w:color="9EE1F3" w:themeColor="accent2" w:themeTint="66" w:sz="4" w:space="0"/>
        <w:insideV w:val="single" w:color="9EE1F3" w:themeColor="accent2" w:themeTint="66" w:sz="4" w:space="0"/>
      </w:tblBorders>
    </w:tblPr>
    <w:tblStylePr w:type="firstRow">
      <w:rPr>
        <w:b/>
        <w:bCs/>
      </w:rPr>
      <w:tcPr>
        <w:tcBorders>
          <w:bottom w:val="single" w:color="6DD2EE" w:themeColor="accent2" w:themeTint="99" w:sz="12" w:space="0"/>
        </w:tcBorders>
      </w:tcPr>
    </w:tblStylePr>
    <w:tblStylePr w:type="lastRow">
      <w:rPr>
        <w:b/>
        <w:bCs/>
      </w:rPr>
      <w:tcPr>
        <w:tcBorders>
          <w:top w:val="double" w:color="6DD2EE" w:themeColor="accent2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287">
    <w:name w:val="Grid Table 1 Light Accent 3"/>
    <w:basedOn w:val="88"/>
    <w:uiPriority w:val="46"/>
    <w:pPr>
      <w:spacing w:after="0" w:line="240" w:lineRule="auto"/>
    </w:pPr>
    <w:tblPr>
      <w:tblBorders>
        <w:top w:val="single" w:color="CCE0B8" w:themeColor="accent3" w:themeTint="66" w:sz="4" w:space="0"/>
        <w:left w:val="single" w:color="CCE0B8" w:themeColor="accent3" w:themeTint="66" w:sz="4" w:space="0"/>
        <w:bottom w:val="single" w:color="CCE0B8" w:themeColor="accent3" w:themeTint="66" w:sz="4" w:space="0"/>
        <w:right w:val="single" w:color="CCE0B8" w:themeColor="accent3" w:themeTint="66" w:sz="4" w:space="0"/>
        <w:insideH w:val="single" w:color="CCE0B8" w:themeColor="accent3" w:themeTint="66" w:sz="4" w:space="0"/>
        <w:insideV w:val="single" w:color="CCE0B8" w:themeColor="accent3" w:themeTint="66" w:sz="4" w:space="0"/>
      </w:tblBorders>
    </w:tblPr>
    <w:tblStylePr w:type="firstRow">
      <w:rPr>
        <w:b/>
        <w:bCs/>
      </w:rPr>
      <w:tcPr>
        <w:tcBorders>
          <w:bottom w:val="single" w:color="B2D195" w:themeColor="accent3" w:themeTint="99" w:sz="12" w:space="0"/>
        </w:tcBorders>
      </w:tcPr>
    </w:tblStylePr>
    <w:tblStylePr w:type="lastRow">
      <w:rPr>
        <w:b/>
        <w:bCs/>
      </w:rPr>
      <w:tcPr>
        <w:tcBorders>
          <w:top w:val="double" w:color="B2D195" w:themeColor="accent3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288">
    <w:name w:val="Grid Table 1 Light Accent 4"/>
    <w:basedOn w:val="88"/>
    <w:uiPriority w:val="46"/>
    <w:pPr>
      <w:spacing w:after="0" w:line="240" w:lineRule="auto"/>
    </w:pPr>
    <w:tblPr>
      <w:tblBorders>
        <w:top w:val="single" w:color="C6A9DF" w:themeColor="accent4" w:themeTint="66" w:sz="4" w:space="0"/>
        <w:left w:val="single" w:color="C6A9DF" w:themeColor="accent4" w:themeTint="66" w:sz="4" w:space="0"/>
        <w:bottom w:val="single" w:color="C6A9DF" w:themeColor="accent4" w:themeTint="66" w:sz="4" w:space="0"/>
        <w:right w:val="single" w:color="C6A9DF" w:themeColor="accent4" w:themeTint="66" w:sz="4" w:space="0"/>
        <w:insideH w:val="single" w:color="C6A9DF" w:themeColor="accent4" w:themeTint="66" w:sz="4" w:space="0"/>
        <w:insideV w:val="single" w:color="C6A9DF" w:themeColor="accent4" w:themeTint="66" w:sz="4" w:space="0"/>
      </w:tblBorders>
    </w:tblPr>
    <w:tblStylePr w:type="firstRow">
      <w:rPr>
        <w:b/>
        <w:bCs/>
      </w:rPr>
      <w:tcPr>
        <w:tcBorders>
          <w:bottom w:val="single" w:color="AA7ECF" w:themeColor="accent4" w:themeTint="99" w:sz="12" w:space="0"/>
        </w:tcBorders>
      </w:tcPr>
    </w:tblStylePr>
    <w:tblStylePr w:type="lastRow">
      <w:rPr>
        <w:b/>
        <w:bCs/>
      </w:rPr>
      <w:tcPr>
        <w:tcBorders>
          <w:top w:val="double" w:color="AA7ECF" w:themeColor="accent4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289">
    <w:name w:val="Grid Table 1 Light Accent 5"/>
    <w:basedOn w:val="88"/>
    <w:uiPriority w:val="46"/>
    <w:pPr>
      <w:spacing w:after="0" w:line="240" w:lineRule="auto"/>
    </w:pPr>
    <w:tblPr>
      <w:tblBorders>
        <w:top w:val="single" w:color="6666FF" w:themeColor="accent5" w:themeTint="66" w:sz="4" w:space="0"/>
        <w:left w:val="single" w:color="6666FF" w:themeColor="accent5" w:themeTint="66" w:sz="4" w:space="0"/>
        <w:bottom w:val="single" w:color="6666FF" w:themeColor="accent5" w:themeTint="66" w:sz="4" w:space="0"/>
        <w:right w:val="single" w:color="6666FF" w:themeColor="accent5" w:themeTint="66" w:sz="4" w:space="0"/>
        <w:insideH w:val="single" w:color="6666FF" w:themeColor="accent5" w:themeTint="66" w:sz="4" w:space="0"/>
        <w:insideV w:val="single" w:color="6666FF" w:themeColor="accent5" w:themeTint="66" w:sz="4" w:space="0"/>
      </w:tblBorders>
    </w:tblPr>
    <w:tblStylePr w:type="firstRow">
      <w:rPr>
        <w:b/>
        <w:bCs/>
      </w:rPr>
      <w:tcPr>
        <w:tcBorders>
          <w:bottom w:val="single" w:color="1919FF" w:themeColor="accent5" w:themeTint="99" w:sz="12" w:space="0"/>
        </w:tcBorders>
      </w:tcPr>
    </w:tblStylePr>
    <w:tblStylePr w:type="lastRow">
      <w:rPr>
        <w:b/>
        <w:bCs/>
      </w:rPr>
      <w:tcPr>
        <w:tcBorders>
          <w:top w:val="double" w:color="1919FF" w:themeColor="accent5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290">
    <w:name w:val="Grid Table 1 Light Accent 6"/>
    <w:basedOn w:val="88"/>
    <w:uiPriority w:val="46"/>
    <w:pPr>
      <w:spacing w:after="0" w:line="240" w:lineRule="auto"/>
    </w:pPr>
    <w:tblPr>
      <w:tblBorders>
        <w:top w:val="single" w:color="FBC4A8" w:themeColor="accent6" w:themeTint="66" w:sz="4" w:space="0"/>
        <w:left w:val="single" w:color="FBC4A8" w:themeColor="accent6" w:themeTint="66" w:sz="4" w:space="0"/>
        <w:bottom w:val="single" w:color="FBC4A8" w:themeColor="accent6" w:themeTint="66" w:sz="4" w:space="0"/>
        <w:right w:val="single" w:color="FBC4A8" w:themeColor="accent6" w:themeTint="66" w:sz="4" w:space="0"/>
        <w:insideH w:val="single" w:color="FBC4A8" w:themeColor="accent6" w:themeTint="66" w:sz="4" w:space="0"/>
        <w:insideV w:val="single" w:color="FBC4A8" w:themeColor="accent6" w:themeTint="66" w:sz="4" w:space="0"/>
      </w:tblBorders>
    </w:tblPr>
    <w:tblStylePr w:type="firstRow">
      <w:rPr>
        <w:b/>
        <w:bCs/>
      </w:rPr>
      <w:tcPr>
        <w:tcBorders>
          <w:bottom w:val="single" w:color="FAA77D" w:themeColor="accent6" w:themeTint="99" w:sz="12" w:space="0"/>
        </w:tcBorders>
      </w:tcPr>
    </w:tblStylePr>
    <w:tblStylePr w:type="lastRow">
      <w:rPr>
        <w:b/>
        <w:bCs/>
      </w:rPr>
      <w:tcPr>
        <w:tcBorders>
          <w:top w:val="double" w:color="FAA77D" w:themeColor="accent6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291">
    <w:name w:val="Grid Table 2"/>
    <w:basedOn w:val="88"/>
    <w:uiPriority w:val="47"/>
    <w:pPr>
      <w:spacing w:after="0" w:line="240" w:lineRule="auto"/>
    </w:pPr>
    <w:tblPr>
      <w:tblBorders>
        <w:top w:val="single" w:color="666666" w:themeColor="text1" w:themeTint="99" w:sz="2" w:space="0"/>
        <w:bottom w:val="single" w:color="666666" w:themeColor="text1" w:themeTint="99" w:sz="2" w:space="0"/>
        <w:insideH w:val="single" w:color="666666" w:themeColor="text1" w:themeTint="99" w:sz="2" w:space="0"/>
        <w:insideV w:val="single" w:color="666666" w:themeColor="text1" w:themeTint="99" w:sz="2" w:space="0"/>
      </w:tblBorders>
    </w:tblPr>
    <w:tblStylePr w:type="firstRow">
      <w:rPr>
        <w:b/>
        <w:bCs/>
      </w:rPr>
      <w:tcPr>
        <w:tcBorders>
          <w:top w:val="nil"/>
          <w:bottom w:val="single" w:color="666666" w:themeColor="text1" w:themeTint="99" w:sz="12" w:space="0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cPr>
        <w:tcBorders>
          <w:top w:val="double" w:color="666666" w:themeColor="text1" w:themeTint="99" w:sz="2" w:space="0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CCCCCC" w:themeFill="text1" w:themeFillTint="33"/>
      </w:tcPr>
    </w:tblStylePr>
    <w:tblStylePr w:type="band1Horz">
      <w:tcPr>
        <w:shd w:val="clear" w:color="auto" w:fill="CCCCCC" w:themeFill="text1" w:themeFillTint="33"/>
      </w:tcPr>
    </w:tblStylePr>
  </w:style>
  <w:style w:type="table" w:customStyle="1" w:styleId="292">
    <w:name w:val="Grid Table 2 Accent 1"/>
    <w:basedOn w:val="88"/>
    <w:uiPriority w:val="47"/>
    <w:pPr>
      <w:spacing w:after="0" w:line="240" w:lineRule="auto"/>
    </w:pPr>
    <w:tblPr>
      <w:tblBorders>
        <w:top w:val="single" w:color="FA288A" w:themeColor="accent1" w:themeTint="99" w:sz="2" w:space="0"/>
        <w:bottom w:val="single" w:color="FA288A" w:themeColor="accent1" w:themeTint="99" w:sz="2" w:space="0"/>
        <w:insideH w:val="single" w:color="FA288A" w:themeColor="accent1" w:themeTint="99" w:sz="2" w:space="0"/>
        <w:insideV w:val="single" w:color="FA288A" w:themeColor="accent1" w:themeTint="99" w:sz="2" w:space="0"/>
      </w:tblBorders>
    </w:tblPr>
    <w:tblStylePr w:type="firstRow">
      <w:rPr>
        <w:b/>
        <w:bCs/>
      </w:rPr>
      <w:tcPr>
        <w:tcBorders>
          <w:top w:val="nil"/>
          <w:bottom w:val="single" w:color="FA288A" w:themeColor="accent1" w:themeTint="99" w:sz="12" w:space="0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cPr>
        <w:tcBorders>
          <w:top w:val="double" w:color="FA288A" w:themeColor="accent1" w:themeTint="99" w:sz="2" w:space="0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FDB7D8" w:themeFill="accent1" w:themeFillTint="33"/>
      </w:tcPr>
    </w:tblStylePr>
    <w:tblStylePr w:type="band1Horz">
      <w:tcPr>
        <w:shd w:val="clear" w:color="auto" w:fill="FDB7D8" w:themeFill="accent1" w:themeFillTint="33"/>
      </w:tcPr>
    </w:tblStylePr>
  </w:style>
  <w:style w:type="table" w:customStyle="1" w:styleId="293">
    <w:name w:val="Grid Table 2 Accent 2"/>
    <w:basedOn w:val="88"/>
    <w:uiPriority w:val="47"/>
    <w:pPr>
      <w:spacing w:after="0" w:line="240" w:lineRule="auto"/>
    </w:pPr>
    <w:tblPr>
      <w:tblBorders>
        <w:top w:val="single" w:color="6DD2EE" w:themeColor="accent2" w:themeTint="99" w:sz="2" w:space="0"/>
        <w:bottom w:val="single" w:color="6DD2EE" w:themeColor="accent2" w:themeTint="99" w:sz="2" w:space="0"/>
        <w:insideH w:val="single" w:color="6DD2EE" w:themeColor="accent2" w:themeTint="99" w:sz="2" w:space="0"/>
        <w:insideV w:val="single" w:color="6DD2EE" w:themeColor="accent2" w:themeTint="99" w:sz="2" w:space="0"/>
      </w:tblBorders>
    </w:tblPr>
    <w:tblStylePr w:type="firstRow">
      <w:rPr>
        <w:b/>
        <w:bCs/>
      </w:rPr>
      <w:tcPr>
        <w:tcBorders>
          <w:top w:val="nil"/>
          <w:bottom w:val="single" w:color="6DD2EE" w:themeColor="accent2" w:themeTint="99" w:sz="12" w:space="0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cPr>
        <w:tcBorders>
          <w:top w:val="double" w:color="6DD2EE" w:themeColor="accent2" w:themeTint="99" w:sz="2" w:space="0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CEF0F9" w:themeFill="accent2" w:themeFillTint="33"/>
      </w:tcPr>
    </w:tblStylePr>
    <w:tblStylePr w:type="band1Horz">
      <w:tcPr>
        <w:shd w:val="clear" w:color="auto" w:fill="CEF0F9" w:themeFill="accent2" w:themeFillTint="33"/>
      </w:tcPr>
    </w:tblStylePr>
  </w:style>
  <w:style w:type="table" w:customStyle="1" w:styleId="294">
    <w:name w:val="Grid Table 2 Accent 3"/>
    <w:basedOn w:val="88"/>
    <w:uiPriority w:val="47"/>
    <w:pPr>
      <w:spacing w:after="0" w:line="240" w:lineRule="auto"/>
    </w:pPr>
    <w:tblPr>
      <w:tblBorders>
        <w:top w:val="single" w:color="B2D195" w:themeColor="accent3" w:themeTint="99" w:sz="2" w:space="0"/>
        <w:bottom w:val="single" w:color="B2D195" w:themeColor="accent3" w:themeTint="99" w:sz="2" w:space="0"/>
        <w:insideH w:val="single" w:color="B2D195" w:themeColor="accent3" w:themeTint="99" w:sz="2" w:space="0"/>
        <w:insideV w:val="single" w:color="B2D195" w:themeColor="accent3" w:themeTint="99" w:sz="2" w:space="0"/>
      </w:tblBorders>
    </w:tblPr>
    <w:tblStylePr w:type="firstRow">
      <w:rPr>
        <w:b/>
        <w:bCs/>
      </w:rPr>
      <w:tcPr>
        <w:tcBorders>
          <w:top w:val="nil"/>
          <w:bottom w:val="single" w:color="B2D195" w:themeColor="accent3" w:themeTint="99" w:sz="12" w:space="0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cPr>
        <w:tcBorders>
          <w:top w:val="double" w:color="B2D195" w:themeColor="accent3" w:themeTint="99" w:sz="2" w:space="0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E5EFDB" w:themeFill="accent3" w:themeFillTint="33"/>
      </w:tcPr>
    </w:tblStylePr>
    <w:tblStylePr w:type="band1Horz">
      <w:tcPr>
        <w:shd w:val="clear" w:color="auto" w:fill="E5EFDB" w:themeFill="accent3" w:themeFillTint="33"/>
      </w:tcPr>
    </w:tblStylePr>
  </w:style>
  <w:style w:type="table" w:customStyle="1" w:styleId="295">
    <w:name w:val="Grid Table 2 Accent 4"/>
    <w:basedOn w:val="88"/>
    <w:uiPriority w:val="47"/>
    <w:pPr>
      <w:spacing w:after="0" w:line="240" w:lineRule="auto"/>
    </w:pPr>
    <w:tblPr>
      <w:tblBorders>
        <w:top w:val="single" w:color="AA7ECF" w:themeColor="accent4" w:themeTint="99" w:sz="2" w:space="0"/>
        <w:bottom w:val="single" w:color="AA7ECF" w:themeColor="accent4" w:themeTint="99" w:sz="2" w:space="0"/>
        <w:insideH w:val="single" w:color="AA7ECF" w:themeColor="accent4" w:themeTint="99" w:sz="2" w:space="0"/>
        <w:insideV w:val="single" w:color="AA7ECF" w:themeColor="accent4" w:themeTint="99" w:sz="2" w:space="0"/>
      </w:tblBorders>
    </w:tblPr>
    <w:tblStylePr w:type="firstRow">
      <w:rPr>
        <w:b/>
        <w:bCs/>
      </w:rPr>
      <w:tcPr>
        <w:tcBorders>
          <w:top w:val="nil"/>
          <w:bottom w:val="single" w:color="AA7ECF" w:themeColor="accent4" w:themeTint="99" w:sz="12" w:space="0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cPr>
        <w:tcBorders>
          <w:top w:val="double" w:color="AA7ECF" w:themeColor="accent4" w:themeTint="99" w:sz="2" w:space="0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E2D4EF" w:themeFill="accent4" w:themeFillTint="33"/>
      </w:tcPr>
    </w:tblStylePr>
    <w:tblStylePr w:type="band1Horz">
      <w:tcPr>
        <w:shd w:val="clear" w:color="auto" w:fill="E2D4EF" w:themeFill="accent4" w:themeFillTint="33"/>
      </w:tcPr>
    </w:tblStylePr>
  </w:style>
  <w:style w:type="table" w:customStyle="1" w:styleId="296">
    <w:name w:val="Grid Table 2 Accent 5"/>
    <w:basedOn w:val="88"/>
    <w:uiPriority w:val="47"/>
    <w:pPr>
      <w:spacing w:after="0" w:line="240" w:lineRule="auto"/>
    </w:pPr>
    <w:tblPr>
      <w:tblBorders>
        <w:top w:val="single" w:color="1919FF" w:themeColor="accent5" w:themeTint="99" w:sz="2" w:space="0"/>
        <w:bottom w:val="single" w:color="1919FF" w:themeColor="accent5" w:themeTint="99" w:sz="2" w:space="0"/>
        <w:insideH w:val="single" w:color="1919FF" w:themeColor="accent5" w:themeTint="99" w:sz="2" w:space="0"/>
        <w:insideV w:val="single" w:color="1919FF" w:themeColor="accent5" w:themeTint="99" w:sz="2" w:space="0"/>
      </w:tblBorders>
    </w:tblPr>
    <w:tblStylePr w:type="firstRow">
      <w:rPr>
        <w:b/>
        <w:bCs/>
      </w:rPr>
      <w:tcPr>
        <w:tcBorders>
          <w:top w:val="nil"/>
          <w:bottom w:val="single" w:color="1919FF" w:themeColor="accent5" w:themeTint="99" w:sz="12" w:space="0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cPr>
        <w:tcBorders>
          <w:top w:val="double" w:color="1919FF" w:themeColor="accent5" w:themeTint="99" w:sz="2" w:space="0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B2B2FE" w:themeFill="accent5" w:themeFillTint="33"/>
      </w:tcPr>
    </w:tblStylePr>
    <w:tblStylePr w:type="band1Horz">
      <w:tcPr>
        <w:shd w:val="clear" w:color="auto" w:fill="B2B2FE" w:themeFill="accent5" w:themeFillTint="33"/>
      </w:tcPr>
    </w:tblStylePr>
  </w:style>
  <w:style w:type="table" w:customStyle="1" w:styleId="297">
    <w:name w:val="Grid Table 2 Accent 6"/>
    <w:basedOn w:val="88"/>
    <w:uiPriority w:val="47"/>
    <w:pPr>
      <w:spacing w:after="0" w:line="240" w:lineRule="auto"/>
    </w:pPr>
    <w:tblPr>
      <w:tblBorders>
        <w:top w:val="single" w:color="FAA77D" w:themeColor="accent6" w:themeTint="99" w:sz="2" w:space="0"/>
        <w:bottom w:val="single" w:color="FAA77D" w:themeColor="accent6" w:themeTint="99" w:sz="2" w:space="0"/>
        <w:insideH w:val="single" w:color="FAA77D" w:themeColor="accent6" w:themeTint="99" w:sz="2" w:space="0"/>
        <w:insideV w:val="single" w:color="FAA77D" w:themeColor="accent6" w:themeTint="99" w:sz="2" w:space="0"/>
      </w:tblBorders>
    </w:tblPr>
    <w:tblStylePr w:type="firstRow">
      <w:rPr>
        <w:b/>
        <w:bCs/>
      </w:rPr>
      <w:tcPr>
        <w:tcBorders>
          <w:top w:val="nil"/>
          <w:bottom w:val="single" w:color="FAA77D" w:themeColor="accent6" w:themeTint="99" w:sz="12" w:space="0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cPr>
        <w:tcBorders>
          <w:top w:val="double" w:color="FAA77D" w:themeColor="accent6" w:themeTint="99" w:sz="2" w:space="0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FDE1D3" w:themeFill="accent6" w:themeFillTint="33"/>
      </w:tcPr>
    </w:tblStylePr>
    <w:tblStylePr w:type="band1Horz">
      <w:tcPr>
        <w:shd w:val="clear" w:color="auto" w:fill="FDE1D3" w:themeFill="accent6" w:themeFillTint="33"/>
      </w:tcPr>
    </w:tblStylePr>
  </w:style>
  <w:style w:type="table" w:customStyle="1" w:styleId="298">
    <w:name w:val="Grid Table 3"/>
    <w:basedOn w:val="88"/>
    <w:uiPriority w:val="48"/>
    <w:pPr>
      <w:spacing w:after="0" w:line="240" w:lineRule="auto"/>
    </w:pPr>
    <w:tblPr>
      <w:tblBorders>
        <w:top w:val="single" w:color="666666" w:themeColor="text1" w:themeTint="99" w:sz="4" w:space="0"/>
        <w:left w:val="single" w:color="666666" w:themeColor="text1" w:themeTint="99" w:sz="4" w:space="0"/>
        <w:bottom w:val="single" w:color="666666" w:themeColor="text1" w:themeTint="99" w:sz="4" w:space="0"/>
        <w:right w:val="single" w:color="666666" w:themeColor="text1" w:themeTint="99" w:sz="4" w:space="0"/>
        <w:insideH w:val="single" w:color="666666" w:themeColor="text1" w:themeTint="99" w:sz="4" w:space="0"/>
        <w:insideV w:val="single" w:color="666666" w:themeColor="text1" w:themeTint="99" w:sz="4" w:space="0"/>
      </w:tblBorders>
    </w:tblPr>
    <w:tblStylePr w:type="firstRow">
      <w:rPr>
        <w:b/>
        <w:bCs/>
      </w:rPr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cPr>
        <w:shd w:val="clear" w:color="auto" w:fill="CCCCCC" w:themeFill="text1" w:themeFillTint="33"/>
      </w:tcPr>
    </w:tblStylePr>
    <w:tblStylePr w:type="band1Horz">
      <w:tcPr>
        <w:shd w:val="clear" w:color="auto" w:fill="CCCCCC" w:themeFill="text1" w:themeFillTint="33"/>
      </w:tcPr>
    </w:tblStylePr>
    <w:tblStylePr w:type="neCell">
      <w:tcPr>
        <w:tcBorders>
          <w:bottom w:val="single" w:color="666666" w:themeColor="text1" w:themeTint="99" w:sz="4" w:space="0"/>
        </w:tcBorders>
      </w:tcPr>
    </w:tblStylePr>
    <w:tblStylePr w:type="nwCell">
      <w:tcPr>
        <w:tcBorders>
          <w:bottom w:val="single" w:color="666666" w:themeColor="text1" w:themeTint="99" w:sz="4" w:space="0"/>
        </w:tcBorders>
      </w:tcPr>
    </w:tblStylePr>
    <w:tblStylePr w:type="seCell">
      <w:tcPr>
        <w:tcBorders>
          <w:top w:val="single" w:color="666666" w:themeColor="text1" w:themeTint="99" w:sz="4" w:space="0"/>
        </w:tcBorders>
      </w:tcPr>
    </w:tblStylePr>
    <w:tblStylePr w:type="swCell">
      <w:tcPr>
        <w:tcBorders>
          <w:top w:val="single" w:color="666666" w:themeColor="text1" w:themeTint="99" w:sz="4" w:space="0"/>
        </w:tcBorders>
      </w:tcPr>
    </w:tblStylePr>
  </w:style>
  <w:style w:type="table" w:customStyle="1" w:styleId="299">
    <w:name w:val="Grid Table 3 Accent 1"/>
    <w:basedOn w:val="88"/>
    <w:uiPriority w:val="48"/>
    <w:pPr>
      <w:spacing w:after="0" w:line="240" w:lineRule="auto"/>
    </w:pPr>
    <w:tblPr>
      <w:tblBorders>
        <w:top w:val="single" w:color="FA288A" w:themeColor="accent1" w:themeTint="99" w:sz="4" w:space="0"/>
        <w:left w:val="single" w:color="FA288A" w:themeColor="accent1" w:themeTint="99" w:sz="4" w:space="0"/>
        <w:bottom w:val="single" w:color="FA288A" w:themeColor="accent1" w:themeTint="99" w:sz="4" w:space="0"/>
        <w:right w:val="single" w:color="FA288A" w:themeColor="accent1" w:themeTint="99" w:sz="4" w:space="0"/>
        <w:insideH w:val="single" w:color="FA288A" w:themeColor="accent1" w:themeTint="99" w:sz="4" w:space="0"/>
        <w:insideV w:val="single" w:color="FA288A" w:themeColor="accent1" w:themeTint="99" w:sz="4" w:space="0"/>
      </w:tblBorders>
    </w:tblPr>
    <w:tblStylePr w:type="firstRow">
      <w:rPr>
        <w:b/>
        <w:bCs/>
      </w:rPr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cPr>
        <w:shd w:val="clear" w:color="auto" w:fill="FDB7D8" w:themeFill="accent1" w:themeFillTint="33"/>
      </w:tcPr>
    </w:tblStylePr>
    <w:tblStylePr w:type="band1Horz">
      <w:tcPr>
        <w:shd w:val="clear" w:color="auto" w:fill="FDB7D8" w:themeFill="accent1" w:themeFillTint="33"/>
      </w:tcPr>
    </w:tblStylePr>
    <w:tblStylePr w:type="neCell">
      <w:tcPr>
        <w:tcBorders>
          <w:bottom w:val="single" w:color="FA288A" w:themeColor="accent1" w:themeTint="99" w:sz="4" w:space="0"/>
        </w:tcBorders>
      </w:tcPr>
    </w:tblStylePr>
    <w:tblStylePr w:type="nwCell">
      <w:tcPr>
        <w:tcBorders>
          <w:bottom w:val="single" w:color="FA288A" w:themeColor="accent1" w:themeTint="99" w:sz="4" w:space="0"/>
        </w:tcBorders>
      </w:tcPr>
    </w:tblStylePr>
    <w:tblStylePr w:type="seCell">
      <w:tcPr>
        <w:tcBorders>
          <w:top w:val="single" w:color="FA288A" w:themeColor="accent1" w:themeTint="99" w:sz="4" w:space="0"/>
        </w:tcBorders>
      </w:tcPr>
    </w:tblStylePr>
    <w:tblStylePr w:type="swCell">
      <w:tcPr>
        <w:tcBorders>
          <w:top w:val="single" w:color="FA288A" w:themeColor="accent1" w:themeTint="99" w:sz="4" w:space="0"/>
        </w:tcBorders>
      </w:tcPr>
    </w:tblStylePr>
  </w:style>
  <w:style w:type="table" w:customStyle="1" w:styleId="300">
    <w:name w:val="Grid Table 3 Accent 2"/>
    <w:basedOn w:val="88"/>
    <w:uiPriority w:val="48"/>
    <w:pPr>
      <w:spacing w:after="0" w:line="240" w:lineRule="auto"/>
    </w:pPr>
    <w:tblPr>
      <w:tblBorders>
        <w:top w:val="single" w:color="6DD2EE" w:themeColor="accent2" w:themeTint="99" w:sz="4" w:space="0"/>
        <w:left w:val="single" w:color="6DD2EE" w:themeColor="accent2" w:themeTint="99" w:sz="4" w:space="0"/>
        <w:bottom w:val="single" w:color="6DD2EE" w:themeColor="accent2" w:themeTint="99" w:sz="4" w:space="0"/>
        <w:right w:val="single" w:color="6DD2EE" w:themeColor="accent2" w:themeTint="99" w:sz="4" w:space="0"/>
        <w:insideH w:val="single" w:color="6DD2EE" w:themeColor="accent2" w:themeTint="99" w:sz="4" w:space="0"/>
        <w:insideV w:val="single" w:color="6DD2EE" w:themeColor="accent2" w:themeTint="99" w:sz="4" w:space="0"/>
      </w:tblBorders>
    </w:tblPr>
    <w:tblStylePr w:type="firstRow">
      <w:rPr>
        <w:b/>
        <w:bCs/>
      </w:rPr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cPr>
        <w:shd w:val="clear" w:color="auto" w:fill="CEF0F9" w:themeFill="accent2" w:themeFillTint="33"/>
      </w:tcPr>
    </w:tblStylePr>
    <w:tblStylePr w:type="band1Horz">
      <w:tcPr>
        <w:shd w:val="clear" w:color="auto" w:fill="CEF0F9" w:themeFill="accent2" w:themeFillTint="33"/>
      </w:tcPr>
    </w:tblStylePr>
    <w:tblStylePr w:type="neCell">
      <w:tcPr>
        <w:tcBorders>
          <w:bottom w:val="single" w:color="6DD2EE" w:themeColor="accent2" w:themeTint="99" w:sz="4" w:space="0"/>
        </w:tcBorders>
      </w:tcPr>
    </w:tblStylePr>
    <w:tblStylePr w:type="nwCell">
      <w:tcPr>
        <w:tcBorders>
          <w:bottom w:val="single" w:color="6DD2EE" w:themeColor="accent2" w:themeTint="99" w:sz="4" w:space="0"/>
        </w:tcBorders>
      </w:tcPr>
    </w:tblStylePr>
    <w:tblStylePr w:type="seCell">
      <w:tcPr>
        <w:tcBorders>
          <w:top w:val="single" w:color="6DD2EE" w:themeColor="accent2" w:themeTint="99" w:sz="4" w:space="0"/>
        </w:tcBorders>
      </w:tcPr>
    </w:tblStylePr>
    <w:tblStylePr w:type="swCell">
      <w:tcPr>
        <w:tcBorders>
          <w:top w:val="single" w:color="6DD2EE" w:themeColor="accent2" w:themeTint="99" w:sz="4" w:space="0"/>
        </w:tcBorders>
      </w:tcPr>
    </w:tblStylePr>
  </w:style>
  <w:style w:type="table" w:customStyle="1" w:styleId="301">
    <w:name w:val="Grid Table 3 Accent 3"/>
    <w:basedOn w:val="88"/>
    <w:uiPriority w:val="48"/>
    <w:pPr>
      <w:spacing w:after="0" w:line="240" w:lineRule="auto"/>
    </w:pPr>
    <w:tblPr>
      <w:tblBorders>
        <w:top w:val="single" w:color="B2D195" w:themeColor="accent3" w:themeTint="99" w:sz="4" w:space="0"/>
        <w:left w:val="single" w:color="B2D195" w:themeColor="accent3" w:themeTint="99" w:sz="4" w:space="0"/>
        <w:bottom w:val="single" w:color="B2D195" w:themeColor="accent3" w:themeTint="99" w:sz="4" w:space="0"/>
        <w:right w:val="single" w:color="B2D195" w:themeColor="accent3" w:themeTint="99" w:sz="4" w:space="0"/>
        <w:insideH w:val="single" w:color="B2D195" w:themeColor="accent3" w:themeTint="99" w:sz="4" w:space="0"/>
        <w:insideV w:val="single" w:color="B2D195" w:themeColor="accent3" w:themeTint="99" w:sz="4" w:space="0"/>
      </w:tblBorders>
    </w:tblPr>
    <w:tblStylePr w:type="firstRow">
      <w:rPr>
        <w:b/>
        <w:bCs/>
      </w:rPr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cPr>
        <w:shd w:val="clear" w:color="auto" w:fill="E5EFDB" w:themeFill="accent3" w:themeFillTint="33"/>
      </w:tcPr>
    </w:tblStylePr>
    <w:tblStylePr w:type="band1Horz">
      <w:tcPr>
        <w:shd w:val="clear" w:color="auto" w:fill="E5EFDB" w:themeFill="accent3" w:themeFillTint="33"/>
      </w:tcPr>
    </w:tblStylePr>
    <w:tblStylePr w:type="neCell">
      <w:tcPr>
        <w:tcBorders>
          <w:bottom w:val="single" w:color="B2D195" w:themeColor="accent3" w:themeTint="99" w:sz="4" w:space="0"/>
        </w:tcBorders>
      </w:tcPr>
    </w:tblStylePr>
    <w:tblStylePr w:type="nwCell">
      <w:tcPr>
        <w:tcBorders>
          <w:bottom w:val="single" w:color="B2D195" w:themeColor="accent3" w:themeTint="99" w:sz="4" w:space="0"/>
        </w:tcBorders>
      </w:tcPr>
    </w:tblStylePr>
    <w:tblStylePr w:type="seCell">
      <w:tcPr>
        <w:tcBorders>
          <w:top w:val="single" w:color="B2D195" w:themeColor="accent3" w:themeTint="99" w:sz="4" w:space="0"/>
        </w:tcBorders>
      </w:tcPr>
    </w:tblStylePr>
    <w:tblStylePr w:type="swCell">
      <w:tcPr>
        <w:tcBorders>
          <w:top w:val="single" w:color="B2D195" w:themeColor="accent3" w:themeTint="99" w:sz="4" w:space="0"/>
        </w:tcBorders>
      </w:tcPr>
    </w:tblStylePr>
  </w:style>
  <w:style w:type="table" w:customStyle="1" w:styleId="302">
    <w:name w:val="Grid Table 3 Accent 4"/>
    <w:basedOn w:val="88"/>
    <w:uiPriority w:val="48"/>
    <w:pPr>
      <w:spacing w:after="0" w:line="240" w:lineRule="auto"/>
    </w:pPr>
    <w:tblPr>
      <w:tblBorders>
        <w:top w:val="single" w:color="AA7ECF" w:themeColor="accent4" w:themeTint="99" w:sz="4" w:space="0"/>
        <w:left w:val="single" w:color="AA7ECF" w:themeColor="accent4" w:themeTint="99" w:sz="4" w:space="0"/>
        <w:bottom w:val="single" w:color="AA7ECF" w:themeColor="accent4" w:themeTint="99" w:sz="4" w:space="0"/>
        <w:right w:val="single" w:color="AA7ECF" w:themeColor="accent4" w:themeTint="99" w:sz="4" w:space="0"/>
        <w:insideH w:val="single" w:color="AA7ECF" w:themeColor="accent4" w:themeTint="99" w:sz="4" w:space="0"/>
        <w:insideV w:val="single" w:color="AA7ECF" w:themeColor="accent4" w:themeTint="99" w:sz="4" w:space="0"/>
      </w:tblBorders>
    </w:tblPr>
    <w:tblStylePr w:type="firstRow">
      <w:rPr>
        <w:b/>
        <w:bCs/>
      </w:rPr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cPr>
        <w:shd w:val="clear" w:color="auto" w:fill="E2D4EF" w:themeFill="accent4" w:themeFillTint="33"/>
      </w:tcPr>
    </w:tblStylePr>
    <w:tblStylePr w:type="band1Horz">
      <w:tcPr>
        <w:shd w:val="clear" w:color="auto" w:fill="E2D4EF" w:themeFill="accent4" w:themeFillTint="33"/>
      </w:tcPr>
    </w:tblStylePr>
    <w:tblStylePr w:type="neCell">
      <w:tcPr>
        <w:tcBorders>
          <w:bottom w:val="single" w:color="AA7ECF" w:themeColor="accent4" w:themeTint="99" w:sz="4" w:space="0"/>
        </w:tcBorders>
      </w:tcPr>
    </w:tblStylePr>
    <w:tblStylePr w:type="nwCell">
      <w:tcPr>
        <w:tcBorders>
          <w:bottom w:val="single" w:color="AA7ECF" w:themeColor="accent4" w:themeTint="99" w:sz="4" w:space="0"/>
        </w:tcBorders>
      </w:tcPr>
    </w:tblStylePr>
    <w:tblStylePr w:type="seCell">
      <w:tcPr>
        <w:tcBorders>
          <w:top w:val="single" w:color="AA7ECF" w:themeColor="accent4" w:themeTint="99" w:sz="4" w:space="0"/>
        </w:tcBorders>
      </w:tcPr>
    </w:tblStylePr>
    <w:tblStylePr w:type="swCell">
      <w:tcPr>
        <w:tcBorders>
          <w:top w:val="single" w:color="AA7ECF" w:themeColor="accent4" w:themeTint="99" w:sz="4" w:space="0"/>
        </w:tcBorders>
      </w:tcPr>
    </w:tblStylePr>
  </w:style>
  <w:style w:type="table" w:customStyle="1" w:styleId="303">
    <w:name w:val="Grid Table 3 Accent 5"/>
    <w:basedOn w:val="88"/>
    <w:uiPriority w:val="48"/>
    <w:pPr>
      <w:spacing w:after="0" w:line="240" w:lineRule="auto"/>
    </w:pPr>
    <w:tblPr>
      <w:tblBorders>
        <w:top w:val="single" w:color="1919FF" w:themeColor="accent5" w:themeTint="99" w:sz="4" w:space="0"/>
        <w:left w:val="single" w:color="1919FF" w:themeColor="accent5" w:themeTint="99" w:sz="4" w:space="0"/>
        <w:bottom w:val="single" w:color="1919FF" w:themeColor="accent5" w:themeTint="99" w:sz="4" w:space="0"/>
        <w:right w:val="single" w:color="1919FF" w:themeColor="accent5" w:themeTint="99" w:sz="4" w:space="0"/>
        <w:insideH w:val="single" w:color="1919FF" w:themeColor="accent5" w:themeTint="99" w:sz="4" w:space="0"/>
        <w:insideV w:val="single" w:color="1919FF" w:themeColor="accent5" w:themeTint="99" w:sz="4" w:space="0"/>
      </w:tblBorders>
    </w:tblPr>
    <w:tblStylePr w:type="firstRow">
      <w:rPr>
        <w:b/>
        <w:bCs/>
      </w:rPr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cPr>
        <w:shd w:val="clear" w:color="auto" w:fill="B2B2FE" w:themeFill="accent5" w:themeFillTint="33"/>
      </w:tcPr>
    </w:tblStylePr>
    <w:tblStylePr w:type="band1Horz">
      <w:tcPr>
        <w:shd w:val="clear" w:color="auto" w:fill="B2B2FE" w:themeFill="accent5" w:themeFillTint="33"/>
      </w:tcPr>
    </w:tblStylePr>
    <w:tblStylePr w:type="neCell">
      <w:tcPr>
        <w:tcBorders>
          <w:bottom w:val="single" w:color="1919FF" w:themeColor="accent5" w:themeTint="99" w:sz="4" w:space="0"/>
        </w:tcBorders>
      </w:tcPr>
    </w:tblStylePr>
    <w:tblStylePr w:type="nwCell">
      <w:tcPr>
        <w:tcBorders>
          <w:bottom w:val="single" w:color="1919FF" w:themeColor="accent5" w:themeTint="99" w:sz="4" w:space="0"/>
        </w:tcBorders>
      </w:tcPr>
    </w:tblStylePr>
    <w:tblStylePr w:type="seCell">
      <w:tcPr>
        <w:tcBorders>
          <w:top w:val="single" w:color="1919FF" w:themeColor="accent5" w:themeTint="99" w:sz="4" w:space="0"/>
        </w:tcBorders>
      </w:tcPr>
    </w:tblStylePr>
    <w:tblStylePr w:type="swCell">
      <w:tcPr>
        <w:tcBorders>
          <w:top w:val="single" w:color="1919FF" w:themeColor="accent5" w:themeTint="99" w:sz="4" w:space="0"/>
        </w:tcBorders>
      </w:tcPr>
    </w:tblStylePr>
  </w:style>
  <w:style w:type="table" w:customStyle="1" w:styleId="304">
    <w:name w:val="Grid Table 3 Accent 6"/>
    <w:basedOn w:val="88"/>
    <w:uiPriority w:val="48"/>
    <w:pPr>
      <w:spacing w:after="0" w:line="240" w:lineRule="auto"/>
    </w:pPr>
    <w:tblPr>
      <w:tblBorders>
        <w:top w:val="single" w:color="FAA77D" w:themeColor="accent6" w:themeTint="99" w:sz="4" w:space="0"/>
        <w:left w:val="single" w:color="FAA77D" w:themeColor="accent6" w:themeTint="99" w:sz="4" w:space="0"/>
        <w:bottom w:val="single" w:color="FAA77D" w:themeColor="accent6" w:themeTint="99" w:sz="4" w:space="0"/>
        <w:right w:val="single" w:color="FAA77D" w:themeColor="accent6" w:themeTint="99" w:sz="4" w:space="0"/>
        <w:insideH w:val="single" w:color="FAA77D" w:themeColor="accent6" w:themeTint="99" w:sz="4" w:space="0"/>
        <w:insideV w:val="single" w:color="FAA77D" w:themeColor="accent6" w:themeTint="99" w:sz="4" w:space="0"/>
      </w:tblBorders>
    </w:tblPr>
    <w:tblStylePr w:type="firstRow">
      <w:rPr>
        <w:b/>
        <w:bCs/>
      </w:rPr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cPr>
        <w:shd w:val="clear" w:color="auto" w:fill="FDE1D3" w:themeFill="accent6" w:themeFillTint="33"/>
      </w:tcPr>
    </w:tblStylePr>
    <w:tblStylePr w:type="band1Horz">
      <w:tcPr>
        <w:shd w:val="clear" w:color="auto" w:fill="FDE1D3" w:themeFill="accent6" w:themeFillTint="33"/>
      </w:tcPr>
    </w:tblStylePr>
    <w:tblStylePr w:type="neCell">
      <w:tcPr>
        <w:tcBorders>
          <w:bottom w:val="single" w:color="FAA77D" w:themeColor="accent6" w:themeTint="99" w:sz="4" w:space="0"/>
        </w:tcBorders>
      </w:tcPr>
    </w:tblStylePr>
    <w:tblStylePr w:type="nwCell">
      <w:tcPr>
        <w:tcBorders>
          <w:bottom w:val="single" w:color="FAA77D" w:themeColor="accent6" w:themeTint="99" w:sz="4" w:space="0"/>
        </w:tcBorders>
      </w:tcPr>
    </w:tblStylePr>
    <w:tblStylePr w:type="seCell">
      <w:tcPr>
        <w:tcBorders>
          <w:top w:val="single" w:color="FAA77D" w:themeColor="accent6" w:themeTint="99" w:sz="4" w:space="0"/>
        </w:tcBorders>
      </w:tcPr>
    </w:tblStylePr>
    <w:tblStylePr w:type="swCell">
      <w:tcPr>
        <w:tcBorders>
          <w:top w:val="single" w:color="FAA77D" w:themeColor="accent6" w:themeTint="99" w:sz="4" w:space="0"/>
        </w:tcBorders>
      </w:tcPr>
    </w:tblStylePr>
  </w:style>
  <w:style w:type="table" w:customStyle="1" w:styleId="305">
    <w:name w:val="Grid Table 4"/>
    <w:basedOn w:val="88"/>
    <w:uiPriority w:val="49"/>
    <w:pPr>
      <w:spacing w:after="0" w:line="240" w:lineRule="auto"/>
    </w:pPr>
    <w:tblPr>
      <w:tblBorders>
        <w:top w:val="single" w:color="666666" w:themeColor="text1" w:themeTint="99" w:sz="4" w:space="0"/>
        <w:left w:val="single" w:color="666666" w:themeColor="text1" w:themeTint="99" w:sz="4" w:space="0"/>
        <w:bottom w:val="single" w:color="666666" w:themeColor="text1" w:themeTint="99" w:sz="4" w:space="0"/>
        <w:right w:val="single" w:color="666666" w:themeColor="text1" w:themeTint="99" w:sz="4" w:space="0"/>
        <w:insideH w:val="single" w:color="666666" w:themeColor="text1" w:themeTint="99" w:sz="4" w:space="0"/>
        <w:insideV w:val="single" w:color="666666" w:themeColor="text1" w:themeTint="99" w:sz="4" w:space="0"/>
      </w:tblBorders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cPr>
        <w:tcBorders>
          <w:top w:val="double" w:color="000000" w:themeColor="text1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CCCCCC" w:themeFill="text1" w:themeFillTint="33"/>
      </w:tcPr>
    </w:tblStylePr>
    <w:tblStylePr w:type="band1Horz">
      <w:tcPr>
        <w:shd w:val="clear" w:color="auto" w:fill="CCCCCC" w:themeFill="text1" w:themeFillTint="33"/>
      </w:tcPr>
    </w:tblStylePr>
  </w:style>
  <w:style w:type="table" w:customStyle="1" w:styleId="306">
    <w:name w:val="Grid Table 4 Accent 1"/>
    <w:basedOn w:val="88"/>
    <w:uiPriority w:val="49"/>
    <w:pPr>
      <w:spacing w:after="0" w:line="240" w:lineRule="auto"/>
    </w:pPr>
    <w:tblPr>
      <w:tblBorders>
        <w:top w:val="single" w:color="FA288A" w:themeColor="accent1" w:themeTint="99" w:sz="4" w:space="0"/>
        <w:left w:val="single" w:color="FA288A" w:themeColor="accent1" w:themeTint="99" w:sz="4" w:space="0"/>
        <w:bottom w:val="single" w:color="FA288A" w:themeColor="accent1" w:themeTint="99" w:sz="4" w:space="0"/>
        <w:right w:val="single" w:color="FA288A" w:themeColor="accent1" w:themeTint="99" w:sz="4" w:space="0"/>
        <w:insideH w:val="single" w:color="FA288A" w:themeColor="accent1" w:themeTint="99" w:sz="4" w:space="0"/>
        <w:insideV w:val="single" w:color="FA288A" w:themeColor="accent1" w:themeTint="99" w:sz="4" w:space="0"/>
      </w:tblBorders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8E0344" w:themeColor="accent1" w:sz="4" w:space="0"/>
          <w:left w:val="single" w:color="8E0344" w:themeColor="accent1" w:sz="4" w:space="0"/>
          <w:bottom w:val="single" w:color="8E0344" w:themeColor="accent1" w:sz="4" w:space="0"/>
          <w:right w:val="single" w:color="8E0344" w:themeColor="accent1" w:sz="4" w:space="0"/>
          <w:insideH w:val="nil"/>
          <w:insideV w:val="nil"/>
        </w:tcBorders>
        <w:shd w:val="clear" w:color="auto" w:fill="8E0344" w:themeFill="accent1"/>
      </w:tcPr>
    </w:tblStylePr>
    <w:tblStylePr w:type="lastRow">
      <w:rPr>
        <w:b/>
        <w:bCs/>
      </w:rPr>
      <w:tcPr>
        <w:tcBorders>
          <w:top w:val="double" w:color="8E0344" w:themeColor="accent1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FDB7D8" w:themeFill="accent1" w:themeFillTint="33"/>
      </w:tcPr>
    </w:tblStylePr>
    <w:tblStylePr w:type="band1Horz">
      <w:tcPr>
        <w:shd w:val="clear" w:color="auto" w:fill="FDB7D8" w:themeFill="accent1" w:themeFillTint="33"/>
      </w:tcPr>
    </w:tblStylePr>
  </w:style>
  <w:style w:type="table" w:customStyle="1" w:styleId="307">
    <w:name w:val="Grid Table 4 Accent 2"/>
    <w:basedOn w:val="88"/>
    <w:uiPriority w:val="49"/>
    <w:pPr>
      <w:spacing w:after="0" w:line="240" w:lineRule="auto"/>
    </w:pPr>
    <w:tblPr>
      <w:tblBorders>
        <w:top w:val="single" w:color="6DD2EE" w:themeColor="accent2" w:themeTint="99" w:sz="4" w:space="0"/>
        <w:left w:val="single" w:color="6DD2EE" w:themeColor="accent2" w:themeTint="99" w:sz="4" w:space="0"/>
        <w:bottom w:val="single" w:color="6DD2EE" w:themeColor="accent2" w:themeTint="99" w:sz="4" w:space="0"/>
        <w:right w:val="single" w:color="6DD2EE" w:themeColor="accent2" w:themeTint="99" w:sz="4" w:space="0"/>
        <w:insideH w:val="single" w:color="6DD2EE" w:themeColor="accent2" w:themeTint="99" w:sz="4" w:space="0"/>
        <w:insideV w:val="single" w:color="6DD2EE" w:themeColor="accent2" w:themeTint="99" w:sz="4" w:space="0"/>
      </w:tblBorders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19AED7" w:themeColor="accent2" w:sz="4" w:space="0"/>
          <w:left w:val="single" w:color="19AED7" w:themeColor="accent2" w:sz="4" w:space="0"/>
          <w:bottom w:val="single" w:color="19AED7" w:themeColor="accent2" w:sz="4" w:space="0"/>
          <w:right w:val="single" w:color="19AED7" w:themeColor="accent2" w:sz="4" w:space="0"/>
          <w:insideH w:val="nil"/>
          <w:insideV w:val="nil"/>
        </w:tcBorders>
        <w:shd w:val="clear" w:color="auto" w:fill="19AED7" w:themeFill="accent2"/>
      </w:tcPr>
    </w:tblStylePr>
    <w:tblStylePr w:type="lastRow">
      <w:rPr>
        <w:b/>
        <w:bCs/>
      </w:rPr>
      <w:tcPr>
        <w:tcBorders>
          <w:top w:val="double" w:color="19AED7" w:themeColor="accent2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CEF0F9" w:themeFill="accent2" w:themeFillTint="33"/>
      </w:tcPr>
    </w:tblStylePr>
    <w:tblStylePr w:type="band1Horz">
      <w:tcPr>
        <w:shd w:val="clear" w:color="auto" w:fill="CEF0F9" w:themeFill="accent2" w:themeFillTint="33"/>
      </w:tcPr>
    </w:tblStylePr>
  </w:style>
  <w:style w:type="table" w:customStyle="1" w:styleId="308">
    <w:name w:val="Grid Table 4 Accent 3"/>
    <w:basedOn w:val="88"/>
    <w:uiPriority w:val="49"/>
    <w:pPr>
      <w:spacing w:after="0" w:line="240" w:lineRule="auto"/>
    </w:pPr>
    <w:tblPr>
      <w:tblBorders>
        <w:top w:val="single" w:color="B2D195" w:themeColor="accent3" w:themeTint="99" w:sz="4" w:space="0"/>
        <w:left w:val="single" w:color="B2D195" w:themeColor="accent3" w:themeTint="99" w:sz="4" w:space="0"/>
        <w:bottom w:val="single" w:color="B2D195" w:themeColor="accent3" w:themeTint="99" w:sz="4" w:space="0"/>
        <w:right w:val="single" w:color="B2D195" w:themeColor="accent3" w:themeTint="99" w:sz="4" w:space="0"/>
        <w:insideH w:val="single" w:color="B2D195" w:themeColor="accent3" w:themeTint="99" w:sz="4" w:space="0"/>
        <w:insideV w:val="single" w:color="B2D195" w:themeColor="accent3" w:themeTint="99" w:sz="4" w:space="0"/>
      </w:tblBorders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80B350" w:themeColor="accent3" w:sz="4" w:space="0"/>
          <w:left w:val="single" w:color="80B350" w:themeColor="accent3" w:sz="4" w:space="0"/>
          <w:bottom w:val="single" w:color="80B350" w:themeColor="accent3" w:sz="4" w:space="0"/>
          <w:right w:val="single" w:color="80B350" w:themeColor="accent3" w:sz="4" w:space="0"/>
          <w:insideH w:val="nil"/>
          <w:insideV w:val="nil"/>
        </w:tcBorders>
        <w:shd w:val="clear" w:color="auto" w:fill="80B350" w:themeFill="accent3"/>
      </w:tcPr>
    </w:tblStylePr>
    <w:tblStylePr w:type="lastRow">
      <w:rPr>
        <w:b/>
        <w:bCs/>
      </w:rPr>
      <w:tcPr>
        <w:tcBorders>
          <w:top w:val="double" w:color="80B350" w:themeColor="accent3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E5EFDB" w:themeFill="accent3" w:themeFillTint="33"/>
      </w:tcPr>
    </w:tblStylePr>
    <w:tblStylePr w:type="band1Horz">
      <w:tcPr>
        <w:shd w:val="clear" w:color="auto" w:fill="E5EFDB" w:themeFill="accent3" w:themeFillTint="33"/>
      </w:tcPr>
    </w:tblStylePr>
  </w:style>
  <w:style w:type="table" w:customStyle="1" w:styleId="309">
    <w:name w:val="Grid Table 4 Accent 4"/>
    <w:basedOn w:val="88"/>
    <w:uiPriority w:val="49"/>
    <w:pPr>
      <w:spacing w:after="0" w:line="240" w:lineRule="auto"/>
    </w:pPr>
    <w:tblPr>
      <w:tblBorders>
        <w:top w:val="single" w:color="AA7ECF" w:themeColor="accent4" w:themeTint="99" w:sz="4" w:space="0"/>
        <w:left w:val="single" w:color="AA7ECF" w:themeColor="accent4" w:themeTint="99" w:sz="4" w:space="0"/>
        <w:bottom w:val="single" w:color="AA7ECF" w:themeColor="accent4" w:themeTint="99" w:sz="4" w:space="0"/>
        <w:right w:val="single" w:color="AA7ECF" w:themeColor="accent4" w:themeTint="99" w:sz="4" w:space="0"/>
        <w:insideH w:val="single" w:color="AA7ECF" w:themeColor="accent4" w:themeTint="99" w:sz="4" w:space="0"/>
        <w:insideV w:val="single" w:color="AA7ECF" w:themeColor="accent4" w:themeTint="99" w:sz="4" w:space="0"/>
      </w:tblBorders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713B9E" w:themeColor="accent4" w:sz="4" w:space="0"/>
          <w:left w:val="single" w:color="713B9E" w:themeColor="accent4" w:sz="4" w:space="0"/>
          <w:bottom w:val="single" w:color="713B9E" w:themeColor="accent4" w:sz="4" w:space="0"/>
          <w:right w:val="single" w:color="713B9E" w:themeColor="accent4" w:sz="4" w:space="0"/>
          <w:insideH w:val="nil"/>
          <w:insideV w:val="nil"/>
        </w:tcBorders>
        <w:shd w:val="clear" w:color="auto" w:fill="713B9E" w:themeFill="accent4"/>
      </w:tcPr>
    </w:tblStylePr>
    <w:tblStylePr w:type="lastRow">
      <w:rPr>
        <w:b/>
        <w:bCs/>
      </w:rPr>
      <w:tcPr>
        <w:tcBorders>
          <w:top w:val="double" w:color="713B9E" w:themeColor="accent4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E2D4EF" w:themeFill="accent4" w:themeFillTint="33"/>
      </w:tcPr>
    </w:tblStylePr>
    <w:tblStylePr w:type="band1Horz">
      <w:tcPr>
        <w:shd w:val="clear" w:color="auto" w:fill="E2D4EF" w:themeFill="accent4" w:themeFillTint="33"/>
      </w:tcPr>
    </w:tblStylePr>
  </w:style>
  <w:style w:type="table" w:customStyle="1" w:styleId="310">
    <w:name w:val="Grid Table 4 Accent 5"/>
    <w:basedOn w:val="88"/>
    <w:uiPriority w:val="49"/>
    <w:pPr>
      <w:spacing w:after="0" w:line="240" w:lineRule="auto"/>
    </w:pPr>
    <w:tblPr>
      <w:tblBorders>
        <w:top w:val="single" w:color="1919FF" w:themeColor="accent5" w:themeTint="99" w:sz="4" w:space="0"/>
        <w:left w:val="single" w:color="1919FF" w:themeColor="accent5" w:themeTint="99" w:sz="4" w:space="0"/>
        <w:bottom w:val="single" w:color="1919FF" w:themeColor="accent5" w:themeTint="99" w:sz="4" w:space="0"/>
        <w:right w:val="single" w:color="1919FF" w:themeColor="accent5" w:themeTint="99" w:sz="4" w:space="0"/>
        <w:insideH w:val="single" w:color="1919FF" w:themeColor="accent5" w:themeTint="99" w:sz="4" w:space="0"/>
        <w:insideV w:val="single" w:color="1919FF" w:themeColor="accent5" w:themeTint="99" w:sz="4" w:space="0"/>
      </w:tblBorders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000080" w:themeColor="accent5" w:sz="4" w:space="0"/>
          <w:left w:val="single" w:color="000080" w:themeColor="accent5" w:sz="4" w:space="0"/>
          <w:bottom w:val="single" w:color="000080" w:themeColor="accent5" w:sz="4" w:space="0"/>
          <w:right w:val="single" w:color="000080" w:themeColor="accent5" w:sz="4" w:space="0"/>
          <w:insideH w:val="nil"/>
          <w:insideV w:val="nil"/>
        </w:tcBorders>
        <w:shd w:val="clear" w:color="auto" w:fill="000080" w:themeFill="accent5"/>
      </w:tcPr>
    </w:tblStylePr>
    <w:tblStylePr w:type="lastRow">
      <w:rPr>
        <w:b/>
        <w:bCs/>
      </w:rPr>
      <w:tcPr>
        <w:tcBorders>
          <w:top w:val="double" w:color="000080" w:themeColor="accent5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B2B2FE" w:themeFill="accent5" w:themeFillTint="33"/>
      </w:tcPr>
    </w:tblStylePr>
    <w:tblStylePr w:type="band1Horz">
      <w:tcPr>
        <w:shd w:val="clear" w:color="auto" w:fill="B2B2FE" w:themeFill="accent5" w:themeFillTint="33"/>
      </w:tcPr>
    </w:tblStylePr>
  </w:style>
  <w:style w:type="table" w:customStyle="1" w:styleId="311">
    <w:name w:val="Grid Table 4 Accent 6"/>
    <w:basedOn w:val="88"/>
    <w:uiPriority w:val="49"/>
    <w:pPr>
      <w:spacing w:after="0" w:line="240" w:lineRule="auto"/>
    </w:pPr>
    <w:tblPr>
      <w:tblBorders>
        <w:top w:val="single" w:color="FAA77D" w:themeColor="accent6" w:themeTint="99" w:sz="4" w:space="0"/>
        <w:left w:val="single" w:color="FAA77D" w:themeColor="accent6" w:themeTint="99" w:sz="4" w:space="0"/>
        <w:bottom w:val="single" w:color="FAA77D" w:themeColor="accent6" w:themeTint="99" w:sz="4" w:space="0"/>
        <w:right w:val="single" w:color="FAA77D" w:themeColor="accent6" w:themeTint="99" w:sz="4" w:space="0"/>
        <w:insideH w:val="single" w:color="FAA77D" w:themeColor="accent6" w:themeTint="99" w:sz="4" w:space="0"/>
        <w:insideV w:val="single" w:color="FAA77D" w:themeColor="accent6" w:themeTint="99" w:sz="4" w:space="0"/>
      </w:tblBorders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76D28" w:themeColor="accent6" w:sz="4" w:space="0"/>
          <w:left w:val="single" w:color="F76D28" w:themeColor="accent6" w:sz="4" w:space="0"/>
          <w:bottom w:val="single" w:color="F76D28" w:themeColor="accent6" w:sz="4" w:space="0"/>
          <w:right w:val="single" w:color="F76D28" w:themeColor="accent6" w:sz="4" w:space="0"/>
          <w:insideH w:val="nil"/>
          <w:insideV w:val="nil"/>
        </w:tcBorders>
        <w:shd w:val="clear" w:color="auto" w:fill="F76D28" w:themeFill="accent6"/>
      </w:tcPr>
    </w:tblStylePr>
    <w:tblStylePr w:type="lastRow">
      <w:rPr>
        <w:b/>
        <w:bCs/>
      </w:rPr>
      <w:tcPr>
        <w:tcBorders>
          <w:top w:val="double" w:color="F76D28" w:themeColor="accent6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FDE1D3" w:themeFill="accent6" w:themeFillTint="33"/>
      </w:tcPr>
    </w:tblStylePr>
    <w:tblStylePr w:type="band1Horz">
      <w:tcPr>
        <w:shd w:val="clear" w:color="auto" w:fill="FDE1D3" w:themeFill="accent6" w:themeFillTint="33"/>
      </w:tcPr>
    </w:tblStylePr>
  </w:style>
  <w:style w:type="table" w:customStyle="1" w:styleId="312">
    <w:name w:val="Grid Table 5 Dark"/>
    <w:basedOn w:val="88"/>
    <w:uiPriority w:val="50"/>
    <w:pPr>
      <w:spacing w:after="0" w:line="240" w:lineRule="auto"/>
    </w:pPr>
    <w:tblPr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000000" w:themeFill="text1"/>
      </w:tcPr>
    </w:tblStylePr>
    <w:tblStylePr w:type="band1Vert">
      <w:tcPr>
        <w:shd w:val="clear" w:color="auto" w:fill="999999" w:themeFill="text1" w:themeFillTint="66"/>
      </w:tcPr>
    </w:tblStylePr>
    <w:tblStylePr w:type="band1Horz">
      <w:tcPr>
        <w:shd w:val="clear" w:color="auto" w:fill="999999" w:themeFill="text1" w:themeFillTint="66"/>
      </w:tcPr>
    </w:tblStylePr>
  </w:style>
  <w:style w:type="table" w:customStyle="1" w:styleId="313">
    <w:name w:val="Grid Table 5 Dark Accent 1"/>
    <w:basedOn w:val="88"/>
    <w:uiPriority w:val="50"/>
    <w:pPr>
      <w:spacing w:after="0" w:line="240" w:lineRule="auto"/>
    </w:pPr>
    <w:tblPr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DB7D8" w:themeFill="accent1" w:themeFillTint="33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8E0344" w:themeFill="accent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8E0344" w:themeFill="accent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8E0344" w:themeFill="accent1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8E0344" w:themeFill="accent1"/>
      </w:tcPr>
    </w:tblStylePr>
    <w:tblStylePr w:type="band1Vert">
      <w:tcPr>
        <w:shd w:val="clear" w:color="auto" w:fill="FB70B1" w:themeFill="accent1" w:themeFillTint="66"/>
      </w:tcPr>
    </w:tblStylePr>
    <w:tblStylePr w:type="band1Horz">
      <w:tcPr>
        <w:shd w:val="clear" w:color="auto" w:fill="FB70B1" w:themeFill="accent1" w:themeFillTint="66"/>
      </w:tcPr>
    </w:tblStylePr>
  </w:style>
  <w:style w:type="table" w:customStyle="1" w:styleId="314">
    <w:name w:val="Grid Table 5 Dark Accent 2"/>
    <w:basedOn w:val="88"/>
    <w:uiPriority w:val="50"/>
    <w:pPr>
      <w:spacing w:after="0" w:line="240" w:lineRule="auto"/>
    </w:pPr>
    <w:tblPr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CEF0F9" w:themeFill="accent2" w:themeFillTint="33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19AED7" w:themeFill="accent2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19AED7" w:themeFill="accent2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19AED7" w:themeFill="accent2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19AED7" w:themeFill="accent2"/>
      </w:tcPr>
    </w:tblStylePr>
    <w:tblStylePr w:type="band1Vert">
      <w:tcPr>
        <w:shd w:val="clear" w:color="auto" w:fill="9EE1F3" w:themeFill="accent2" w:themeFillTint="66"/>
      </w:tcPr>
    </w:tblStylePr>
    <w:tblStylePr w:type="band1Horz">
      <w:tcPr>
        <w:shd w:val="clear" w:color="auto" w:fill="9EE1F3" w:themeFill="accent2" w:themeFillTint="66"/>
      </w:tcPr>
    </w:tblStylePr>
  </w:style>
  <w:style w:type="table" w:customStyle="1" w:styleId="315">
    <w:name w:val="Grid Table 5 Dark Accent 3"/>
    <w:basedOn w:val="88"/>
    <w:uiPriority w:val="50"/>
    <w:pPr>
      <w:spacing w:after="0" w:line="240" w:lineRule="auto"/>
    </w:pPr>
    <w:tblPr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E5EFDB" w:themeFill="accent3" w:themeFillTint="33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80B350" w:themeFill="accent3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80B350" w:themeFill="accent3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80B350" w:themeFill="accent3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80B350" w:themeFill="accent3"/>
      </w:tcPr>
    </w:tblStylePr>
    <w:tblStylePr w:type="band1Vert">
      <w:tcPr>
        <w:shd w:val="clear" w:color="auto" w:fill="CCE0B8" w:themeFill="accent3" w:themeFillTint="66"/>
      </w:tcPr>
    </w:tblStylePr>
    <w:tblStylePr w:type="band1Horz">
      <w:tcPr>
        <w:shd w:val="clear" w:color="auto" w:fill="CCE0B8" w:themeFill="accent3" w:themeFillTint="66"/>
      </w:tcPr>
    </w:tblStylePr>
  </w:style>
  <w:style w:type="table" w:customStyle="1" w:styleId="316">
    <w:name w:val="Grid Table 5 Dark Accent 4"/>
    <w:basedOn w:val="88"/>
    <w:uiPriority w:val="50"/>
    <w:pPr>
      <w:spacing w:after="0" w:line="240" w:lineRule="auto"/>
    </w:pPr>
    <w:tblPr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E2D4EF" w:themeFill="accent4" w:themeFillTint="33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713B9E" w:themeFill="accent4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713B9E" w:themeFill="accent4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713B9E" w:themeFill="accent4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713B9E" w:themeFill="accent4"/>
      </w:tcPr>
    </w:tblStylePr>
    <w:tblStylePr w:type="band1Vert">
      <w:tcPr>
        <w:shd w:val="clear" w:color="auto" w:fill="C6A9DF" w:themeFill="accent4" w:themeFillTint="66"/>
      </w:tcPr>
    </w:tblStylePr>
    <w:tblStylePr w:type="band1Horz">
      <w:tcPr>
        <w:shd w:val="clear" w:color="auto" w:fill="C6A9DF" w:themeFill="accent4" w:themeFillTint="66"/>
      </w:tcPr>
    </w:tblStylePr>
  </w:style>
  <w:style w:type="table" w:customStyle="1" w:styleId="317">
    <w:name w:val="Grid Table 5 Dark Accent 5"/>
    <w:basedOn w:val="88"/>
    <w:uiPriority w:val="50"/>
    <w:pPr>
      <w:spacing w:after="0" w:line="240" w:lineRule="auto"/>
    </w:pPr>
    <w:tblPr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B2B2FE" w:themeFill="accent5" w:themeFillTint="33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000080" w:themeFill="accent5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000080" w:themeFill="accent5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000080" w:themeFill="accent5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000080" w:themeFill="accent5"/>
      </w:tcPr>
    </w:tblStylePr>
    <w:tblStylePr w:type="band1Vert">
      <w:tcPr>
        <w:shd w:val="clear" w:color="auto" w:fill="6666FF" w:themeFill="accent5" w:themeFillTint="66"/>
      </w:tcPr>
    </w:tblStylePr>
    <w:tblStylePr w:type="band1Horz">
      <w:tcPr>
        <w:shd w:val="clear" w:color="auto" w:fill="6666FF" w:themeFill="accent5" w:themeFillTint="66"/>
      </w:tcPr>
    </w:tblStylePr>
  </w:style>
  <w:style w:type="table" w:customStyle="1" w:styleId="318">
    <w:name w:val="Grid Table 5 Dark Accent 6"/>
    <w:basedOn w:val="88"/>
    <w:uiPriority w:val="50"/>
    <w:pPr>
      <w:spacing w:after="0" w:line="240" w:lineRule="auto"/>
    </w:pPr>
    <w:tblPr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DE1D3" w:themeFill="accent6" w:themeFillTint="33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F76D28" w:themeFill="accent6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F76D28" w:themeFill="accent6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F76D28" w:themeFill="accent6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F76D28" w:themeFill="accent6"/>
      </w:tcPr>
    </w:tblStylePr>
    <w:tblStylePr w:type="band1Vert">
      <w:tcPr>
        <w:shd w:val="clear" w:color="auto" w:fill="FBC4A8" w:themeFill="accent6" w:themeFillTint="66"/>
      </w:tcPr>
    </w:tblStylePr>
    <w:tblStylePr w:type="band1Horz">
      <w:tcPr>
        <w:shd w:val="clear" w:color="auto" w:fill="FBC4A8" w:themeFill="accent6" w:themeFillTint="66"/>
      </w:tcPr>
    </w:tblStylePr>
  </w:style>
  <w:style w:type="table" w:customStyle="1" w:styleId="319">
    <w:name w:val="Grid Table 6 Colorful"/>
    <w:basedOn w:val="88"/>
    <w:uiPriority w:val="5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666666" w:themeColor="text1" w:themeTint="99" w:sz="4" w:space="0"/>
        <w:left w:val="single" w:color="666666" w:themeColor="text1" w:themeTint="99" w:sz="4" w:space="0"/>
        <w:bottom w:val="single" w:color="666666" w:themeColor="text1" w:themeTint="99" w:sz="4" w:space="0"/>
        <w:right w:val="single" w:color="666666" w:themeColor="text1" w:themeTint="99" w:sz="4" w:space="0"/>
        <w:insideH w:val="single" w:color="666666" w:themeColor="text1" w:themeTint="99" w:sz="4" w:space="0"/>
        <w:insideV w:val="single" w:color="666666" w:themeColor="text1" w:themeTint="99" w:sz="4" w:space="0"/>
      </w:tblBorders>
    </w:tblPr>
    <w:tblStylePr w:type="firstRow">
      <w:rPr>
        <w:b/>
        <w:bCs/>
      </w:rPr>
      <w:tcPr>
        <w:tcBorders>
          <w:bottom w:val="single" w:color="666666" w:themeColor="text1" w:themeTint="99" w:sz="12" w:space="0"/>
        </w:tcBorders>
      </w:tcPr>
    </w:tblStylePr>
    <w:tblStylePr w:type="lastRow">
      <w:rPr>
        <w:b/>
        <w:bCs/>
      </w:rPr>
      <w:tcPr>
        <w:tcBorders>
          <w:top w:val="double" w:color="666666" w:themeColor="text1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CCCCCC" w:themeFill="text1" w:themeFillTint="33"/>
      </w:tcPr>
    </w:tblStylePr>
    <w:tblStylePr w:type="band1Horz">
      <w:tcPr>
        <w:shd w:val="clear" w:color="auto" w:fill="CCCCCC" w:themeFill="text1" w:themeFillTint="33"/>
      </w:tcPr>
    </w:tblStylePr>
  </w:style>
  <w:style w:type="table" w:customStyle="1" w:styleId="320">
    <w:name w:val="Grid Table 6 Colorful Accent 1"/>
    <w:basedOn w:val="88"/>
    <w:uiPriority w:val="51"/>
    <w:pPr>
      <w:spacing w:after="0" w:line="240" w:lineRule="auto"/>
    </w:pPr>
    <w:rPr>
      <w:color w:val="6B0233" w:themeColor="accent1" w:themeShade="BF"/>
    </w:rPr>
    <w:tblPr>
      <w:tblBorders>
        <w:top w:val="single" w:color="FA288A" w:themeColor="accent1" w:themeTint="99" w:sz="4" w:space="0"/>
        <w:left w:val="single" w:color="FA288A" w:themeColor="accent1" w:themeTint="99" w:sz="4" w:space="0"/>
        <w:bottom w:val="single" w:color="FA288A" w:themeColor="accent1" w:themeTint="99" w:sz="4" w:space="0"/>
        <w:right w:val="single" w:color="FA288A" w:themeColor="accent1" w:themeTint="99" w:sz="4" w:space="0"/>
        <w:insideH w:val="single" w:color="FA288A" w:themeColor="accent1" w:themeTint="99" w:sz="4" w:space="0"/>
        <w:insideV w:val="single" w:color="FA288A" w:themeColor="accent1" w:themeTint="99" w:sz="4" w:space="0"/>
      </w:tblBorders>
    </w:tblPr>
    <w:tblStylePr w:type="firstRow">
      <w:rPr>
        <w:b/>
        <w:bCs/>
      </w:rPr>
      <w:tcPr>
        <w:tcBorders>
          <w:bottom w:val="single" w:color="FA288A" w:themeColor="accent1" w:themeTint="99" w:sz="12" w:space="0"/>
        </w:tcBorders>
      </w:tcPr>
    </w:tblStylePr>
    <w:tblStylePr w:type="lastRow">
      <w:rPr>
        <w:b/>
        <w:bCs/>
      </w:rPr>
      <w:tcPr>
        <w:tcBorders>
          <w:top w:val="double" w:color="FA288A" w:themeColor="accent1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FDB7D8" w:themeFill="accent1" w:themeFillTint="33"/>
      </w:tcPr>
    </w:tblStylePr>
    <w:tblStylePr w:type="band1Horz">
      <w:tcPr>
        <w:shd w:val="clear" w:color="auto" w:fill="FDB7D8" w:themeFill="accent1" w:themeFillTint="33"/>
      </w:tcPr>
    </w:tblStylePr>
  </w:style>
  <w:style w:type="table" w:customStyle="1" w:styleId="321">
    <w:name w:val="Grid Table 6 Colorful Accent 2"/>
    <w:basedOn w:val="88"/>
    <w:uiPriority w:val="51"/>
    <w:pPr>
      <w:spacing w:after="0" w:line="240" w:lineRule="auto"/>
    </w:pPr>
    <w:rPr>
      <w:color w:val="1382A1" w:themeColor="accent2" w:themeShade="BF"/>
    </w:rPr>
    <w:tblPr>
      <w:tblBorders>
        <w:top w:val="single" w:color="6DD2EE" w:themeColor="accent2" w:themeTint="99" w:sz="4" w:space="0"/>
        <w:left w:val="single" w:color="6DD2EE" w:themeColor="accent2" w:themeTint="99" w:sz="4" w:space="0"/>
        <w:bottom w:val="single" w:color="6DD2EE" w:themeColor="accent2" w:themeTint="99" w:sz="4" w:space="0"/>
        <w:right w:val="single" w:color="6DD2EE" w:themeColor="accent2" w:themeTint="99" w:sz="4" w:space="0"/>
        <w:insideH w:val="single" w:color="6DD2EE" w:themeColor="accent2" w:themeTint="99" w:sz="4" w:space="0"/>
        <w:insideV w:val="single" w:color="6DD2EE" w:themeColor="accent2" w:themeTint="99" w:sz="4" w:space="0"/>
      </w:tblBorders>
    </w:tblPr>
    <w:tblStylePr w:type="firstRow">
      <w:rPr>
        <w:b/>
        <w:bCs/>
      </w:rPr>
      <w:tcPr>
        <w:tcBorders>
          <w:bottom w:val="single" w:color="6DD2EE" w:themeColor="accent2" w:themeTint="99" w:sz="12" w:space="0"/>
        </w:tcBorders>
      </w:tcPr>
    </w:tblStylePr>
    <w:tblStylePr w:type="lastRow">
      <w:rPr>
        <w:b/>
        <w:bCs/>
      </w:rPr>
      <w:tcPr>
        <w:tcBorders>
          <w:top w:val="double" w:color="6DD2EE" w:themeColor="accent2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CEF0F9" w:themeFill="accent2" w:themeFillTint="33"/>
      </w:tcPr>
    </w:tblStylePr>
    <w:tblStylePr w:type="band1Horz">
      <w:tcPr>
        <w:shd w:val="clear" w:color="auto" w:fill="CEF0F9" w:themeFill="accent2" w:themeFillTint="33"/>
      </w:tcPr>
    </w:tblStylePr>
  </w:style>
  <w:style w:type="table" w:customStyle="1" w:styleId="322">
    <w:name w:val="Grid Table 6 Colorful Accent 3"/>
    <w:basedOn w:val="88"/>
    <w:uiPriority w:val="51"/>
    <w:pPr>
      <w:spacing w:after="0" w:line="240" w:lineRule="auto"/>
    </w:pPr>
    <w:rPr>
      <w:color w:val="60873B" w:themeColor="accent3" w:themeShade="BF"/>
    </w:rPr>
    <w:tblPr>
      <w:tblBorders>
        <w:top w:val="single" w:color="B2D195" w:themeColor="accent3" w:themeTint="99" w:sz="4" w:space="0"/>
        <w:left w:val="single" w:color="B2D195" w:themeColor="accent3" w:themeTint="99" w:sz="4" w:space="0"/>
        <w:bottom w:val="single" w:color="B2D195" w:themeColor="accent3" w:themeTint="99" w:sz="4" w:space="0"/>
        <w:right w:val="single" w:color="B2D195" w:themeColor="accent3" w:themeTint="99" w:sz="4" w:space="0"/>
        <w:insideH w:val="single" w:color="B2D195" w:themeColor="accent3" w:themeTint="99" w:sz="4" w:space="0"/>
        <w:insideV w:val="single" w:color="B2D195" w:themeColor="accent3" w:themeTint="99" w:sz="4" w:space="0"/>
      </w:tblBorders>
    </w:tblPr>
    <w:tblStylePr w:type="firstRow">
      <w:rPr>
        <w:b/>
        <w:bCs/>
      </w:rPr>
      <w:tcPr>
        <w:tcBorders>
          <w:bottom w:val="single" w:color="B2D195" w:themeColor="accent3" w:themeTint="99" w:sz="12" w:space="0"/>
        </w:tcBorders>
      </w:tcPr>
    </w:tblStylePr>
    <w:tblStylePr w:type="lastRow">
      <w:rPr>
        <w:b/>
        <w:bCs/>
      </w:rPr>
      <w:tcPr>
        <w:tcBorders>
          <w:top w:val="double" w:color="B2D195" w:themeColor="accent3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E5EFDB" w:themeFill="accent3" w:themeFillTint="33"/>
      </w:tcPr>
    </w:tblStylePr>
    <w:tblStylePr w:type="band1Horz">
      <w:tcPr>
        <w:shd w:val="clear" w:color="auto" w:fill="E5EFDB" w:themeFill="accent3" w:themeFillTint="33"/>
      </w:tcPr>
    </w:tblStylePr>
  </w:style>
  <w:style w:type="table" w:customStyle="1" w:styleId="323">
    <w:name w:val="Grid Table 6 Colorful Accent 4"/>
    <w:basedOn w:val="88"/>
    <w:uiPriority w:val="51"/>
    <w:pPr>
      <w:spacing w:after="0" w:line="240" w:lineRule="auto"/>
    </w:pPr>
    <w:rPr>
      <w:color w:val="552C77" w:themeColor="accent4" w:themeShade="BF"/>
    </w:rPr>
    <w:tblPr>
      <w:tblBorders>
        <w:top w:val="single" w:color="AA7ECF" w:themeColor="accent4" w:themeTint="99" w:sz="4" w:space="0"/>
        <w:left w:val="single" w:color="AA7ECF" w:themeColor="accent4" w:themeTint="99" w:sz="4" w:space="0"/>
        <w:bottom w:val="single" w:color="AA7ECF" w:themeColor="accent4" w:themeTint="99" w:sz="4" w:space="0"/>
        <w:right w:val="single" w:color="AA7ECF" w:themeColor="accent4" w:themeTint="99" w:sz="4" w:space="0"/>
        <w:insideH w:val="single" w:color="AA7ECF" w:themeColor="accent4" w:themeTint="99" w:sz="4" w:space="0"/>
        <w:insideV w:val="single" w:color="AA7ECF" w:themeColor="accent4" w:themeTint="99" w:sz="4" w:space="0"/>
      </w:tblBorders>
    </w:tblPr>
    <w:tblStylePr w:type="firstRow">
      <w:rPr>
        <w:b/>
        <w:bCs/>
      </w:rPr>
      <w:tcPr>
        <w:tcBorders>
          <w:bottom w:val="single" w:color="AA7ECF" w:themeColor="accent4" w:themeTint="99" w:sz="12" w:space="0"/>
        </w:tcBorders>
      </w:tcPr>
    </w:tblStylePr>
    <w:tblStylePr w:type="lastRow">
      <w:rPr>
        <w:b/>
        <w:bCs/>
      </w:rPr>
      <w:tcPr>
        <w:tcBorders>
          <w:top w:val="double" w:color="AA7ECF" w:themeColor="accent4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E2D4EF" w:themeFill="accent4" w:themeFillTint="33"/>
      </w:tcPr>
    </w:tblStylePr>
    <w:tblStylePr w:type="band1Horz">
      <w:tcPr>
        <w:shd w:val="clear" w:color="auto" w:fill="E2D4EF" w:themeFill="accent4" w:themeFillTint="33"/>
      </w:tcPr>
    </w:tblStylePr>
  </w:style>
  <w:style w:type="table" w:customStyle="1" w:styleId="324">
    <w:name w:val="Grid Table 6 Colorful Accent 5"/>
    <w:basedOn w:val="88"/>
    <w:uiPriority w:val="51"/>
    <w:pPr>
      <w:spacing w:after="0" w:line="240" w:lineRule="auto"/>
    </w:pPr>
    <w:rPr>
      <w:color w:val="000060" w:themeColor="accent5" w:themeShade="BF"/>
    </w:rPr>
    <w:tblPr>
      <w:tblBorders>
        <w:top w:val="single" w:color="1919FF" w:themeColor="accent5" w:themeTint="99" w:sz="4" w:space="0"/>
        <w:left w:val="single" w:color="1919FF" w:themeColor="accent5" w:themeTint="99" w:sz="4" w:space="0"/>
        <w:bottom w:val="single" w:color="1919FF" w:themeColor="accent5" w:themeTint="99" w:sz="4" w:space="0"/>
        <w:right w:val="single" w:color="1919FF" w:themeColor="accent5" w:themeTint="99" w:sz="4" w:space="0"/>
        <w:insideH w:val="single" w:color="1919FF" w:themeColor="accent5" w:themeTint="99" w:sz="4" w:space="0"/>
        <w:insideV w:val="single" w:color="1919FF" w:themeColor="accent5" w:themeTint="99" w:sz="4" w:space="0"/>
      </w:tblBorders>
    </w:tblPr>
    <w:tblStylePr w:type="firstRow">
      <w:rPr>
        <w:b/>
        <w:bCs/>
      </w:rPr>
      <w:tcPr>
        <w:tcBorders>
          <w:bottom w:val="single" w:color="1919FF" w:themeColor="accent5" w:themeTint="99" w:sz="12" w:space="0"/>
        </w:tcBorders>
      </w:tcPr>
    </w:tblStylePr>
    <w:tblStylePr w:type="lastRow">
      <w:rPr>
        <w:b/>
        <w:bCs/>
      </w:rPr>
      <w:tcPr>
        <w:tcBorders>
          <w:top w:val="double" w:color="1919FF" w:themeColor="accent5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B2B2FE" w:themeFill="accent5" w:themeFillTint="33"/>
      </w:tcPr>
    </w:tblStylePr>
    <w:tblStylePr w:type="band1Horz">
      <w:tcPr>
        <w:shd w:val="clear" w:color="auto" w:fill="B2B2FE" w:themeFill="accent5" w:themeFillTint="33"/>
      </w:tcPr>
    </w:tblStylePr>
  </w:style>
  <w:style w:type="table" w:customStyle="1" w:styleId="325">
    <w:name w:val="Grid Table 6 Colorful Accent 6"/>
    <w:basedOn w:val="88"/>
    <w:uiPriority w:val="51"/>
    <w:pPr>
      <w:spacing w:after="0" w:line="240" w:lineRule="auto"/>
    </w:pPr>
    <w:rPr>
      <w:color w:val="D04A08" w:themeColor="accent6" w:themeShade="BF"/>
    </w:rPr>
    <w:tblPr>
      <w:tblBorders>
        <w:top w:val="single" w:color="FAA77D" w:themeColor="accent6" w:themeTint="99" w:sz="4" w:space="0"/>
        <w:left w:val="single" w:color="FAA77D" w:themeColor="accent6" w:themeTint="99" w:sz="4" w:space="0"/>
        <w:bottom w:val="single" w:color="FAA77D" w:themeColor="accent6" w:themeTint="99" w:sz="4" w:space="0"/>
        <w:right w:val="single" w:color="FAA77D" w:themeColor="accent6" w:themeTint="99" w:sz="4" w:space="0"/>
        <w:insideH w:val="single" w:color="FAA77D" w:themeColor="accent6" w:themeTint="99" w:sz="4" w:space="0"/>
        <w:insideV w:val="single" w:color="FAA77D" w:themeColor="accent6" w:themeTint="99" w:sz="4" w:space="0"/>
      </w:tblBorders>
    </w:tblPr>
    <w:tblStylePr w:type="firstRow">
      <w:rPr>
        <w:b/>
        <w:bCs/>
      </w:rPr>
      <w:tcPr>
        <w:tcBorders>
          <w:bottom w:val="single" w:color="FAA77D" w:themeColor="accent6" w:themeTint="99" w:sz="12" w:space="0"/>
        </w:tcBorders>
      </w:tcPr>
    </w:tblStylePr>
    <w:tblStylePr w:type="lastRow">
      <w:rPr>
        <w:b/>
        <w:bCs/>
      </w:rPr>
      <w:tcPr>
        <w:tcBorders>
          <w:top w:val="double" w:color="FAA77D" w:themeColor="accent6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FDE1D3" w:themeFill="accent6" w:themeFillTint="33"/>
      </w:tcPr>
    </w:tblStylePr>
    <w:tblStylePr w:type="band1Horz">
      <w:tcPr>
        <w:shd w:val="clear" w:color="auto" w:fill="FDE1D3" w:themeFill="accent6" w:themeFillTint="33"/>
      </w:tcPr>
    </w:tblStylePr>
  </w:style>
  <w:style w:type="table" w:customStyle="1" w:styleId="326">
    <w:name w:val="Grid Table 7 Colorful"/>
    <w:basedOn w:val="88"/>
    <w:uiPriority w:val="5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666666" w:themeColor="text1" w:themeTint="99" w:sz="4" w:space="0"/>
        <w:left w:val="single" w:color="666666" w:themeColor="text1" w:themeTint="99" w:sz="4" w:space="0"/>
        <w:bottom w:val="single" w:color="666666" w:themeColor="text1" w:themeTint="99" w:sz="4" w:space="0"/>
        <w:right w:val="single" w:color="666666" w:themeColor="text1" w:themeTint="99" w:sz="4" w:space="0"/>
        <w:insideH w:val="single" w:color="666666" w:themeColor="text1" w:themeTint="99" w:sz="4" w:space="0"/>
        <w:insideV w:val="single" w:color="666666" w:themeColor="text1" w:themeTint="99" w:sz="4" w:space="0"/>
      </w:tblBorders>
    </w:tblPr>
    <w:tblStylePr w:type="firstRow">
      <w:rPr>
        <w:b/>
        <w:bCs/>
      </w:rPr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cPr>
        <w:shd w:val="clear" w:color="auto" w:fill="CCCCCC" w:themeFill="text1" w:themeFillTint="33"/>
      </w:tcPr>
    </w:tblStylePr>
    <w:tblStylePr w:type="band1Horz">
      <w:tcPr>
        <w:shd w:val="clear" w:color="auto" w:fill="CCCCCC" w:themeFill="text1" w:themeFillTint="33"/>
      </w:tcPr>
    </w:tblStylePr>
    <w:tblStylePr w:type="neCell">
      <w:tcPr>
        <w:tcBorders>
          <w:bottom w:val="single" w:color="666666" w:themeColor="text1" w:themeTint="99" w:sz="4" w:space="0"/>
        </w:tcBorders>
      </w:tcPr>
    </w:tblStylePr>
    <w:tblStylePr w:type="nwCell">
      <w:tcPr>
        <w:tcBorders>
          <w:bottom w:val="single" w:color="666666" w:themeColor="text1" w:themeTint="99" w:sz="4" w:space="0"/>
        </w:tcBorders>
      </w:tcPr>
    </w:tblStylePr>
    <w:tblStylePr w:type="seCell">
      <w:tcPr>
        <w:tcBorders>
          <w:top w:val="single" w:color="666666" w:themeColor="text1" w:themeTint="99" w:sz="4" w:space="0"/>
        </w:tcBorders>
      </w:tcPr>
    </w:tblStylePr>
    <w:tblStylePr w:type="swCell">
      <w:tcPr>
        <w:tcBorders>
          <w:top w:val="single" w:color="666666" w:themeColor="text1" w:themeTint="99" w:sz="4" w:space="0"/>
        </w:tcBorders>
      </w:tcPr>
    </w:tblStylePr>
  </w:style>
  <w:style w:type="table" w:customStyle="1" w:styleId="327">
    <w:name w:val="Grid Table 7 Colorful Accent 1"/>
    <w:basedOn w:val="88"/>
    <w:uiPriority w:val="52"/>
    <w:pPr>
      <w:spacing w:after="0" w:line="240" w:lineRule="auto"/>
    </w:pPr>
    <w:rPr>
      <w:color w:val="6B0233" w:themeColor="accent1" w:themeShade="BF"/>
    </w:rPr>
    <w:tblPr>
      <w:tblBorders>
        <w:top w:val="single" w:color="FA288A" w:themeColor="accent1" w:themeTint="99" w:sz="4" w:space="0"/>
        <w:left w:val="single" w:color="FA288A" w:themeColor="accent1" w:themeTint="99" w:sz="4" w:space="0"/>
        <w:bottom w:val="single" w:color="FA288A" w:themeColor="accent1" w:themeTint="99" w:sz="4" w:space="0"/>
        <w:right w:val="single" w:color="FA288A" w:themeColor="accent1" w:themeTint="99" w:sz="4" w:space="0"/>
        <w:insideH w:val="single" w:color="FA288A" w:themeColor="accent1" w:themeTint="99" w:sz="4" w:space="0"/>
        <w:insideV w:val="single" w:color="FA288A" w:themeColor="accent1" w:themeTint="99" w:sz="4" w:space="0"/>
      </w:tblBorders>
    </w:tblPr>
    <w:tblStylePr w:type="firstRow">
      <w:rPr>
        <w:b/>
        <w:bCs/>
      </w:rPr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cPr>
        <w:shd w:val="clear" w:color="auto" w:fill="FDB7D8" w:themeFill="accent1" w:themeFillTint="33"/>
      </w:tcPr>
    </w:tblStylePr>
    <w:tblStylePr w:type="band1Horz">
      <w:tcPr>
        <w:shd w:val="clear" w:color="auto" w:fill="FDB7D8" w:themeFill="accent1" w:themeFillTint="33"/>
      </w:tcPr>
    </w:tblStylePr>
    <w:tblStylePr w:type="neCell">
      <w:tcPr>
        <w:tcBorders>
          <w:bottom w:val="single" w:color="FA288A" w:themeColor="accent1" w:themeTint="99" w:sz="4" w:space="0"/>
        </w:tcBorders>
      </w:tcPr>
    </w:tblStylePr>
    <w:tblStylePr w:type="nwCell">
      <w:tcPr>
        <w:tcBorders>
          <w:bottom w:val="single" w:color="FA288A" w:themeColor="accent1" w:themeTint="99" w:sz="4" w:space="0"/>
        </w:tcBorders>
      </w:tcPr>
    </w:tblStylePr>
    <w:tblStylePr w:type="seCell">
      <w:tcPr>
        <w:tcBorders>
          <w:top w:val="single" w:color="FA288A" w:themeColor="accent1" w:themeTint="99" w:sz="4" w:space="0"/>
        </w:tcBorders>
      </w:tcPr>
    </w:tblStylePr>
    <w:tblStylePr w:type="swCell">
      <w:tcPr>
        <w:tcBorders>
          <w:top w:val="single" w:color="FA288A" w:themeColor="accent1" w:themeTint="99" w:sz="4" w:space="0"/>
        </w:tcBorders>
      </w:tcPr>
    </w:tblStylePr>
  </w:style>
  <w:style w:type="table" w:customStyle="1" w:styleId="328">
    <w:name w:val="Grid Table 7 Colorful Accent 2"/>
    <w:basedOn w:val="88"/>
    <w:uiPriority w:val="52"/>
    <w:pPr>
      <w:spacing w:after="0" w:line="240" w:lineRule="auto"/>
    </w:pPr>
    <w:rPr>
      <w:color w:val="1382A1" w:themeColor="accent2" w:themeShade="BF"/>
    </w:rPr>
    <w:tblPr>
      <w:tblBorders>
        <w:top w:val="single" w:color="6DD2EE" w:themeColor="accent2" w:themeTint="99" w:sz="4" w:space="0"/>
        <w:left w:val="single" w:color="6DD2EE" w:themeColor="accent2" w:themeTint="99" w:sz="4" w:space="0"/>
        <w:bottom w:val="single" w:color="6DD2EE" w:themeColor="accent2" w:themeTint="99" w:sz="4" w:space="0"/>
        <w:right w:val="single" w:color="6DD2EE" w:themeColor="accent2" w:themeTint="99" w:sz="4" w:space="0"/>
        <w:insideH w:val="single" w:color="6DD2EE" w:themeColor="accent2" w:themeTint="99" w:sz="4" w:space="0"/>
        <w:insideV w:val="single" w:color="6DD2EE" w:themeColor="accent2" w:themeTint="99" w:sz="4" w:space="0"/>
      </w:tblBorders>
    </w:tblPr>
    <w:tblStylePr w:type="firstRow">
      <w:rPr>
        <w:b/>
        <w:bCs/>
      </w:rPr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cPr>
        <w:shd w:val="clear" w:color="auto" w:fill="CEF0F9" w:themeFill="accent2" w:themeFillTint="33"/>
      </w:tcPr>
    </w:tblStylePr>
    <w:tblStylePr w:type="band1Horz">
      <w:tcPr>
        <w:shd w:val="clear" w:color="auto" w:fill="CEF0F9" w:themeFill="accent2" w:themeFillTint="33"/>
      </w:tcPr>
    </w:tblStylePr>
    <w:tblStylePr w:type="neCell">
      <w:tcPr>
        <w:tcBorders>
          <w:bottom w:val="single" w:color="6DD2EE" w:themeColor="accent2" w:themeTint="99" w:sz="4" w:space="0"/>
        </w:tcBorders>
      </w:tcPr>
    </w:tblStylePr>
    <w:tblStylePr w:type="nwCell">
      <w:tcPr>
        <w:tcBorders>
          <w:bottom w:val="single" w:color="6DD2EE" w:themeColor="accent2" w:themeTint="99" w:sz="4" w:space="0"/>
        </w:tcBorders>
      </w:tcPr>
    </w:tblStylePr>
    <w:tblStylePr w:type="seCell">
      <w:tcPr>
        <w:tcBorders>
          <w:top w:val="single" w:color="6DD2EE" w:themeColor="accent2" w:themeTint="99" w:sz="4" w:space="0"/>
        </w:tcBorders>
      </w:tcPr>
    </w:tblStylePr>
    <w:tblStylePr w:type="swCell">
      <w:tcPr>
        <w:tcBorders>
          <w:top w:val="single" w:color="6DD2EE" w:themeColor="accent2" w:themeTint="99" w:sz="4" w:space="0"/>
        </w:tcBorders>
      </w:tcPr>
    </w:tblStylePr>
  </w:style>
  <w:style w:type="table" w:customStyle="1" w:styleId="329">
    <w:name w:val="Grid Table 7 Colorful Accent 3"/>
    <w:basedOn w:val="88"/>
    <w:uiPriority w:val="52"/>
    <w:pPr>
      <w:spacing w:after="0" w:line="240" w:lineRule="auto"/>
    </w:pPr>
    <w:rPr>
      <w:color w:val="60873B" w:themeColor="accent3" w:themeShade="BF"/>
    </w:rPr>
    <w:tblPr>
      <w:tblBorders>
        <w:top w:val="single" w:color="B2D195" w:themeColor="accent3" w:themeTint="99" w:sz="4" w:space="0"/>
        <w:left w:val="single" w:color="B2D195" w:themeColor="accent3" w:themeTint="99" w:sz="4" w:space="0"/>
        <w:bottom w:val="single" w:color="B2D195" w:themeColor="accent3" w:themeTint="99" w:sz="4" w:space="0"/>
        <w:right w:val="single" w:color="B2D195" w:themeColor="accent3" w:themeTint="99" w:sz="4" w:space="0"/>
        <w:insideH w:val="single" w:color="B2D195" w:themeColor="accent3" w:themeTint="99" w:sz="4" w:space="0"/>
        <w:insideV w:val="single" w:color="B2D195" w:themeColor="accent3" w:themeTint="99" w:sz="4" w:space="0"/>
      </w:tblBorders>
    </w:tblPr>
    <w:tblStylePr w:type="firstRow">
      <w:rPr>
        <w:b/>
        <w:bCs/>
      </w:rPr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cPr>
        <w:shd w:val="clear" w:color="auto" w:fill="E5EFDB" w:themeFill="accent3" w:themeFillTint="33"/>
      </w:tcPr>
    </w:tblStylePr>
    <w:tblStylePr w:type="band1Horz">
      <w:tcPr>
        <w:shd w:val="clear" w:color="auto" w:fill="E5EFDB" w:themeFill="accent3" w:themeFillTint="33"/>
      </w:tcPr>
    </w:tblStylePr>
    <w:tblStylePr w:type="neCell">
      <w:tcPr>
        <w:tcBorders>
          <w:bottom w:val="single" w:color="B2D195" w:themeColor="accent3" w:themeTint="99" w:sz="4" w:space="0"/>
        </w:tcBorders>
      </w:tcPr>
    </w:tblStylePr>
    <w:tblStylePr w:type="nwCell">
      <w:tcPr>
        <w:tcBorders>
          <w:bottom w:val="single" w:color="B2D195" w:themeColor="accent3" w:themeTint="99" w:sz="4" w:space="0"/>
        </w:tcBorders>
      </w:tcPr>
    </w:tblStylePr>
    <w:tblStylePr w:type="seCell">
      <w:tcPr>
        <w:tcBorders>
          <w:top w:val="single" w:color="B2D195" w:themeColor="accent3" w:themeTint="99" w:sz="4" w:space="0"/>
        </w:tcBorders>
      </w:tcPr>
    </w:tblStylePr>
    <w:tblStylePr w:type="swCell">
      <w:tcPr>
        <w:tcBorders>
          <w:top w:val="single" w:color="B2D195" w:themeColor="accent3" w:themeTint="99" w:sz="4" w:space="0"/>
        </w:tcBorders>
      </w:tcPr>
    </w:tblStylePr>
  </w:style>
  <w:style w:type="table" w:customStyle="1" w:styleId="330">
    <w:name w:val="Grid Table 7 Colorful Accent 4"/>
    <w:basedOn w:val="88"/>
    <w:uiPriority w:val="52"/>
    <w:pPr>
      <w:spacing w:after="0" w:line="240" w:lineRule="auto"/>
    </w:pPr>
    <w:rPr>
      <w:color w:val="552C77" w:themeColor="accent4" w:themeShade="BF"/>
    </w:rPr>
    <w:tblPr>
      <w:tblBorders>
        <w:top w:val="single" w:color="AA7ECF" w:themeColor="accent4" w:themeTint="99" w:sz="4" w:space="0"/>
        <w:left w:val="single" w:color="AA7ECF" w:themeColor="accent4" w:themeTint="99" w:sz="4" w:space="0"/>
        <w:bottom w:val="single" w:color="AA7ECF" w:themeColor="accent4" w:themeTint="99" w:sz="4" w:space="0"/>
        <w:right w:val="single" w:color="AA7ECF" w:themeColor="accent4" w:themeTint="99" w:sz="4" w:space="0"/>
        <w:insideH w:val="single" w:color="AA7ECF" w:themeColor="accent4" w:themeTint="99" w:sz="4" w:space="0"/>
        <w:insideV w:val="single" w:color="AA7ECF" w:themeColor="accent4" w:themeTint="99" w:sz="4" w:space="0"/>
      </w:tblBorders>
    </w:tblPr>
    <w:tblStylePr w:type="firstRow">
      <w:rPr>
        <w:b/>
        <w:bCs/>
      </w:rPr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cPr>
        <w:shd w:val="clear" w:color="auto" w:fill="E2D4EF" w:themeFill="accent4" w:themeFillTint="33"/>
      </w:tcPr>
    </w:tblStylePr>
    <w:tblStylePr w:type="band1Horz">
      <w:tcPr>
        <w:shd w:val="clear" w:color="auto" w:fill="E2D4EF" w:themeFill="accent4" w:themeFillTint="33"/>
      </w:tcPr>
    </w:tblStylePr>
    <w:tblStylePr w:type="neCell">
      <w:tcPr>
        <w:tcBorders>
          <w:bottom w:val="single" w:color="AA7ECF" w:themeColor="accent4" w:themeTint="99" w:sz="4" w:space="0"/>
        </w:tcBorders>
      </w:tcPr>
    </w:tblStylePr>
    <w:tblStylePr w:type="nwCell">
      <w:tcPr>
        <w:tcBorders>
          <w:bottom w:val="single" w:color="AA7ECF" w:themeColor="accent4" w:themeTint="99" w:sz="4" w:space="0"/>
        </w:tcBorders>
      </w:tcPr>
    </w:tblStylePr>
    <w:tblStylePr w:type="seCell">
      <w:tcPr>
        <w:tcBorders>
          <w:top w:val="single" w:color="AA7ECF" w:themeColor="accent4" w:themeTint="99" w:sz="4" w:space="0"/>
        </w:tcBorders>
      </w:tcPr>
    </w:tblStylePr>
    <w:tblStylePr w:type="swCell">
      <w:tcPr>
        <w:tcBorders>
          <w:top w:val="single" w:color="AA7ECF" w:themeColor="accent4" w:themeTint="99" w:sz="4" w:space="0"/>
        </w:tcBorders>
      </w:tcPr>
    </w:tblStylePr>
  </w:style>
  <w:style w:type="table" w:customStyle="1" w:styleId="331">
    <w:name w:val="Grid Table 7 Colorful Accent 5"/>
    <w:basedOn w:val="88"/>
    <w:uiPriority w:val="52"/>
    <w:pPr>
      <w:spacing w:after="0" w:line="240" w:lineRule="auto"/>
    </w:pPr>
    <w:rPr>
      <w:color w:val="000060" w:themeColor="accent5" w:themeShade="BF"/>
    </w:rPr>
    <w:tblPr>
      <w:tblBorders>
        <w:top w:val="single" w:color="1919FF" w:themeColor="accent5" w:themeTint="99" w:sz="4" w:space="0"/>
        <w:left w:val="single" w:color="1919FF" w:themeColor="accent5" w:themeTint="99" w:sz="4" w:space="0"/>
        <w:bottom w:val="single" w:color="1919FF" w:themeColor="accent5" w:themeTint="99" w:sz="4" w:space="0"/>
        <w:right w:val="single" w:color="1919FF" w:themeColor="accent5" w:themeTint="99" w:sz="4" w:space="0"/>
        <w:insideH w:val="single" w:color="1919FF" w:themeColor="accent5" w:themeTint="99" w:sz="4" w:space="0"/>
        <w:insideV w:val="single" w:color="1919FF" w:themeColor="accent5" w:themeTint="99" w:sz="4" w:space="0"/>
      </w:tblBorders>
    </w:tblPr>
    <w:tblStylePr w:type="firstRow">
      <w:rPr>
        <w:b/>
        <w:bCs/>
      </w:rPr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cPr>
        <w:shd w:val="clear" w:color="auto" w:fill="B2B2FE" w:themeFill="accent5" w:themeFillTint="33"/>
      </w:tcPr>
    </w:tblStylePr>
    <w:tblStylePr w:type="band1Horz">
      <w:tcPr>
        <w:shd w:val="clear" w:color="auto" w:fill="B2B2FE" w:themeFill="accent5" w:themeFillTint="33"/>
      </w:tcPr>
    </w:tblStylePr>
    <w:tblStylePr w:type="neCell">
      <w:tcPr>
        <w:tcBorders>
          <w:bottom w:val="single" w:color="1919FF" w:themeColor="accent5" w:themeTint="99" w:sz="4" w:space="0"/>
        </w:tcBorders>
      </w:tcPr>
    </w:tblStylePr>
    <w:tblStylePr w:type="nwCell">
      <w:tcPr>
        <w:tcBorders>
          <w:bottom w:val="single" w:color="1919FF" w:themeColor="accent5" w:themeTint="99" w:sz="4" w:space="0"/>
        </w:tcBorders>
      </w:tcPr>
    </w:tblStylePr>
    <w:tblStylePr w:type="seCell">
      <w:tcPr>
        <w:tcBorders>
          <w:top w:val="single" w:color="1919FF" w:themeColor="accent5" w:themeTint="99" w:sz="4" w:space="0"/>
        </w:tcBorders>
      </w:tcPr>
    </w:tblStylePr>
    <w:tblStylePr w:type="swCell">
      <w:tcPr>
        <w:tcBorders>
          <w:top w:val="single" w:color="1919FF" w:themeColor="accent5" w:themeTint="99" w:sz="4" w:space="0"/>
        </w:tcBorders>
      </w:tcPr>
    </w:tblStylePr>
  </w:style>
  <w:style w:type="table" w:customStyle="1" w:styleId="332">
    <w:name w:val="Grid Table 7 Colorful Accent 6"/>
    <w:basedOn w:val="88"/>
    <w:uiPriority w:val="52"/>
    <w:pPr>
      <w:spacing w:after="0" w:line="240" w:lineRule="auto"/>
    </w:pPr>
    <w:rPr>
      <w:color w:val="D04A08" w:themeColor="accent6" w:themeShade="BF"/>
    </w:rPr>
    <w:tblPr>
      <w:tblBorders>
        <w:top w:val="single" w:color="FAA77D" w:themeColor="accent6" w:themeTint="99" w:sz="4" w:space="0"/>
        <w:left w:val="single" w:color="FAA77D" w:themeColor="accent6" w:themeTint="99" w:sz="4" w:space="0"/>
        <w:bottom w:val="single" w:color="FAA77D" w:themeColor="accent6" w:themeTint="99" w:sz="4" w:space="0"/>
        <w:right w:val="single" w:color="FAA77D" w:themeColor="accent6" w:themeTint="99" w:sz="4" w:space="0"/>
        <w:insideH w:val="single" w:color="FAA77D" w:themeColor="accent6" w:themeTint="99" w:sz="4" w:space="0"/>
        <w:insideV w:val="single" w:color="FAA77D" w:themeColor="accent6" w:themeTint="99" w:sz="4" w:space="0"/>
      </w:tblBorders>
    </w:tblPr>
    <w:tblStylePr w:type="firstRow">
      <w:rPr>
        <w:b/>
        <w:bCs/>
      </w:rPr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cPr>
        <w:shd w:val="clear" w:color="auto" w:fill="FDE1D3" w:themeFill="accent6" w:themeFillTint="33"/>
      </w:tcPr>
    </w:tblStylePr>
    <w:tblStylePr w:type="band1Horz">
      <w:tcPr>
        <w:shd w:val="clear" w:color="auto" w:fill="FDE1D3" w:themeFill="accent6" w:themeFillTint="33"/>
      </w:tcPr>
    </w:tblStylePr>
    <w:tblStylePr w:type="neCell">
      <w:tcPr>
        <w:tcBorders>
          <w:bottom w:val="single" w:color="FAA77D" w:themeColor="accent6" w:themeTint="99" w:sz="4" w:space="0"/>
        </w:tcBorders>
      </w:tcPr>
    </w:tblStylePr>
    <w:tblStylePr w:type="nwCell">
      <w:tcPr>
        <w:tcBorders>
          <w:bottom w:val="single" w:color="FAA77D" w:themeColor="accent6" w:themeTint="99" w:sz="4" w:space="0"/>
        </w:tcBorders>
      </w:tcPr>
    </w:tblStylePr>
    <w:tblStylePr w:type="seCell">
      <w:tcPr>
        <w:tcBorders>
          <w:top w:val="single" w:color="FAA77D" w:themeColor="accent6" w:themeTint="99" w:sz="4" w:space="0"/>
        </w:tcBorders>
      </w:tcPr>
    </w:tblStylePr>
    <w:tblStylePr w:type="swCell">
      <w:tcPr>
        <w:tcBorders>
          <w:top w:val="single" w:color="FAA77D" w:themeColor="accent6" w:themeTint="99" w:sz="4" w:space="0"/>
        </w:tcBorders>
      </w:tcPr>
    </w:tblStylePr>
  </w:style>
  <w:style w:type="character" w:customStyle="1" w:styleId="333">
    <w:name w:val="Hashtag"/>
    <w:basedOn w:val="231"/>
    <w:semiHidden/>
    <w:unhideWhenUsed/>
    <w:uiPriority w:val="99"/>
    <w:rPr>
      <w:rFonts w:ascii="Microsoft YaHei UI" w:hAnsi="Microsoft YaHei UI" w:eastAsia="Microsoft YaHei UI"/>
      <w:color w:val="2B579A"/>
      <w:shd w:val="clear" w:color="auto" w:fill="E6E6E6"/>
    </w:rPr>
  </w:style>
  <w:style w:type="character" w:customStyle="1" w:styleId="334">
    <w:name w:val="HTML 地址 字符"/>
    <w:basedOn w:val="231"/>
    <w:link w:val="41"/>
    <w:semiHidden/>
    <w:uiPriority w:val="0"/>
    <w:rPr>
      <w:rFonts w:ascii="Microsoft YaHei UI" w:hAnsi="Microsoft YaHei UI" w:eastAsia="Microsoft YaHei UI"/>
      <w:i/>
      <w:iCs/>
      <w:sz w:val="21"/>
    </w:rPr>
  </w:style>
  <w:style w:type="character" w:customStyle="1" w:styleId="335">
    <w:name w:val="HTML 预设格式 字符"/>
    <w:basedOn w:val="231"/>
    <w:link w:val="80"/>
    <w:semiHidden/>
    <w:uiPriority w:val="0"/>
    <w:rPr>
      <w:rFonts w:ascii="Microsoft YaHei UI" w:hAnsi="Microsoft YaHei UI" w:eastAsia="Microsoft YaHei UI"/>
      <w:sz w:val="20"/>
      <w:szCs w:val="20"/>
    </w:rPr>
  </w:style>
  <w:style w:type="character" w:customStyle="1" w:styleId="336">
    <w:name w:val="Intense Emphasis"/>
    <w:basedOn w:val="231"/>
    <w:uiPriority w:val="0"/>
    <w:rPr>
      <w:rFonts w:ascii="Microsoft YaHei UI" w:hAnsi="Microsoft YaHei UI" w:eastAsia="Microsoft YaHei UI"/>
      <w:i/>
      <w:iCs/>
      <w:color w:val="8E0344" w:themeColor="accent1"/>
      <w14:textFill>
        <w14:solidFill>
          <w14:schemeClr w14:val="accent1"/>
        </w14:solidFill>
      </w14:textFill>
    </w:rPr>
  </w:style>
  <w:style w:type="paragraph" w:styleId="337">
    <w:name w:val="Intense Quote"/>
    <w:basedOn w:val="1"/>
    <w:next w:val="1"/>
    <w:link w:val="338"/>
    <w:uiPriority w:val="0"/>
    <w:pPr>
      <w:pBdr>
        <w:top w:val="single" w:color="8E0344" w:themeColor="accent1" w:sz="4" w:space="10"/>
        <w:bottom w:val="single" w:color="8E0344" w:themeColor="accent1" w:sz="4" w:space="10"/>
      </w:pBdr>
      <w:spacing w:before="360" w:after="360"/>
      <w:ind w:left="864" w:right="864"/>
      <w:jc w:val="center"/>
    </w:pPr>
    <w:rPr>
      <w:i/>
      <w:iCs/>
      <w:color w:val="8E0344" w:themeColor="accent1"/>
      <w14:textFill>
        <w14:solidFill>
          <w14:schemeClr w14:val="accent1"/>
        </w14:solidFill>
      </w14:textFill>
    </w:rPr>
  </w:style>
  <w:style w:type="character" w:customStyle="1" w:styleId="338">
    <w:name w:val="明显引用 字符"/>
    <w:basedOn w:val="231"/>
    <w:link w:val="337"/>
    <w:uiPriority w:val="0"/>
    <w:rPr>
      <w:rFonts w:ascii="Microsoft YaHei UI" w:hAnsi="Microsoft YaHei UI" w:eastAsia="Microsoft YaHei UI"/>
      <w:i/>
      <w:iCs/>
      <w:color w:val="8E0344" w:themeColor="accent1"/>
      <w:sz w:val="21"/>
      <w14:textFill>
        <w14:solidFill>
          <w14:schemeClr w14:val="accent1"/>
        </w14:solidFill>
      </w14:textFill>
    </w:rPr>
  </w:style>
  <w:style w:type="character" w:customStyle="1" w:styleId="339">
    <w:name w:val="Intense Reference"/>
    <w:basedOn w:val="231"/>
    <w:uiPriority w:val="0"/>
    <w:rPr>
      <w:rFonts w:ascii="Microsoft YaHei UI" w:hAnsi="Microsoft YaHei UI" w:eastAsia="Microsoft YaHei UI"/>
      <w:b/>
      <w:bCs/>
      <w:smallCaps/>
      <w:color w:val="8E0344" w:themeColor="accent1"/>
      <w:spacing w:val="5"/>
      <w14:textFill>
        <w14:solidFill>
          <w14:schemeClr w14:val="accent1"/>
        </w14:solidFill>
      </w14:textFill>
    </w:rPr>
  </w:style>
  <w:style w:type="table" w:customStyle="1" w:styleId="340">
    <w:name w:val="List Table 1 Light"/>
    <w:basedOn w:val="88"/>
    <w:uiPriority w:val="46"/>
    <w:pPr>
      <w:spacing w:after="0" w:line="240" w:lineRule="auto"/>
    </w:pPr>
    <w:tblStylePr w:type="firstRow">
      <w:rPr>
        <w:b/>
        <w:bCs/>
      </w:rPr>
      <w:tcPr>
        <w:tcBorders>
          <w:bottom w:val="single" w:color="666666" w:themeColor="text1" w:themeTint="99" w:sz="4" w:space="0"/>
        </w:tcBorders>
      </w:tcPr>
    </w:tblStylePr>
    <w:tblStylePr w:type="lastRow">
      <w:rPr>
        <w:b/>
        <w:bCs/>
      </w:rPr>
      <w:tcPr>
        <w:tcBorders>
          <w:top w:val="single" w:color="666666" w:themeColor="text1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CCCCCC" w:themeFill="text1" w:themeFillTint="33"/>
      </w:tcPr>
    </w:tblStylePr>
    <w:tblStylePr w:type="band1Horz">
      <w:tcPr>
        <w:shd w:val="clear" w:color="auto" w:fill="CCCCCC" w:themeFill="text1" w:themeFillTint="33"/>
      </w:tcPr>
    </w:tblStylePr>
  </w:style>
  <w:style w:type="table" w:customStyle="1" w:styleId="341">
    <w:name w:val="List Table 1 Light Accent 1"/>
    <w:basedOn w:val="88"/>
    <w:uiPriority w:val="46"/>
    <w:pPr>
      <w:spacing w:after="0" w:line="240" w:lineRule="auto"/>
    </w:pPr>
    <w:tblStylePr w:type="firstRow">
      <w:rPr>
        <w:b/>
        <w:bCs/>
      </w:rPr>
      <w:tcPr>
        <w:tcBorders>
          <w:bottom w:val="single" w:color="FA288A" w:themeColor="accent1" w:themeTint="99" w:sz="4" w:space="0"/>
        </w:tcBorders>
      </w:tcPr>
    </w:tblStylePr>
    <w:tblStylePr w:type="lastRow">
      <w:rPr>
        <w:b/>
        <w:bCs/>
      </w:rPr>
      <w:tcPr>
        <w:tcBorders>
          <w:top w:val="single" w:color="FA288A" w:themeColor="accent1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FDB7D8" w:themeFill="accent1" w:themeFillTint="33"/>
      </w:tcPr>
    </w:tblStylePr>
    <w:tblStylePr w:type="band1Horz">
      <w:tcPr>
        <w:shd w:val="clear" w:color="auto" w:fill="FDB7D8" w:themeFill="accent1" w:themeFillTint="33"/>
      </w:tcPr>
    </w:tblStylePr>
  </w:style>
  <w:style w:type="table" w:customStyle="1" w:styleId="342">
    <w:name w:val="List Table 1 Light Accent 2"/>
    <w:basedOn w:val="88"/>
    <w:uiPriority w:val="46"/>
    <w:pPr>
      <w:spacing w:after="0" w:line="240" w:lineRule="auto"/>
    </w:pPr>
    <w:tblStylePr w:type="firstRow">
      <w:rPr>
        <w:b/>
        <w:bCs/>
      </w:rPr>
      <w:tcPr>
        <w:tcBorders>
          <w:bottom w:val="single" w:color="6DD2EE" w:themeColor="accent2" w:themeTint="99" w:sz="4" w:space="0"/>
        </w:tcBorders>
      </w:tcPr>
    </w:tblStylePr>
    <w:tblStylePr w:type="lastRow">
      <w:rPr>
        <w:b/>
        <w:bCs/>
      </w:rPr>
      <w:tcPr>
        <w:tcBorders>
          <w:top w:val="single" w:color="6DD2EE" w:themeColor="accent2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CEF0F9" w:themeFill="accent2" w:themeFillTint="33"/>
      </w:tcPr>
    </w:tblStylePr>
    <w:tblStylePr w:type="band1Horz">
      <w:tcPr>
        <w:shd w:val="clear" w:color="auto" w:fill="CEF0F9" w:themeFill="accent2" w:themeFillTint="33"/>
      </w:tcPr>
    </w:tblStylePr>
  </w:style>
  <w:style w:type="table" w:customStyle="1" w:styleId="343">
    <w:name w:val="List Table 1 Light Accent 3"/>
    <w:basedOn w:val="88"/>
    <w:uiPriority w:val="46"/>
    <w:pPr>
      <w:spacing w:after="0" w:line="240" w:lineRule="auto"/>
    </w:pPr>
    <w:tblStylePr w:type="firstRow">
      <w:rPr>
        <w:b/>
        <w:bCs/>
      </w:rPr>
      <w:tcPr>
        <w:tcBorders>
          <w:bottom w:val="single" w:color="B2D195" w:themeColor="accent3" w:themeTint="99" w:sz="4" w:space="0"/>
        </w:tcBorders>
      </w:tcPr>
    </w:tblStylePr>
    <w:tblStylePr w:type="lastRow">
      <w:rPr>
        <w:b/>
        <w:bCs/>
      </w:rPr>
      <w:tcPr>
        <w:tcBorders>
          <w:top w:val="single" w:color="B2D195" w:themeColor="accent3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E5EFDB" w:themeFill="accent3" w:themeFillTint="33"/>
      </w:tcPr>
    </w:tblStylePr>
    <w:tblStylePr w:type="band1Horz">
      <w:tcPr>
        <w:shd w:val="clear" w:color="auto" w:fill="E5EFDB" w:themeFill="accent3" w:themeFillTint="33"/>
      </w:tcPr>
    </w:tblStylePr>
  </w:style>
  <w:style w:type="table" w:customStyle="1" w:styleId="344">
    <w:name w:val="List Table 1 Light Accent 4"/>
    <w:basedOn w:val="88"/>
    <w:uiPriority w:val="46"/>
    <w:pPr>
      <w:spacing w:after="0" w:line="240" w:lineRule="auto"/>
    </w:pPr>
    <w:tblStylePr w:type="firstRow">
      <w:rPr>
        <w:b/>
        <w:bCs/>
      </w:rPr>
      <w:tcPr>
        <w:tcBorders>
          <w:bottom w:val="single" w:color="AA7ECF" w:themeColor="accent4" w:themeTint="99" w:sz="4" w:space="0"/>
        </w:tcBorders>
      </w:tcPr>
    </w:tblStylePr>
    <w:tblStylePr w:type="lastRow">
      <w:rPr>
        <w:b/>
        <w:bCs/>
      </w:rPr>
      <w:tcPr>
        <w:tcBorders>
          <w:top w:val="single" w:color="AA7ECF" w:themeColor="accent4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E2D4EF" w:themeFill="accent4" w:themeFillTint="33"/>
      </w:tcPr>
    </w:tblStylePr>
    <w:tblStylePr w:type="band1Horz">
      <w:tcPr>
        <w:shd w:val="clear" w:color="auto" w:fill="E2D4EF" w:themeFill="accent4" w:themeFillTint="33"/>
      </w:tcPr>
    </w:tblStylePr>
  </w:style>
  <w:style w:type="table" w:customStyle="1" w:styleId="345">
    <w:name w:val="List Table 1 Light Accent 5"/>
    <w:basedOn w:val="88"/>
    <w:uiPriority w:val="46"/>
    <w:pPr>
      <w:spacing w:after="0" w:line="240" w:lineRule="auto"/>
    </w:pPr>
    <w:tblStylePr w:type="firstRow">
      <w:rPr>
        <w:b/>
        <w:bCs/>
      </w:rPr>
      <w:tcPr>
        <w:tcBorders>
          <w:bottom w:val="single" w:color="1919FF" w:themeColor="accent5" w:themeTint="99" w:sz="4" w:space="0"/>
        </w:tcBorders>
      </w:tcPr>
    </w:tblStylePr>
    <w:tblStylePr w:type="lastRow">
      <w:rPr>
        <w:b/>
        <w:bCs/>
      </w:rPr>
      <w:tcPr>
        <w:tcBorders>
          <w:top w:val="single" w:color="1919FF" w:themeColor="accent5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B2B2FE" w:themeFill="accent5" w:themeFillTint="33"/>
      </w:tcPr>
    </w:tblStylePr>
    <w:tblStylePr w:type="band1Horz">
      <w:tcPr>
        <w:shd w:val="clear" w:color="auto" w:fill="B2B2FE" w:themeFill="accent5" w:themeFillTint="33"/>
      </w:tcPr>
    </w:tblStylePr>
  </w:style>
  <w:style w:type="table" w:customStyle="1" w:styleId="346">
    <w:name w:val="List Table 1 Light Accent 6"/>
    <w:basedOn w:val="88"/>
    <w:uiPriority w:val="46"/>
    <w:pPr>
      <w:spacing w:after="0" w:line="240" w:lineRule="auto"/>
    </w:pPr>
    <w:tblStylePr w:type="firstRow">
      <w:rPr>
        <w:b/>
        <w:bCs/>
      </w:rPr>
      <w:tcPr>
        <w:tcBorders>
          <w:bottom w:val="single" w:color="FAA77D" w:themeColor="accent6" w:themeTint="99" w:sz="4" w:space="0"/>
        </w:tcBorders>
      </w:tcPr>
    </w:tblStylePr>
    <w:tblStylePr w:type="lastRow">
      <w:rPr>
        <w:b/>
        <w:bCs/>
      </w:rPr>
      <w:tcPr>
        <w:tcBorders>
          <w:top w:val="single" w:color="FAA77D" w:themeColor="accent6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FDE1D3" w:themeFill="accent6" w:themeFillTint="33"/>
      </w:tcPr>
    </w:tblStylePr>
    <w:tblStylePr w:type="band1Horz">
      <w:tcPr>
        <w:shd w:val="clear" w:color="auto" w:fill="FDE1D3" w:themeFill="accent6" w:themeFillTint="33"/>
      </w:tcPr>
    </w:tblStylePr>
  </w:style>
  <w:style w:type="table" w:customStyle="1" w:styleId="347">
    <w:name w:val="List Table 2"/>
    <w:basedOn w:val="88"/>
    <w:uiPriority w:val="47"/>
    <w:pPr>
      <w:spacing w:after="0" w:line="240" w:lineRule="auto"/>
    </w:pPr>
    <w:tblPr>
      <w:tblBorders>
        <w:top w:val="single" w:color="666666" w:themeColor="text1" w:themeTint="99" w:sz="4" w:space="0"/>
        <w:bottom w:val="single" w:color="666666" w:themeColor="text1" w:themeTint="99" w:sz="4" w:space="0"/>
        <w:insideH w:val="single" w:color="666666" w:themeColor="text1" w:themeTint="99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CCCCCC" w:themeFill="text1" w:themeFillTint="33"/>
      </w:tcPr>
    </w:tblStylePr>
    <w:tblStylePr w:type="band1Horz">
      <w:tcPr>
        <w:shd w:val="clear" w:color="auto" w:fill="CCCCCC" w:themeFill="text1" w:themeFillTint="33"/>
      </w:tcPr>
    </w:tblStylePr>
  </w:style>
  <w:style w:type="table" w:customStyle="1" w:styleId="348">
    <w:name w:val="List Table 2 Accent 1"/>
    <w:basedOn w:val="88"/>
    <w:uiPriority w:val="47"/>
    <w:pPr>
      <w:spacing w:after="0" w:line="240" w:lineRule="auto"/>
    </w:pPr>
    <w:tblPr>
      <w:tblBorders>
        <w:top w:val="single" w:color="FA288A" w:themeColor="accent1" w:themeTint="99" w:sz="4" w:space="0"/>
        <w:bottom w:val="single" w:color="FA288A" w:themeColor="accent1" w:themeTint="99" w:sz="4" w:space="0"/>
        <w:insideH w:val="single" w:color="FA288A" w:themeColor="accent1" w:themeTint="99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FDB7D8" w:themeFill="accent1" w:themeFillTint="33"/>
      </w:tcPr>
    </w:tblStylePr>
    <w:tblStylePr w:type="band1Horz">
      <w:tcPr>
        <w:shd w:val="clear" w:color="auto" w:fill="FDB7D8" w:themeFill="accent1" w:themeFillTint="33"/>
      </w:tcPr>
    </w:tblStylePr>
  </w:style>
  <w:style w:type="table" w:customStyle="1" w:styleId="349">
    <w:name w:val="List Table 2 Accent 2"/>
    <w:basedOn w:val="88"/>
    <w:uiPriority w:val="47"/>
    <w:pPr>
      <w:spacing w:after="0" w:line="240" w:lineRule="auto"/>
    </w:pPr>
    <w:tblPr>
      <w:tblBorders>
        <w:top w:val="single" w:color="6DD2EE" w:themeColor="accent2" w:themeTint="99" w:sz="4" w:space="0"/>
        <w:bottom w:val="single" w:color="6DD2EE" w:themeColor="accent2" w:themeTint="99" w:sz="4" w:space="0"/>
        <w:insideH w:val="single" w:color="6DD2EE" w:themeColor="accent2" w:themeTint="99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CEF0F9" w:themeFill="accent2" w:themeFillTint="33"/>
      </w:tcPr>
    </w:tblStylePr>
    <w:tblStylePr w:type="band1Horz">
      <w:tcPr>
        <w:shd w:val="clear" w:color="auto" w:fill="CEF0F9" w:themeFill="accent2" w:themeFillTint="33"/>
      </w:tcPr>
    </w:tblStylePr>
  </w:style>
  <w:style w:type="table" w:customStyle="1" w:styleId="350">
    <w:name w:val="List Table 2 Accent 3"/>
    <w:basedOn w:val="88"/>
    <w:uiPriority w:val="47"/>
    <w:pPr>
      <w:spacing w:after="0" w:line="240" w:lineRule="auto"/>
    </w:pPr>
    <w:tblPr>
      <w:tblBorders>
        <w:top w:val="single" w:color="B2D195" w:themeColor="accent3" w:themeTint="99" w:sz="4" w:space="0"/>
        <w:bottom w:val="single" w:color="B2D195" w:themeColor="accent3" w:themeTint="99" w:sz="4" w:space="0"/>
        <w:insideH w:val="single" w:color="B2D195" w:themeColor="accent3" w:themeTint="99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E5EFDB" w:themeFill="accent3" w:themeFillTint="33"/>
      </w:tcPr>
    </w:tblStylePr>
    <w:tblStylePr w:type="band1Horz">
      <w:tcPr>
        <w:shd w:val="clear" w:color="auto" w:fill="E5EFDB" w:themeFill="accent3" w:themeFillTint="33"/>
      </w:tcPr>
    </w:tblStylePr>
  </w:style>
  <w:style w:type="table" w:customStyle="1" w:styleId="351">
    <w:name w:val="List Table 2 Accent 4"/>
    <w:basedOn w:val="88"/>
    <w:uiPriority w:val="47"/>
    <w:pPr>
      <w:spacing w:after="0" w:line="240" w:lineRule="auto"/>
    </w:pPr>
    <w:tblPr>
      <w:tblBorders>
        <w:top w:val="single" w:color="AA7ECF" w:themeColor="accent4" w:themeTint="99" w:sz="4" w:space="0"/>
        <w:bottom w:val="single" w:color="AA7ECF" w:themeColor="accent4" w:themeTint="99" w:sz="4" w:space="0"/>
        <w:insideH w:val="single" w:color="AA7ECF" w:themeColor="accent4" w:themeTint="99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E2D4EF" w:themeFill="accent4" w:themeFillTint="33"/>
      </w:tcPr>
    </w:tblStylePr>
    <w:tblStylePr w:type="band1Horz">
      <w:tcPr>
        <w:shd w:val="clear" w:color="auto" w:fill="E2D4EF" w:themeFill="accent4" w:themeFillTint="33"/>
      </w:tcPr>
    </w:tblStylePr>
  </w:style>
  <w:style w:type="table" w:customStyle="1" w:styleId="352">
    <w:name w:val="List Table 2 Accent 5"/>
    <w:basedOn w:val="88"/>
    <w:uiPriority w:val="47"/>
    <w:pPr>
      <w:spacing w:after="0" w:line="240" w:lineRule="auto"/>
    </w:pPr>
    <w:tblPr>
      <w:tblBorders>
        <w:top w:val="single" w:color="1919FF" w:themeColor="accent5" w:themeTint="99" w:sz="4" w:space="0"/>
        <w:bottom w:val="single" w:color="1919FF" w:themeColor="accent5" w:themeTint="99" w:sz="4" w:space="0"/>
        <w:insideH w:val="single" w:color="1919FF" w:themeColor="accent5" w:themeTint="99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B2B2FE" w:themeFill="accent5" w:themeFillTint="33"/>
      </w:tcPr>
    </w:tblStylePr>
    <w:tblStylePr w:type="band1Horz">
      <w:tcPr>
        <w:shd w:val="clear" w:color="auto" w:fill="B2B2FE" w:themeFill="accent5" w:themeFillTint="33"/>
      </w:tcPr>
    </w:tblStylePr>
  </w:style>
  <w:style w:type="table" w:customStyle="1" w:styleId="353">
    <w:name w:val="List Table 2 Accent 6"/>
    <w:basedOn w:val="88"/>
    <w:uiPriority w:val="47"/>
    <w:pPr>
      <w:spacing w:after="0" w:line="240" w:lineRule="auto"/>
    </w:pPr>
    <w:tblPr>
      <w:tblBorders>
        <w:top w:val="single" w:color="FAA77D" w:themeColor="accent6" w:themeTint="99" w:sz="4" w:space="0"/>
        <w:bottom w:val="single" w:color="FAA77D" w:themeColor="accent6" w:themeTint="99" w:sz="4" w:space="0"/>
        <w:insideH w:val="single" w:color="FAA77D" w:themeColor="accent6" w:themeTint="99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FDE1D3" w:themeFill="accent6" w:themeFillTint="33"/>
      </w:tcPr>
    </w:tblStylePr>
    <w:tblStylePr w:type="band1Horz">
      <w:tcPr>
        <w:shd w:val="clear" w:color="auto" w:fill="FDE1D3" w:themeFill="accent6" w:themeFillTint="33"/>
      </w:tcPr>
    </w:tblStylePr>
  </w:style>
  <w:style w:type="table" w:customStyle="1" w:styleId="354">
    <w:name w:val="List Table 3"/>
    <w:basedOn w:val="88"/>
    <w:uiPriority w:val="48"/>
    <w:pPr>
      <w:spacing w:after="0" w:line="240" w:lineRule="auto"/>
    </w:p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shd w:val="clear" w:color="auto" w:fill="000000" w:themeFill="text1"/>
      </w:tcPr>
    </w:tblStylePr>
    <w:tblStylePr w:type="lastRow">
      <w:rPr>
        <w:b/>
        <w:bCs/>
      </w:rPr>
      <w:tcPr>
        <w:tcBorders>
          <w:top w:val="double" w:color="000000" w:themeColor="text1" w:sz="4" w:space="0"/>
        </w:tcBorders>
        <w:shd w:val="clear" w:color="auto" w:fill="FFFFFF" w:themeFill="background1"/>
      </w:tcPr>
    </w:tblStylePr>
    <w:tblStylePr w:type="firstCol">
      <w:rPr>
        <w:b/>
        <w:bCs/>
      </w:rPr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cPr>
        <w:tcBorders>
          <w:left w:val="nil"/>
        </w:tcBorders>
        <w:shd w:val="clear" w:color="auto" w:fill="FFFFFF" w:themeFill="background1"/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1Horz">
      <w:tcPr>
        <w:tcBorders>
          <w:top w:val="single" w:color="000000" w:themeColor="text1" w:sz="4" w:space="0"/>
          <w:bottom w:val="single" w:color="000000" w:themeColor="text1" w:sz="4" w:space="0"/>
          <w:insideH w:val="nil"/>
        </w:tcBorders>
      </w:tcPr>
    </w:tblStylePr>
    <w:tblStylePr w:type="neCell">
      <w:tcPr>
        <w:tcBorders>
          <w:left w:val="nil"/>
          <w:bottom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top w:val="double" w:color="000000" w:themeColor="text1" w:sz="4" w:space="0"/>
          <w:left w:val="nil"/>
        </w:tcBorders>
      </w:tcPr>
    </w:tblStylePr>
    <w:tblStylePr w:type="swCell">
      <w:tcPr>
        <w:tcBorders>
          <w:top w:val="double" w:color="000000" w:themeColor="text1" w:sz="4" w:space="0"/>
          <w:right w:val="nil"/>
        </w:tcBorders>
      </w:tcPr>
    </w:tblStylePr>
  </w:style>
  <w:style w:type="table" w:customStyle="1" w:styleId="355">
    <w:name w:val="List Table 3 Accent 1"/>
    <w:basedOn w:val="88"/>
    <w:uiPriority w:val="48"/>
    <w:pPr>
      <w:spacing w:after="0" w:line="240" w:lineRule="auto"/>
    </w:pPr>
    <w:tblPr>
      <w:tblBorders>
        <w:top w:val="single" w:color="8E0344" w:themeColor="accent1" w:sz="4" w:space="0"/>
        <w:left w:val="single" w:color="8E0344" w:themeColor="accent1" w:sz="4" w:space="0"/>
        <w:bottom w:val="single" w:color="8E0344" w:themeColor="accent1" w:sz="4" w:space="0"/>
        <w:right w:val="single" w:color="8E0344" w:themeColor="accent1" w:sz="4" w:space="0"/>
      </w:tblBorders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shd w:val="clear" w:color="auto" w:fill="8E0344" w:themeFill="accent1"/>
      </w:tcPr>
    </w:tblStylePr>
    <w:tblStylePr w:type="lastRow">
      <w:rPr>
        <w:b/>
        <w:bCs/>
      </w:rPr>
      <w:tcPr>
        <w:tcBorders>
          <w:top w:val="double" w:color="8E0344" w:themeColor="accent1" w:sz="4" w:space="0"/>
        </w:tcBorders>
        <w:shd w:val="clear" w:color="auto" w:fill="FFFFFF" w:themeFill="background1"/>
      </w:tcPr>
    </w:tblStylePr>
    <w:tblStylePr w:type="firstCol">
      <w:rPr>
        <w:b/>
        <w:bCs/>
      </w:rPr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cPr>
        <w:tcBorders>
          <w:left w:val="nil"/>
        </w:tcBorders>
        <w:shd w:val="clear" w:color="auto" w:fill="FFFFFF" w:themeFill="background1"/>
      </w:tcPr>
    </w:tblStylePr>
    <w:tblStylePr w:type="band1Vert">
      <w:tcPr>
        <w:tcBorders>
          <w:left w:val="single" w:color="8E0344" w:themeColor="accent1" w:sz="4" w:space="0"/>
          <w:right w:val="single" w:color="8E0344" w:themeColor="accent1" w:sz="4" w:space="0"/>
        </w:tcBorders>
      </w:tcPr>
    </w:tblStylePr>
    <w:tblStylePr w:type="band1Horz">
      <w:tcPr>
        <w:tcBorders>
          <w:top w:val="single" w:color="8E0344" w:themeColor="accent1" w:sz="4" w:space="0"/>
          <w:bottom w:val="single" w:color="8E0344" w:themeColor="accent1" w:sz="4" w:space="0"/>
          <w:insideH w:val="nil"/>
        </w:tcBorders>
      </w:tcPr>
    </w:tblStylePr>
    <w:tblStylePr w:type="neCell">
      <w:tcPr>
        <w:tcBorders>
          <w:left w:val="nil"/>
          <w:bottom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top w:val="double" w:color="8E0344" w:themeColor="accent1" w:sz="4" w:space="0"/>
          <w:left w:val="nil"/>
        </w:tcBorders>
      </w:tcPr>
    </w:tblStylePr>
    <w:tblStylePr w:type="swCell">
      <w:tcPr>
        <w:tcBorders>
          <w:top w:val="double" w:color="8E0344" w:themeColor="accent1" w:sz="4" w:space="0"/>
          <w:right w:val="nil"/>
        </w:tcBorders>
      </w:tcPr>
    </w:tblStylePr>
  </w:style>
  <w:style w:type="table" w:customStyle="1" w:styleId="356">
    <w:name w:val="List Table 3 Accent 2"/>
    <w:basedOn w:val="88"/>
    <w:uiPriority w:val="48"/>
    <w:pPr>
      <w:spacing w:after="0" w:line="240" w:lineRule="auto"/>
    </w:pPr>
    <w:tblPr>
      <w:tblBorders>
        <w:top w:val="single" w:color="19AED7" w:themeColor="accent2" w:sz="4" w:space="0"/>
        <w:left w:val="single" w:color="19AED7" w:themeColor="accent2" w:sz="4" w:space="0"/>
        <w:bottom w:val="single" w:color="19AED7" w:themeColor="accent2" w:sz="4" w:space="0"/>
        <w:right w:val="single" w:color="19AED7" w:themeColor="accent2" w:sz="4" w:space="0"/>
      </w:tblBorders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shd w:val="clear" w:color="auto" w:fill="19AED7" w:themeFill="accent2"/>
      </w:tcPr>
    </w:tblStylePr>
    <w:tblStylePr w:type="lastRow">
      <w:rPr>
        <w:b/>
        <w:bCs/>
      </w:rPr>
      <w:tcPr>
        <w:tcBorders>
          <w:top w:val="double" w:color="19AED7" w:themeColor="accent2" w:sz="4" w:space="0"/>
        </w:tcBorders>
        <w:shd w:val="clear" w:color="auto" w:fill="FFFFFF" w:themeFill="background1"/>
      </w:tcPr>
    </w:tblStylePr>
    <w:tblStylePr w:type="firstCol">
      <w:rPr>
        <w:b/>
        <w:bCs/>
      </w:rPr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cPr>
        <w:tcBorders>
          <w:left w:val="nil"/>
        </w:tcBorders>
        <w:shd w:val="clear" w:color="auto" w:fill="FFFFFF" w:themeFill="background1"/>
      </w:tcPr>
    </w:tblStylePr>
    <w:tblStylePr w:type="band1Vert">
      <w:tcPr>
        <w:tcBorders>
          <w:left w:val="single" w:color="19AED7" w:themeColor="accent2" w:sz="4" w:space="0"/>
          <w:right w:val="single" w:color="19AED7" w:themeColor="accent2" w:sz="4" w:space="0"/>
        </w:tcBorders>
      </w:tcPr>
    </w:tblStylePr>
    <w:tblStylePr w:type="band1Horz">
      <w:tcPr>
        <w:tcBorders>
          <w:top w:val="single" w:color="19AED7" w:themeColor="accent2" w:sz="4" w:space="0"/>
          <w:bottom w:val="single" w:color="19AED7" w:themeColor="accent2" w:sz="4" w:space="0"/>
          <w:insideH w:val="nil"/>
        </w:tcBorders>
      </w:tcPr>
    </w:tblStylePr>
    <w:tblStylePr w:type="neCell">
      <w:tcPr>
        <w:tcBorders>
          <w:left w:val="nil"/>
          <w:bottom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top w:val="double" w:color="19AED7" w:themeColor="accent2" w:sz="4" w:space="0"/>
          <w:left w:val="nil"/>
        </w:tcBorders>
      </w:tcPr>
    </w:tblStylePr>
    <w:tblStylePr w:type="swCell">
      <w:tcPr>
        <w:tcBorders>
          <w:top w:val="double" w:color="19AED7" w:themeColor="accent2" w:sz="4" w:space="0"/>
          <w:right w:val="nil"/>
        </w:tcBorders>
      </w:tcPr>
    </w:tblStylePr>
  </w:style>
  <w:style w:type="table" w:customStyle="1" w:styleId="357">
    <w:name w:val="List Table 3 Accent 3"/>
    <w:basedOn w:val="88"/>
    <w:uiPriority w:val="48"/>
    <w:pPr>
      <w:spacing w:after="0" w:line="240" w:lineRule="auto"/>
    </w:pPr>
    <w:tblPr>
      <w:tblBorders>
        <w:top w:val="single" w:color="80B350" w:themeColor="accent3" w:sz="4" w:space="0"/>
        <w:left w:val="single" w:color="80B350" w:themeColor="accent3" w:sz="4" w:space="0"/>
        <w:bottom w:val="single" w:color="80B350" w:themeColor="accent3" w:sz="4" w:space="0"/>
        <w:right w:val="single" w:color="80B350" w:themeColor="accent3" w:sz="4" w:space="0"/>
      </w:tblBorders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shd w:val="clear" w:color="auto" w:fill="80B350" w:themeFill="accent3"/>
      </w:tcPr>
    </w:tblStylePr>
    <w:tblStylePr w:type="lastRow">
      <w:rPr>
        <w:b/>
        <w:bCs/>
      </w:rPr>
      <w:tcPr>
        <w:tcBorders>
          <w:top w:val="double" w:color="80B350" w:themeColor="accent3" w:sz="4" w:space="0"/>
        </w:tcBorders>
        <w:shd w:val="clear" w:color="auto" w:fill="FFFFFF" w:themeFill="background1"/>
      </w:tcPr>
    </w:tblStylePr>
    <w:tblStylePr w:type="firstCol">
      <w:rPr>
        <w:b/>
        <w:bCs/>
      </w:rPr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cPr>
        <w:tcBorders>
          <w:left w:val="nil"/>
        </w:tcBorders>
        <w:shd w:val="clear" w:color="auto" w:fill="FFFFFF" w:themeFill="background1"/>
      </w:tcPr>
    </w:tblStylePr>
    <w:tblStylePr w:type="band1Vert">
      <w:tcPr>
        <w:tcBorders>
          <w:left w:val="single" w:color="80B350" w:themeColor="accent3" w:sz="4" w:space="0"/>
          <w:right w:val="single" w:color="80B350" w:themeColor="accent3" w:sz="4" w:space="0"/>
        </w:tcBorders>
      </w:tcPr>
    </w:tblStylePr>
    <w:tblStylePr w:type="band1Horz">
      <w:tcPr>
        <w:tcBorders>
          <w:top w:val="single" w:color="80B350" w:themeColor="accent3" w:sz="4" w:space="0"/>
          <w:bottom w:val="single" w:color="80B350" w:themeColor="accent3" w:sz="4" w:space="0"/>
          <w:insideH w:val="nil"/>
        </w:tcBorders>
      </w:tcPr>
    </w:tblStylePr>
    <w:tblStylePr w:type="neCell">
      <w:tcPr>
        <w:tcBorders>
          <w:left w:val="nil"/>
          <w:bottom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top w:val="double" w:color="80B350" w:themeColor="accent3" w:sz="4" w:space="0"/>
          <w:left w:val="nil"/>
        </w:tcBorders>
      </w:tcPr>
    </w:tblStylePr>
    <w:tblStylePr w:type="swCell">
      <w:tcPr>
        <w:tcBorders>
          <w:top w:val="double" w:color="80B350" w:themeColor="accent3" w:sz="4" w:space="0"/>
          <w:right w:val="nil"/>
        </w:tcBorders>
      </w:tcPr>
    </w:tblStylePr>
  </w:style>
  <w:style w:type="table" w:customStyle="1" w:styleId="358">
    <w:name w:val="List Table 3 Accent 4"/>
    <w:basedOn w:val="88"/>
    <w:uiPriority w:val="48"/>
    <w:pPr>
      <w:spacing w:after="0" w:line="240" w:lineRule="auto"/>
    </w:pPr>
    <w:tblPr>
      <w:tblBorders>
        <w:top w:val="single" w:color="713B9E" w:themeColor="accent4" w:sz="4" w:space="0"/>
        <w:left w:val="single" w:color="713B9E" w:themeColor="accent4" w:sz="4" w:space="0"/>
        <w:bottom w:val="single" w:color="713B9E" w:themeColor="accent4" w:sz="4" w:space="0"/>
        <w:right w:val="single" w:color="713B9E" w:themeColor="accent4" w:sz="4" w:space="0"/>
      </w:tblBorders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shd w:val="clear" w:color="auto" w:fill="713B9E" w:themeFill="accent4"/>
      </w:tcPr>
    </w:tblStylePr>
    <w:tblStylePr w:type="lastRow">
      <w:rPr>
        <w:b/>
        <w:bCs/>
      </w:rPr>
      <w:tcPr>
        <w:tcBorders>
          <w:top w:val="double" w:color="713B9E" w:themeColor="accent4" w:sz="4" w:space="0"/>
        </w:tcBorders>
        <w:shd w:val="clear" w:color="auto" w:fill="FFFFFF" w:themeFill="background1"/>
      </w:tcPr>
    </w:tblStylePr>
    <w:tblStylePr w:type="firstCol">
      <w:rPr>
        <w:b/>
        <w:bCs/>
      </w:rPr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cPr>
        <w:tcBorders>
          <w:left w:val="nil"/>
        </w:tcBorders>
        <w:shd w:val="clear" w:color="auto" w:fill="FFFFFF" w:themeFill="background1"/>
      </w:tcPr>
    </w:tblStylePr>
    <w:tblStylePr w:type="band1Vert">
      <w:tcPr>
        <w:tcBorders>
          <w:left w:val="single" w:color="713B9E" w:themeColor="accent4" w:sz="4" w:space="0"/>
          <w:right w:val="single" w:color="713B9E" w:themeColor="accent4" w:sz="4" w:space="0"/>
        </w:tcBorders>
      </w:tcPr>
    </w:tblStylePr>
    <w:tblStylePr w:type="band1Horz">
      <w:tcPr>
        <w:tcBorders>
          <w:top w:val="single" w:color="713B9E" w:themeColor="accent4" w:sz="4" w:space="0"/>
          <w:bottom w:val="single" w:color="713B9E" w:themeColor="accent4" w:sz="4" w:space="0"/>
          <w:insideH w:val="nil"/>
        </w:tcBorders>
      </w:tcPr>
    </w:tblStylePr>
    <w:tblStylePr w:type="neCell">
      <w:tcPr>
        <w:tcBorders>
          <w:left w:val="nil"/>
          <w:bottom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top w:val="double" w:color="713B9E" w:themeColor="accent4" w:sz="4" w:space="0"/>
          <w:left w:val="nil"/>
        </w:tcBorders>
      </w:tcPr>
    </w:tblStylePr>
    <w:tblStylePr w:type="swCell">
      <w:tcPr>
        <w:tcBorders>
          <w:top w:val="double" w:color="713B9E" w:themeColor="accent4" w:sz="4" w:space="0"/>
          <w:right w:val="nil"/>
        </w:tcBorders>
      </w:tcPr>
    </w:tblStylePr>
  </w:style>
  <w:style w:type="table" w:customStyle="1" w:styleId="359">
    <w:name w:val="List Table 3 Accent 5"/>
    <w:basedOn w:val="88"/>
    <w:uiPriority w:val="48"/>
    <w:pPr>
      <w:spacing w:after="0" w:line="240" w:lineRule="auto"/>
    </w:pPr>
    <w:tblPr>
      <w:tblBorders>
        <w:top w:val="single" w:color="000080" w:themeColor="accent5" w:sz="4" w:space="0"/>
        <w:left w:val="single" w:color="000080" w:themeColor="accent5" w:sz="4" w:space="0"/>
        <w:bottom w:val="single" w:color="000080" w:themeColor="accent5" w:sz="4" w:space="0"/>
        <w:right w:val="single" w:color="000080" w:themeColor="accent5" w:sz="4" w:space="0"/>
      </w:tblBorders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shd w:val="clear" w:color="auto" w:fill="000080" w:themeFill="accent5"/>
      </w:tcPr>
    </w:tblStylePr>
    <w:tblStylePr w:type="lastRow">
      <w:rPr>
        <w:b/>
        <w:bCs/>
      </w:rPr>
      <w:tcPr>
        <w:tcBorders>
          <w:top w:val="double" w:color="000080" w:themeColor="accent5" w:sz="4" w:space="0"/>
        </w:tcBorders>
        <w:shd w:val="clear" w:color="auto" w:fill="FFFFFF" w:themeFill="background1"/>
      </w:tcPr>
    </w:tblStylePr>
    <w:tblStylePr w:type="firstCol">
      <w:rPr>
        <w:b/>
        <w:bCs/>
      </w:rPr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cPr>
        <w:tcBorders>
          <w:left w:val="nil"/>
        </w:tcBorders>
        <w:shd w:val="clear" w:color="auto" w:fill="FFFFFF" w:themeFill="background1"/>
      </w:tcPr>
    </w:tblStylePr>
    <w:tblStylePr w:type="band1Vert">
      <w:tcPr>
        <w:tcBorders>
          <w:left w:val="single" w:color="000080" w:themeColor="accent5" w:sz="4" w:space="0"/>
          <w:right w:val="single" w:color="000080" w:themeColor="accent5" w:sz="4" w:space="0"/>
        </w:tcBorders>
      </w:tcPr>
    </w:tblStylePr>
    <w:tblStylePr w:type="band1Horz">
      <w:tcPr>
        <w:tcBorders>
          <w:top w:val="single" w:color="000080" w:themeColor="accent5" w:sz="4" w:space="0"/>
          <w:bottom w:val="single" w:color="000080" w:themeColor="accent5" w:sz="4" w:space="0"/>
          <w:insideH w:val="nil"/>
        </w:tcBorders>
      </w:tcPr>
    </w:tblStylePr>
    <w:tblStylePr w:type="neCell">
      <w:tcPr>
        <w:tcBorders>
          <w:left w:val="nil"/>
          <w:bottom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top w:val="double" w:color="000080" w:themeColor="accent5" w:sz="4" w:space="0"/>
          <w:left w:val="nil"/>
        </w:tcBorders>
      </w:tcPr>
    </w:tblStylePr>
    <w:tblStylePr w:type="swCell">
      <w:tcPr>
        <w:tcBorders>
          <w:top w:val="double" w:color="000080" w:themeColor="accent5" w:sz="4" w:space="0"/>
          <w:right w:val="nil"/>
        </w:tcBorders>
      </w:tcPr>
    </w:tblStylePr>
  </w:style>
  <w:style w:type="table" w:customStyle="1" w:styleId="360">
    <w:name w:val="List Table 3 Accent 6"/>
    <w:basedOn w:val="88"/>
    <w:uiPriority w:val="48"/>
    <w:pPr>
      <w:spacing w:after="0" w:line="240" w:lineRule="auto"/>
    </w:pPr>
    <w:tblPr>
      <w:tblBorders>
        <w:top w:val="single" w:color="F76D28" w:themeColor="accent6" w:sz="4" w:space="0"/>
        <w:left w:val="single" w:color="F76D28" w:themeColor="accent6" w:sz="4" w:space="0"/>
        <w:bottom w:val="single" w:color="F76D28" w:themeColor="accent6" w:sz="4" w:space="0"/>
        <w:right w:val="single" w:color="F76D28" w:themeColor="accent6" w:sz="4" w:space="0"/>
      </w:tblBorders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shd w:val="clear" w:color="auto" w:fill="F76D28" w:themeFill="accent6"/>
      </w:tcPr>
    </w:tblStylePr>
    <w:tblStylePr w:type="lastRow">
      <w:rPr>
        <w:b/>
        <w:bCs/>
      </w:rPr>
      <w:tcPr>
        <w:tcBorders>
          <w:top w:val="double" w:color="F76D28" w:themeColor="accent6" w:sz="4" w:space="0"/>
        </w:tcBorders>
        <w:shd w:val="clear" w:color="auto" w:fill="FFFFFF" w:themeFill="background1"/>
      </w:tcPr>
    </w:tblStylePr>
    <w:tblStylePr w:type="firstCol">
      <w:rPr>
        <w:b/>
        <w:bCs/>
      </w:rPr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cPr>
        <w:tcBorders>
          <w:left w:val="nil"/>
        </w:tcBorders>
        <w:shd w:val="clear" w:color="auto" w:fill="FFFFFF" w:themeFill="background1"/>
      </w:tcPr>
    </w:tblStylePr>
    <w:tblStylePr w:type="band1Vert">
      <w:tcPr>
        <w:tcBorders>
          <w:left w:val="single" w:color="F76D28" w:themeColor="accent6" w:sz="4" w:space="0"/>
          <w:right w:val="single" w:color="F76D28" w:themeColor="accent6" w:sz="4" w:space="0"/>
        </w:tcBorders>
      </w:tcPr>
    </w:tblStylePr>
    <w:tblStylePr w:type="band1Horz">
      <w:tcPr>
        <w:tcBorders>
          <w:top w:val="single" w:color="F76D28" w:themeColor="accent6" w:sz="4" w:space="0"/>
          <w:bottom w:val="single" w:color="F76D28" w:themeColor="accent6" w:sz="4" w:space="0"/>
          <w:insideH w:val="nil"/>
        </w:tcBorders>
      </w:tcPr>
    </w:tblStylePr>
    <w:tblStylePr w:type="neCell">
      <w:tcPr>
        <w:tcBorders>
          <w:left w:val="nil"/>
          <w:bottom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top w:val="double" w:color="F76D28" w:themeColor="accent6" w:sz="4" w:space="0"/>
          <w:left w:val="nil"/>
        </w:tcBorders>
      </w:tcPr>
    </w:tblStylePr>
    <w:tblStylePr w:type="swCell">
      <w:tcPr>
        <w:tcBorders>
          <w:top w:val="double" w:color="F76D28" w:themeColor="accent6" w:sz="4" w:space="0"/>
          <w:right w:val="nil"/>
        </w:tcBorders>
      </w:tcPr>
    </w:tblStylePr>
  </w:style>
  <w:style w:type="table" w:customStyle="1" w:styleId="361">
    <w:name w:val="List Table 4"/>
    <w:basedOn w:val="88"/>
    <w:uiPriority w:val="49"/>
    <w:pPr>
      <w:spacing w:after="0" w:line="240" w:lineRule="auto"/>
    </w:pPr>
    <w:tblPr>
      <w:tblBorders>
        <w:top w:val="single" w:color="666666" w:themeColor="text1" w:themeTint="99" w:sz="4" w:space="0"/>
        <w:left w:val="single" w:color="666666" w:themeColor="text1" w:themeTint="99" w:sz="4" w:space="0"/>
        <w:bottom w:val="single" w:color="666666" w:themeColor="text1" w:themeTint="99" w:sz="4" w:space="0"/>
        <w:right w:val="single" w:color="666666" w:themeColor="text1" w:themeTint="99" w:sz="4" w:space="0"/>
        <w:insideH w:val="single" w:color="666666" w:themeColor="text1" w:themeTint="99" w:sz="4" w:space="0"/>
      </w:tblBorders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cPr>
        <w:tcBorders>
          <w:top w:val="double" w:color="666666" w:themeColor="text1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CCCCCC" w:themeFill="text1" w:themeFillTint="33"/>
      </w:tcPr>
    </w:tblStylePr>
    <w:tblStylePr w:type="band1Horz">
      <w:tcPr>
        <w:shd w:val="clear" w:color="auto" w:fill="CCCCCC" w:themeFill="text1" w:themeFillTint="33"/>
      </w:tcPr>
    </w:tblStylePr>
  </w:style>
  <w:style w:type="table" w:customStyle="1" w:styleId="362">
    <w:name w:val="List Table 4 Accent 1"/>
    <w:basedOn w:val="88"/>
    <w:uiPriority w:val="49"/>
    <w:pPr>
      <w:spacing w:after="0" w:line="240" w:lineRule="auto"/>
    </w:pPr>
    <w:tblPr>
      <w:tblBorders>
        <w:top w:val="single" w:color="FA288A" w:themeColor="accent1" w:themeTint="99" w:sz="4" w:space="0"/>
        <w:left w:val="single" w:color="FA288A" w:themeColor="accent1" w:themeTint="99" w:sz="4" w:space="0"/>
        <w:bottom w:val="single" w:color="FA288A" w:themeColor="accent1" w:themeTint="99" w:sz="4" w:space="0"/>
        <w:right w:val="single" w:color="FA288A" w:themeColor="accent1" w:themeTint="99" w:sz="4" w:space="0"/>
        <w:insideH w:val="single" w:color="FA288A" w:themeColor="accent1" w:themeTint="99" w:sz="4" w:space="0"/>
      </w:tblBorders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8E0344" w:themeColor="accent1" w:sz="4" w:space="0"/>
          <w:left w:val="single" w:color="8E0344" w:themeColor="accent1" w:sz="4" w:space="0"/>
          <w:bottom w:val="single" w:color="8E0344" w:themeColor="accent1" w:sz="4" w:space="0"/>
          <w:right w:val="single" w:color="8E0344" w:themeColor="accent1" w:sz="4" w:space="0"/>
          <w:insideH w:val="nil"/>
        </w:tcBorders>
        <w:shd w:val="clear" w:color="auto" w:fill="8E0344" w:themeFill="accent1"/>
      </w:tcPr>
    </w:tblStylePr>
    <w:tblStylePr w:type="lastRow">
      <w:rPr>
        <w:b/>
        <w:bCs/>
      </w:rPr>
      <w:tcPr>
        <w:tcBorders>
          <w:top w:val="double" w:color="FA288A" w:themeColor="accent1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FDB7D8" w:themeFill="accent1" w:themeFillTint="33"/>
      </w:tcPr>
    </w:tblStylePr>
    <w:tblStylePr w:type="band1Horz">
      <w:tcPr>
        <w:shd w:val="clear" w:color="auto" w:fill="FDB7D8" w:themeFill="accent1" w:themeFillTint="33"/>
      </w:tcPr>
    </w:tblStylePr>
  </w:style>
  <w:style w:type="table" w:customStyle="1" w:styleId="363">
    <w:name w:val="List Table 4 Accent 2"/>
    <w:basedOn w:val="88"/>
    <w:uiPriority w:val="49"/>
    <w:pPr>
      <w:spacing w:after="0" w:line="240" w:lineRule="auto"/>
    </w:pPr>
    <w:tblPr>
      <w:tblBorders>
        <w:top w:val="single" w:color="6DD2EE" w:themeColor="accent2" w:themeTint="99" w:sz="4" w:space="0"/>
        <w:left w:val="single" w:color="6DD2EE" w:themeColor="accent2" w:themeTint="99" w:sz="4" w:space="0"/>
        <w:bottom w:val="single" w:color="6DD2EE" w:themeColor="accent2" w:themeTint="99" w:sz="4" w:space="0"/>
        <w:right w:val="single" w:color="6DD2EE" w:themeColor="accent2" w:themeTint="99" w:sz="4" w:space="0"/>
        <w:insideH w:val="single" w:color="6DD2EE" w:themeColor="accent2" w:themeTint="99" w:sz="4" w:space="0"/>
      </w:tblBorders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19AED7" w:themeColor="accent2" w:sz="4" w:space="0"/>
          <w:left w:val="single" w:color="19AED7" w:themeColor="accent2" w:sz="4" w:space="0"/>
          <w:bottom w:val="single" w:color="19AED7" w:themeColor="accent2" w:sz="4" w:space="0"/>
          <w:right w:val="single" w:color="19AED7" w:themeColor="accent2" w:sz="4" w:space="0"/>
          <w:insideH w:val="nil"/>
        </w:tcBorders>
        <w:shd w:val="clear" w:color="auto" w:fill="19AED7" w:themeFill="accent2"/>
      </w:tcPr>
    </w:tblStylePr>
    <w:tblStylePr w:type="lastRow">
      <w:rPr>
        <w:b/>
        <w:bCs/>
      </w:rPr>
      <w:tcPr>
        <w:tcBorders>
          <w:top w:val="double" w:color="6DD2EE" w:themeColor="accent2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CEF0F9" w:themeFill="accent2" w:themeFillTint="33"/>
      </w:tcPr>
    </w:tblStylePr>
    <w:tblStylePr w:type="band1Horz">
      <w:tcPr>
        <w:shd w:val="clear" w:color="auto" w:fill="CEF0F9" w:themeFill="accent2" w:themeFillTint="33"/>
      </w:tcPr>
    </w:tblStylePr>
  </w:style>
  <w:style w:type="table" w:customStyle="1" w:styleId="364">
    <w:name w:val="List Table 4 Accent 3"/>
    <w:basedOn w:val="88"/>
    <w:uiPriority w:val="49"/>
    <w:pPr>
      <w:spacing w:after="0" w:line="240" w:lineRule="auto"/>
    </w:pPr>
    <w:tblPr>
      <w:tblBorders>
        <w:top w:val="single" w:color="B2D195" w:themeColor="accent3" w:themeTint="99" w:sz="4" w:space="0"/>
        <w:left w:val="single" w:color="B2D195" w:themeColor="accent3" w:themeTint="99" w:sz="4" w:space="0"/>
        <w:bottom w:val="single" w:color="B2D195" w:themeColor="accent3" w:themeTint="99" w:sz="4" w:space="0"/>
        <w:right w:val="single" w:color="B2D195" w:themeColor="accent3" w:themeTint="99" w:sz="4" w:space="0"/>
        <w:insideH w:val="single" w:color="B2D195" w:themeColor="accent3" w:themeTint="99" w:sz="4" w:space="0"/>
      </w:tblBorders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80B350" w:themeColor="accent3" w:sz="4" w:space="0"/>
          <w:left w:val="single" w:color="80B350" w:themeColor="accent3" w:sz="4" w:space="0"/>
          <w:bottom w:val="single" w:color="80B350" w:themeColor="accent3" w:sz="4" w:space="0"/>
          <w:right w:val="single" w:color="80B350" w:themeColor="accent3" w:sz="4" w:space="0"/>
          <w:insideH w:val="nil"/>
        </w:tcBorders>
        <w:shd w:val="clear" w:color="auto" w:fill="80B350" w:themeFill="accent3"/>
      </w:tcPr>
    </w:tblStylePr>
    <w:tblStylePr w:type="lastRow">
      <w:rPr>
        <w:b/>
        <w:bCs/>
      </w:rPr>
      <w:tcPr>
        <w:tcBorders>
          <w:top w:val="double" w:color="B2D195" w:themeColor="accent3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E5EFDB" w:themeFill="accent3" w:themeFillTint="33"/>
      </w:tcPr>
    </w:tblStylePr>
    <w:tblStylePr w:type="band1Horz">
      <w:tcPr>
        <w:shd w:val="clear" w:color="auto" w:fill="E5EFDB" w:themeFill="accent3" w:themeFillTint="33"/>
      </w:tcPr>
    </w:tblStylePr>
  </w:style>
  <w:style w:type="table" w:customStyle="1" w:styleId="365">
    <w:name w:val="List Table 4 Accent 4"/>
    <w:basedOn w:val="88"/>
    <w:uiPriority w:val="49"/>
    <w:pPr>
      <w:spacing w:after="0" w:line="240" w:lineRule="auto"/>
    </w:pPr>
    <w:tblPr>
      <w:tblBorders>
        <w:top w:val="single" w:color="AA7ECF" w:themeColor="accent4" w:themeTint="99" w:sz="4" w:space="0"/>
        <w:left w:val="single" w:color="AA7ECF" w:themeColor="accent4" w:themeTint="99" w:sz="4" w:space="0"/>
        <w:bottom w:val="single" w:color="AA7ECF" w:themeColor="accent4" w:themeTint="99" w:sz="4" w:space="0"/>
        <w:right w:val="single" w:color="AA7ECF" w:themeColor="accent4" w:themeTint="99" w:sz="4" w:space="0"/>
        <w:insideH w:val="single" w:color="AA7ECF" w:themeColor="accent4" w:themeTint="99" w:sz="4" w:space="0"/>
      </w:tblBorders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713B9E" w:themeColor="accent4" w:sz="4" w:space="0"/>
          <w:left w:val="single" w:color="713B9E" w:themeColor="accent4" w:sz="4" w:space="0"/>
          <w:bottom w:val="single" w:color="713B9E" w:themeColor="accent4" w:sz="4" w:space="0"/>
          <w:right w:val="single" w:color="713B9E" w:themeColor="accent4" w:sz="4" w:space="0"/>
          <w:insideH w:val="nil"/>
        </w:tcBorders>
        <w:shd w:val="clear" w:color="auto" w:fill="713B9E" w:themeFill="accent4"/>
      </w:tcPr>
    </w:tblStylePr>
    <w:tblStylePr w:type="lastRow">
      <w:rPr>
        <w:b/>
        <w:bCs/>
      </w:rPr>
      <w:tcPr>
        <w:tcBorders>
          <w:top w:val="double" w:color="AA7ECF" w:themeColor="accent4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E2D4EF" w:themeFill="accent4" w:themeFillTint="33"/>
      </w:tcPr>
    </w:tblStylePr>
    <w:tblStylePr w:type="band1Horz">
      <w:tcPr>
        <w:shd w:val="clear" w:color="auto" w:fill="E2D4EF" w:themeFill="accent4" w:themeFillTint="33"/>
      </w:tcPr>
    </w:tblStylePr>
  </w:style>
  <w:style w:type="table" w:customStyle="1" w:styleId="366">
    <w:name w:val="List Table 4 Accent 5"/>
    <w:basedOn w:val="88"/>
    <w:uiPriority w:val="49"/>
    <w:pPr>
      <w:spacing w:after="0" w:line="240" w:lineRule="auto"/>
    </w:pPr>
    <w:tblPr>
      <w:tblBorders>
        <w:top w:val="single" w:color="1919FF" w:themeColor="accent5" w:themeTint="99" w:sz="4" w:space="0"/>
        <w:left w:val="single" w:color="1919FF" w:themeColor="accent5" w:themeTint="99" w:sz="4" w:space="0"/>
        <w:bottom w:val="single" w:color="1919FF" w:themeColor="accent5" w:themeTint="99" w:sz="4" w:space="0"/>
        <w:right w:val="single" w:color="1919FF" w:themeColor="accent5" w:themeTint="99" w:sz="4" w:space="0"/>
        <w:insideH w:val="single" w:color="1919FF" w:themeColor="accent5" w:themeTint="99" w:sz="4" w:space="0"/>
      </w:tblBorders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000080" w:themeColor="accent5" w:sz="4" w:space="0"/>
          <w:left w:val="single" w:color="000080" w:themeColor="accent5" w:sz="4" w:space="0"/>
          <w:bottom w:val="single" w:color="000080" w:themeColor="accent5" w:sz="4" w:space="0"/>
          <w:right w:val="single" w:color="000080" w:themeColor="accent5" w:sz="4" w:space="0"/>
          <w:insideH w:val="nil"/>
        </w:tcBorders>
        <w:shd w:val="clear" w:color="auto" w:fill="000080" w:themeFill="accent5"/>
      </w:tcPr>
    </w:tblStylePr>
    <w:tblStylePr w:type="lastRow">
      <w:rPr>
        <w:b/>
        <w:bCs/>
      </w:rPr>
      <w:tcPr>
        <w:tcBorders>
          <w:top w:val="double" w:color="1919FF" w:themeColor="accent5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B2B2FE" w:themeFill="accent5" w:themeFillTint="33"/>
      </w:tcPr>
    </w:tblStylePr>
    <w:tblStylePr w:type="band1Horz">
      <w:tcPr>
        <w:shd w:val="clear" w:color="auto" w:fill="B2B2FE" w:themeFill="accent5" w:themeFillTint="33"/>
      </w:tcPr>
    </w:tblStylePr>
  </w:style>
  <w:style w:type="table" w:customStyle="1" w:styleId="367">
    <w:name w:val="List Table 4 Accent 6"/>
    <w:basedOn w:val="88"/>
    <w:uiPriority w:val="49"/>
    <w:pPr>
      <w:spacing w:after="0" w:line="240" w:lineRule="auto"/>
    </w:pPr>
    <w:tblPr>
      <w:tblBorders>
        <w:top w:val="single" w:color="FAA77D" w:themeColor="accent6" w:themeTint="99" w:sz="4" w:space="0"/>
        <w:left w:val="single" w:color="FAA77D" w:themeColor="accent6" w:themeTint="99" w:sz="4" w:space="0"/>
        <w:bottom w:val="single" w:color="FAA77D" w:themeColor="accent6" w:themeTint="99" w:sz="4" w:space="0"/>
        <w:right w:val="single" w:color="FAA77D" w:themeColor="accent6" w:themeTint="99" w:sz="4" w:space="0"/>
        <w:insideH w:val="single" w:color="FAA77D" w:themeColor="accent6" w:themeTint="99" w:sz="4" w:space="0"/>
      </w:tblBorders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76D28" w:themeColor="accent6" w:sz="4" w:space="0"/>
          <w:left w:val="single" w:color="F76D28" w:themeColor="accent6" w:sz="4" w:space="0"/>
          <w:bottom w:val="single" w:color="F76D28" w:themeColor="accent6" w:sz="4" w:space="0"/>
          <w:right w:val="single" w:color="F76D28" w:themeColor="accent6" w:sz="4" w:space="0"/>
          <w:insideH w:val="nil"/>
        </w:tcBorders>
        <w:shd w:val="clear" w:color="auto" w:fill="F76D28" w:themeFill="accent6"/>
      </w:tcPr>
    </w:tblStylePr>
    <w:tblStylePr w:type="lastRow">
      <w:rPr>
        <w:b/>
        <w:bCs/>
      </w:rPr>
      <w:tcPr>
        <w:tcBorders>
          <w:top w:val="double" w:color="FAA77D" w:themeColor="accent6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FDE1D3" w:themeFill="accent6" w:themeFillTint="33"/>
      </w:tcPr>
    </w:tblStylePr>
    <w:tblStylePr w:type="band1Horz">
      <w:tcPr>
        <w:shd w:val="clear" w:color="auto" w:fill="FDE1D3" w:themeFill="accent6" w:themeFillTint="33"/>
      </w:tcPr>
    </w:tblStylePr>
  </w:style>
  <w:style w:type="table" w:customStyle="1" w:styleId="368">
    <w:name w:val="List Table 5 Dark"/>
    <w:basedOn w:val="88"/>
    <w:uiPriority w:val="5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Borders>
        <w:top w:val="single" w:color="000000" w:themeColor="text1" w:sz="24" w:space="0"/>
        <w:left w:val="single" w:color="000000" w:themeColor="text1" w:sz="24" w:space="0"/>
        <w:bottom w:val="single" w:color="000000" w:themeColor="text1" w:sz="24" w:space="0"/>
        <w:right w:val="single" w:color="000000" w:themeColor="text1" w:sz="24" w:space="0"/>
      </w:tblBorders>
    </w:tblPr>
    <w:tcPr>
      <w:shd w:val="clear" w:color="auto" w:fill="000000" w:themeFill="text1"/>
    </w:tcPr>
    <w:tblStylePr w:type="firstRow">
      <w:rPr>
        <w:b/>
        <w:bCs/>
      </w:rPr>
      <w:tcPr>
        <w:tcBorders>
          <w:bottom w:val="single" w:color="FFFFFF" w:themeColor="background1" w:sz="18" w:space="0"/>
        </w:tcBorders>
      </w:tcPr>
    </w:tblStylePr>
    <w:tblStylePr w:type="lastRow">
      <w:rPr>
        <w:b/>
        <w:bCs/>
      </w:rPr>
      <w:tcPr>
        <w:tcBorders>
          <w:top w:val="single" w:color="FFFFFF" w:themeColor="background1" w:sz="4" w:space="0"/>
        </w:tcBorders>
      </w:tcPr>
    </w:tblStylePr>
    <w:tblStylePr w:type="firstCol">
      <w:rPr>
        <w:b/>
        <w:bCs/>
      </w:rPr>
      <w:tcPr>
        <w:tcBorders>
          <w:right w:val="single" w:color="FFFFFF" w:themeColor="background1" w:sz="4" w:space="0"/>
        </w:tcBorders>
      </w:tcPr>
    </w:tblStylePr>
    <w:tblStylePr w:type="lastCol">
      <w:rPr>
        <w:b/>
        <w:bCs/>
      </w:rPr>
      <w:tcPr>
        <w:tcBorders>
          <w:left w:val="single" w:color="FFFFFF" w:themeColor="background1" w:sz="4" w:space="0"/>
        </w:tcBorders>
      </w:tcPr>
    </w:tblStylePr>
    <w:tblStylePr w:type="band1Vert"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2Vert"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1Horz">
      <w:tcPr>
        <w:tcBorders>
          <w:top w:val="single" w:color="FFFFFF" w:themeColor="background1" w:sz="4" w:space="0"/>
          <w:bottom w:val="single" w:color="FFFFFF" w:themeColor="background1" w:sz="4" w:space="0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top w:val="nil"/>
          <w:left w:val="nil"/>
        </w:tcBorders>
      </w:tcPr>
    </w:tblStylePr>
    <w:tblStylePr w:type="swCell">
      <w:tcPr>
        <w:tcBorders>
          <w:top w:val="nil"/>
          <w:right w:val="nil"/>
        </w:tcBorders>
      </w:tcPr>
    </w:tblStylePr>
  </w:style>
  <w:style w:type="table" w:customStyle="1" w:styleId="369">
    <w:name w:val="List Table 5 Dark Accent 1"/>
    <w:basedOn w:val="88"/>
    <w:uiPriority w:val="5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Borders>
        <w:top w:val="single" w:color="8E0344" w:themeColor="accent1" w:sz="24" w:space="0"/>
        <w:left w:val="single" w:color="8E0344" w:themeColor="accent1" w:sz="24" w:space="0"/>
        <w:bottom w:val="single" w:color="8E0344" w:themeColor="accent1" w:sz="24" w:space="0"/>
        <w:right w:val="single" w:color="8E0344" w:themeColor="accent1" w:sz="24" w:space="0"/>
      </w:tblBorders>
    </w:tblPr>
    <w:tcPr>
      <w:shd w:val="clear" w:color="auto" w:fill="8E0344" w:themeFill="accent1"/>
    </w:tcPr>
    <w:tblStylePr w:type="firstRow">
      <w:rPr>
        <w:b/>
        <w:bCs/>
      </w:rPr>
      <w:tcPr>
        <w:tcBorders>
          <w:bottom w:val="single" w:color="FFFFFF" w:themeColor="background1" w:sz="18" w:space="0"/>
        </w:tcBorders>
      </w:tcPr>
    </w:tblStylePr>
    <w:tblStylePr w:type="lastRow">
      <w:rPr>
        <w:b/>
        <w:bCs/>
      </w:rPr>
      <w:tcPr>
        <w:tcBorders>
          <w:top w:val="single" w:color="FFFFFF" w:themeColor="background1" w:sz="4" w:space="0"/>
        </w:tcBorders>
      </w:tcPr>
    </w:tblStylePr>
    <w:tblStylePr w:type="firstCol">
      <w:rPr>
        <w:b/>
        <w:bCs/>
      </w:rPr>
      <w:tcPr>
        <w:tcBorders>
          <w:right w:val="single" w:color="FFFFFF" w:themeColor="background1" w:sz="4" w:space="0"/>
        </w:tcBorders>
      </w:tcPr>
    </w:tblStylePr>
    <w:tblStylePr w:type="lastCol">
      <w:rPr>
        <w:b/>
        <w:bCs/>
      </w:rPr>
      <w:tcPr>
        <w:tcBorders>
          <w:left w:val="single" w:color="FFFFFF" w:themeColor="background1" w:sz="4" w:space="0"/>
        </w:tcBorders>
      </w:tcPr>
    </w:tblStylePr>
    <w:tblStylePr w:type="band1Vert"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2Vert"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1Horz">
      <w:tcPr>
        <w:tcBorders>
          <w:top w:val="single" w:color="FFFFFF" w:themeColor="background1" w:sz="4" w:space="0"/>
          <w:bottom w:val="single" w:color="FFFFFF" w:themeColor="background1" w:sz="4" w:space="0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top w:val="nil"/>
          <w:left w:val="nil"/>
        </w:tcBorders>
      </w:tcPr>
    </w:tblStylePr>
    <w:tblStylePr w:type="swCell">
      <w:tcPr>
        <w:tcBorders>
          <w:top w:val="nil"/>
          <w:right w:val="nil"/>
        </w:tcBorders>
      </w:tcPr>
    </w:tblStylePr>
  </w:style>
  <w:style w:type="table" w:customStyle="1" w:styleId="370">
    <w:name w:val="List Table 5 Dark Accent 2"/>
    <w:basedOn w:val="88"/>
    <w:uiPriority w:val="5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Borders>
        <w:top w:val="single" w:color="19AED7" w:themeColor="accent2" w:sz="24" w:space="0"/>
        <w:left w:val="single" w:color="19AED7" w:themeColor="accent2" w:sz="24" w:space="0"/>
        <w:bottom w:val="single" w:color="19AED7" w:themeColor="accent2" w:sz="24" w:space="0"/>
        <w:right w:val="single" w:color="19AED7" w:themeColor="accent2" w:sz="24" w:space="0"/>
      </w:tblBorders>
    </w:tblPr>
    <w:tcPr>
      <w:shd w:val="clear" w:color="auto" w:fill="19AED7" w:themeFill="accent2"/>
    </w:tcPr>
    <w:tblStylePr w:type="firstRow">
      <w:rPr>
        <w:b/>
        <w:bCs/>
      </w:rPr>
      <w:tcPr>
        <w:tcBorders>
          <w:bottom w:val="single" w:color="FFFFFF" w:themeColor="background1" w:sz="18" w:space="0"/>
        </w:tcBorders>
      </w:tcPr>
    </w:tblStylePr>
    <w:tblStylePr w:type="lastRow">
      <w:rPr>
        <w:b/>
        <w:bCs/>
      </w:rPr>
      <w:tcPr>
        <w:tcBorders>
          <w:top w:val="single" w:color="FFFFFF" w:themeColor="background1" w:sz="4" w:space="0"/>
        </w:tcBorders>
      </w:tcPr>
    </w:tblStylePr>
    <w:tblStylePr w:type="firstCol">
      <w:rPr>
        <w:b/>
        <w:bCs/>
      </w:rPr>
      <w:tcPr>
        <w:tcBorders>
          <w:right w:val="single" w:color="FFFFFF" w:themeColor="background1" w:sz="4" w:space="0"/>
        </w:tcBorders>
      </w:tcPr>
    </w:tblStylePr>
    <w:tblStylePr w:type="lastCol">
      <w:rPr>
        <w:b/>
        <w:bCs/>
      </w:rPr>
      <w:tcPr>
        <w:tcBorders>
          <w:left w:val="single" w:color="FFFFFF" w:themeColor="background1" w:sz="4" w:space="0"/>
        </w:tcBorders>
      </w:tcPr>
    </w:tblStylePr>
    <w:tblStylePr w:type="band1Vert"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2Vert"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1Horz">
      <w:tcPr>
        <w:tcBorders>
          <w:top w:val="single" w:color="FFFFFF" w:themeColor="background1" w:sz="4" w:space="0"/>
          <w:bottom w:val="single" w:color="FFFFFF" w:themeColor="background1" w:sz="4" w:space="0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top w:val="nil"/>
          <w:left w:val="nil"/>
        </w:tcBorders>
      </w:tcPr>
    </w:tblStylePr>
    <w:tblStylePr w:type="swCell">
      <w:tcPr>
        <w:tcBorders>
          <w:top w:val="nil"/>
          <w:right w:val="nil"/>
        </w:tcBorders>
      </w:tcPr>
    </w:tblStylePr>
  </w:style>
  <w:style w:type="table" w:customStyle="1" w:styleId="371">
    <w:name w:val="List Table 5 Dark Accent 3"/>
    <w:basedOn w:val="88"/>
    <w:uiPriority w:val="5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Borders>
        <w:top w:val="single" w:color="80B350" w:themeColor="accent3" w:sz="24" w:space="0"/>
        <w:left w:val="single" w:color="80B350" w:themeColor="accent3" w:sz="24" w:space="0"/>
        <w:bottom w:val="single" w:color="80B350" w:themeColor="accent3" w:sz="24" w:space="0"/>
        <w:right w:val="single" w:color="80B350" w:themeColor="accent3" w:sz="24" w:space="0"/>
      </w:tblBorders>
    </w:tblPr>
    <w:tcPr>
      <w:shd w:val="clear" w:color="auto" w:fill="80B350" w:themeFill="accent3"/>
    </w:tcPr>
    <w:tblStylePr w:type="firstRow">
      <w:rPr>
        <w:b/>
        <w:bCs/>
      </w:rPr>
      <w:tcPr>
        <w:tcBorders>
          <w:bottom w:val="single" w:color="FFFFFF" w:themeColor="background1" w:sz="18" w:space="0"/>
        </w:tcBorders>
      </w:tcPr>
    </w:tblStylePr>
    <w:tblStylePr w:type="lastRow">
      <w:rPr>
        <w:b/>
        <w:bCs/>
      </w:rPr>
      <w:tcPr>
        <w:tcBorders>
          <w:top w:val="single" w:color="FFFFFF" w:themeColor="background1" w:sz="4" w:space="0"/>
        </w:tcBorders>
      </w:tcPr>
    </w:tblStylePr>
    <w:tblStylePr w:type="firstCol">
      <w:rPr>
        <w:b/>
        <w:bCs/>
      </w:rPr>
      <w:tcPr>
        <w:tcBorders>
          <w:right w:val="single" w:color="FFFFFF" w:themeColor="background1" w:sz="4" w:space="0"/>
        </w:tcBorders>
      </w:tcPr>
    </w:tblStylePr>
    <w:tblStylePr w:type="lastCol">
      <w:rPr>
        <w:b/>
        <w:bCs/>
      </w:rPr>
      <w:tcPr>
        <w:tcBorders>
          <w:left w:val="single" w:color="FFFFFF" w:themeColor="background1" w:sz="4" w:space="0"/>
        </w:tcBorders>
      </w:tcPr>
    </w:tblStylePr>
    <w:tblStylePr w:type="band1Vert"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2Vert"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1Horz">
      <w:tcPr>
        <w:tcBorders>
          <w:top w:val="single" w:color="FFFFFF" w:themeColor="background1" w:sz="4" w:space="0"/>
          <w:bottom w:val="single" w:color="FFFFFF" w:themeColor="background1" w:sz="4" w:space="0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top w:val="nil"/>
          <w:left w:val="nil"/>
        </w:tcBorders>
      </w:tcPr>
    </w:tblStylePr>
    <w:tblStylePr w:type="swCell">
      <w:tcPr>
        <w:tcBorders>
          <w:top w:val="nil"/>
          <w:right w:val="nil"/>
        </w:tcBorders>
      </w:tcPr>
    </w:tblStylePr>
  </w:style>
  <w:style w:type="table" w:customStyle="1" w:styleId="372">
    <w:name w:val="List Table 5 Dark Accent 4"/>
    <w:basedOn w:val="88"/>
    <w:uiPriority w:val="5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Borders>
        <w:top w:val="single" w:color="713B9E" w:themeColor="accent4" w:sz="24" w:space="0"/>
        <w:left w:val="single" w:color="713B9E" w:themeColor="accent4" w:sz="24" w:space="0"/>
        <w:bottom w:val="single" w:color="713B9E" w:themeColor="accent4" w:sz="24" w:space="0"/>
        <w:right w:val="single" w:color="713B9E" w:themeColor="accent4" w:sz="24" w:space="0"/>
      </w:tblBorders>
    </w:tblPr>
    <w:tcPr>
      <w:shd w:val="clear" w:color="auto" w:fill="713B9E" w:themeFill="accent4"/>
    </w:tcPr>
    <w:tblStylePr w:type="firstRow">
      <w:rPr>
        <w:b/>
        <w:bCs/>
      </w:rPr>
      <w:tcPr>
        <w:tcBorders>
          <w:bottom w:val="single" w:color="FFFFFF" w:themeColor="background1" w:sz="18" w:space="0"/>
        </w:tcBorders>
      </w:tcPr>
    </w:tblStylePr>
    <w:tblStylePr w:type="lastRow">
      <w:rPr>
        <w:b/>
        <w:bCs/>
      </w:rPr>
      <w:tcPr>
        <w:tcBorders>
          <w:top w:val="single" w:color="FFFFFF" w:themeColor="background1" w:sz="4" w:space="0"/>
        </w:tcBorders>
      </w:tcPr>
    </w:tblStylePr>
    <w:tblStylePr w:type="firstCol">
      <w:rPr>
        <w:b/>
        <w:bCs/>
      </w:rPr>
      <w:tcPr>
        <w:tcBorders>
          <w:right w:val="single" w:color="FFFFFF" w:themeColor="background1" w:sz="4" w:space="0"/>
        </w:tcBorders>
      </w:tcPr>
    </w:tblStylePr>
    <w:tblStylePr w:type="lastCol">
      <w:rPr>
        <w:b/>
        <w:bCs/>
      </w:rPr>
      <w:tcPr>
        <w:tcBorders>
          <w:left w:val="single" w:color="FFFFFF" w:themeColor="background1" w:sz="4" w:space="0"/>
        </w:tcBorders>
      </w:tcPr>
    </w:tblStylePr>
    <w:tblStylePr w:type="band1Vert"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2Vert"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1Horz">
      <w:tcPr>
        <w:tcBorders>
          <w:top w:val="single" w:color="FFFFFF" w:themeColor="background1" w:sz="4" w:space="0"/>
          <w:bottom w:val="single" w:color="FFFFFF" w:themeColor="background1" w:sz="4" w:space="0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top w:val="nil"/>
          <w:left w:val="nil"/>
        </w:tcBorders>
      </w:tcPr>
    </w:tblStylePr>
    <w:tblStylePr w:type="swCell">
      <w:tcPr>
        <w:tcBorders>
          <w:top w:val="nil"/>
          <w:right w:val="nil"/>
        </w:tcBorders>
      </w:tcPr>
    </w:tblStylePr>
  </w:style>
  <w:style w:type="table" w:customStyle="1" w:styleId="373">
    <w:name w:val="List Table 5 Dark Accent 5"/>
    <w:basedOn w:val="88"/>
    <w:uiPriority w:val="5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Borders>
        <w:top w:val="single" w:color="000080" w:themeColor="accent5" w:sz="24" w:space="0"/>
        <w:left w:val="single" w:color="000080" w:themeColor="accent5" w:sz="24" w:space="0"/>
        <w:bottom w:val="single" w:color="000080" w:themeColor="accent5" w:sz="24" w:space="0"/>
        <w:right w:val="single" w:color="000080" w:themeColor="accent5" w:sz="24" w:space="0"/>
      </w:tblBorders>
    </w:tblPr>
    <w:tcPr>
      <w:shd w:val="clear" w:color="auto" w:fill="000080" w:themeFill="accent5"/>
    </w:tcPr>
    <w:tblStylePr w:type="firstRow">
      <w:rPr>
        <w:b/>
        <w:bCs/>
      </w:rPr>
      <w:tcPr>
        <w:tcBorders>
          <w:bottom w:val="single" w:color="FFFFFF" w:themeColor="background1" w:sz="18" w:space="0"/>
        </w:tcBorders>
      </w:tcPr>
    </w:tblStylePr>
    <w:tblStylePr w:type="lastRow">
      <w:rPr>
        <w:b/>
        <w:bCs/>
      </w:rPr>
      <w:tcPr>
        <w:tcBorders>
          <w:top w:val="single" w:color="FFFFFF" w:themeColor="background1" w:sz="4" w:space="0"/>
        </w:tcBorders>
      </w:tcPr>
    </w:tblStylePr>
    <w:tblStylePr w:type="firstCol">
      <w:rPr>
        <w:b/>
        <w:bCs/>
      </w:rPr>
      <w:tcPr>
        <w:tcBorders>
          <w:right w:val="single" w:color="FFFFFF" w:themeColor="background1" w:sz="4" w:space="0"/>
        </w:tcBorders>
      </w:tcPr>
    </w:tblStylePr>
    <w:tblStylePr w:type="lastCol">
      <w:rPr>
        <w:b/>
        <w:bCs/>
      </w:rPr>
      <w:tcPr>
        <w:tcBorders>
          <w:left w:val="single" w:color="FFFFFF" w:themeColor="background1" w:sz="4" w:space="0"/>
        </w:tcBorders>
      </w:tcPr>
    </w:tblStylePr>
    <w:tblStylePr w:type="band1Vert"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2Vert"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1Horz">
      <w:tcPr>
        <w:tcBorders>
          <w:top w:val="single" w:color="FFFFFF" w:themeColor="background1" w:sz="4" w:space="0"/>
          <w:bottom w:val="single" w:color="FFFFFF" w:themeColor="background1" w:sz="4" w:space="0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top w:val="nil"/>
          <w:left w:val="nil"/>
        </w:tcBorders>
      </w:tcPr>
    </w:tblStylePr>
    <w:tblStylePr w:type="swCell">
      <w:tcPr>
        <w:tcBorders>
          <w:top w:val="nil"/>
          <w:right w:val="nil"/>
        </w:tcBorders>
      </w:tcPr>
    </w:tblStylePr>
  </w:style>
  <w:style w:type="table" w:customStyle="1" w:styleId="374">
    <w:name w:val="List Table 5 Dark Accent 6"/>
    <w:basedOn w:val="88"/>
    <w:uiPriority w:val="5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Borders>
        <w:top w:val="single" w:color="F76D28" w:themeColor="accent6" w:sz="24" w:space="0"/>
        <w:left w:val="single" w:color="F76D28" w:themeColor="accent6" w:sz="24" w:space="0"/>
        <w:bottom w:val="single" w:color="F76D28" w:themeColor="accent6" w:sz="24" w:space="0"/>
        <w:right w:val="single" w:color="F76D28" w:themeColor="accent6" w:sz="24" w:space="0"/>
      </w:tblBorders>
    </w:tblPr>
    <w:tcPr>
      <w:shd w:val="clear" w:color="auto" w:fill="F76D28" w:themeFill="accent6"/>
    </w:tcPr>
    <w:tblStylePr w:type="firstRow">
      <w:rPr>
        <w:b/>
        <w:bCs/>
      </w:rPr>
      <w:tcPr>
        <w:tcBorders>
          <w:bottom w:val="single" w:color="FFFFFF" w:themeColor="background1" w:sz="18" w:space="0"/>
        </w:tcBorders>
      </w:tcPr>
    </w:tblStylePr>
    <w:tblStylePr w:type="lastRow">
      <w:rPr>
        <w:b/>
        <w:bCs/>
      </w:rPr>
      <w:tcPr>
        <w:tcBorders>
          <w:top w:val="single" w:color="FFFFFF" w:themeColor="background1" w:sz="4" w:space="0"/>
        </w:tcBorders>
      </w:tcPr>
    </w:tblStylePr>
    <w:tblStylePr w:type="firstCol">
      <w:rPr>
        <w:b/>
        <w:bCs/>
      </w:rPr>
      <w:tcPr>
        <w:tcBorders>
          <w:right w:val="single" w:color="FFFFFF" w:themeColor="background1" w:sz="4" w:space="0"/>
        </w:tcBorders>
      </w:tcPr>
    </w:tblStylePr>
    <w:tblStylePr w:type="lastCol">
      <w:rPr>
        <w:b/>
        <w:bCs/>
      </w:rPr>
      <w:tcPr>
        <w:tcBorders>
          <w:left w:val="single" w:color="FFFFFF" w:themeColor="background1" w:sz="4" w:space="0"/>
        </w:tcBorders>
      </w:tcPr>
    </w:tblStylePr>
    <w:tblStylePr w:type="band1Vert"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2Vert"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1Horz">
      <w:tcPr>
        <w:tcBorders>
          <w:top w:val="single" w:color="FFFFFF" w:themeColor="background1" w:sz="4" w:space="0"/>
          <w:bottom w:val="single" w:color="FFFFFF" w:themeColor="background1" w:sz="4" w:space="0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top w:val="nil"/>
          <w:left w:val="nil"/>
        </w:tcBorders>
      </w:tcPr>
    </w:tblStylePr>
    <w:tblStylePr w:type="swCell">
      <w:tcPr>
        <w:tcBorders>
          <w:top w:val="nil"/>
          <w:right w:val="nil"/>
        </w:tcBorders>
      </w:tcPr>
    </w:tblStylePr>
  </w:style>
  <w:style w:type="table" w:customStyle="1" w:styleId="375">
    <w:name w:val="List Table 6 Colorful"/>
    <w:basedOn w:val="88"/>
    <w:uiPriority w:val="5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000000" w:themeColor="text1" w:sz="4" w:space="0"/>
        <w:bottom w:val="single" w:color="000000" w:themeColor="text1" w:sz="4" w:space="0"/>
      </w:tblBorders>
    </w:tblPr>
    <w:tblStylePr w:type="firstRow">
      <w:rPr>
        <w:b/>
        <w:bCs/>
      </w:rPr>
      <w:tcPr>
        <w:tcBorders>
          <w:bottom w:val="single" w:color="000000" w:themeColor="text1" w:sz="4" w:space="0"/>
        </w:tcBorders>
      </w:tcPr>
    </w:tblStylePr>
    <w:tblStylePr w:type="lastRow">
      <w:rPr>
        <w:b/>
        <w:bCs/>
      </w:rPr>
      <w:tcPr>
        <w:tcBorders>
          <w:top w:val="double" w:color="000000" w:themeColor="text1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CCCCCC" w:themeFill="text1" w:themeFillTint="33"/>
      </w:tcPr>
    </w:tblStylePr>
    <w:tblStylePr w:type="band1Horz">
      <w:tcPr>
        <w:shd w:val="clear" w:color="auto" w:fill="CCCCCC" w:themeFill="text1" w:themeFillTint="33"/>
      </w:tcPr>
    </w:tblStylePr>
  </w:style>
  <w:style w:type="table" w:customStyle="1" w:styleId="376">
    <w:name w:val="List Table 6 Colorful Accent 1"/>
    <w:basedOn w:val="88"/>
    <w:uiPriority w:val="51"/>
    <w:pPr>
      <w:spacing w:after="0" w:line="240" w:lineRule="auto"/>
    </w:pPr>
    <w:rPr>
      <w:color w:val="6B0233" w:themeColor="accent1" w:themeShade="BF"/>
    </w:rPr>
    <w:tblPr>
      <w:tblBorders>
        <w:top w:val="single" w:color="8E0344" w:themeColor="accent1" w:sz="4" w:space="0"/>
        <w:bottom w:val="single" w:color="8E0344" w:themeColor="accent1" w:sz="4" w:space="0"/>
      </w:tblBorders>
    </w:tblPr>
    <w:tblStylePr w:type="firstRow">
      <w:rPr>
        <w:b/>
        <w:bCs/>
      </w:rPr>
      <w:tcPr>
        <w:tcBorders>
          <w:bottom w:val="single" w:color="8E0344" w:themeColor="accent1" w:sz="4" w:space="0"/>
        </w:tcBorders>
      </w:tcPr>
    </w:tblStylePr>
    <w:tblStylePr w:type="lastRow">
      <w:rPr>
        <w:b/>
        <w:bCs/>
      </w:rPr>
      <w:tcPr>
        <w:tcBorders>
          <w:top w:val="double" w:color="8E0344" w:themeColor="accent1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FDB7D8" w:themeFill="accent1" w:themeFillTint="33"/>
      </w:tcPr>
    </w:tblStylePr>
    <w:tblStylePr w:type="band1Horz">
      <w:tcPr>
        <w:shd w:val="clear" w:color="auto" w:fill="FDB7D8" w:themeFill="accent1" w:themeFillTint="33"/>
      </w:tcPr>
    </w:tblStylePr>
  </w:style>
  <w:style w:type="table" w:customStyle="1" w:styleId="377">
    <w:name w:val="List Table 6 Colorful Accent 2"/>
    <w:basedOn w:val="88"/>
    <w:uiPriority w:val="51"/>
    <w:pPr>
      <w:spacing w:after="0" w:line="240" w:lineRule="auto"/>
    </w:pPr>
    <w:rPr>
      <w:color w:val="1382A1" w:themeColor="accent2" w:themeShade="BF"/>
    </w:rPr>
    <w:tblPr>
      <w:tblBorders>
        <w:top w:val="single" w:color="19AED7" w:themeColor="accent2" w:sz="4" w:space="0"/>
        <w:bottom w:val="single" w:color="19AED7" w:themeColor="accent2" w:sz="4" w:space="0"/>
      </w:tblBorders>
    </w:tblPr>
    <w:tblStylePr w:type="firstRow">
      <w:rPr>
        <w:b/>
        <w:bCs/>
      </w:rPr>
      <w:tcPr>
        <w:tcBorders>
          <w:bottom w:val="single" w:color="19AED7" w:themeColor="accent2" w:sz="4" w:space="0"/>
        </w:tcBorders>
      </w:tcPr>
    </w:tblStylePr>
    <w:tblStylePr w:type="lastRow">
      <w:rPr>
        <w:b/>
        <w:bCs/>
      </w:rPr>
      <w:tcPr>
        <w:tcBorders>
          <w:top w:val="double" w:color="19AED7" w:themeColor="accent2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CEF0F9" w:themeFill="accent2" w:themeFillTint="33"/>
      </w:tcPr>
    </w:tblStylePr>
    <w:tblStylePr w:type="band1Horz">
      <w:tcPr>
        <w:shd w:val="clear" w:color="auto" w:fill="CEF0F9" w:themeFill="accent2" w:themeFillTint="33"/>
      </w:tcPr>
    </w:tblStylePr>
  </w:style>
  <w:style w:type="table" w:customStyle="1" w:styleId="378">
    <w:name w:val="List Table 6 Colorful Accent 3"/>
    <w:basedOn w:val="88"/>
    <w:uiPriority w:val="51"/>
    <w:pPr>
      <w:spacing w:after="0" w:line="240" w:lineRule="auto"/>
    </w:pPr>
    <w:rPr>
      <w:color w:val="60873B" w:themeColor="accent3" w:themeShade="BF"/>
    </w:rPr>
    <w:tblPr>
      <w:tblBorders>
        <w:top w:val="single" w:color="80B350" w:themeColor="accent3" w:sz="4" w:space="0"/>
        <w:bottom w:val="single" w:color="80B350" w:themeColor="accent3" w:sz="4" w:space="0"/>
      </w:tblBorders>
    </w:tblPr>
    <w:tblStylePr w:type="firstRow">
      <w:rPr>
        <w:b/>
        <w:bCs/>
      </w:rPr>
      <w:tcPr>
        <w:tcBorders>
          <w:bottom w:val="single" w:color="80B350" w:themeColor="accent3" w:sz="4" w:space="0"/>
        </w:tcBorders>
      </w:tcPr>
    </w:tblStylePr>
    <w:tblStylePr w:type="lastRow">
      <w:rPr>
        <w:b/>
        <w:bCs/>
      </w:rPr>
      <w:tcPr>
        <w:tcBorders>
          <w:top w:val="double" w:color="80B350" w:themeColor="accent3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E5EFDB" w:themeFill="accent3" w:themeFillTint="33"/>
      </w:tcPr>
    </w:tblStylePr>
    <w:tblStylePr w:type="band1Horz">
      <w:tcPr>
        <w:shd w:val="clear" w:color="auto" w:fill="E5EFDB" w:themeFill="accent3" w:themeFillTint="33"/>
      </w:tcPr>
    </w:tblStylePr>
  </w:style>
  <w:style w:type="table" w:customStyle="1" w:styleId="379">
    <w:name w:val="List Table 6 Colorful Accent 4"/>
    <w:basedOn w:val="88"/>
    <w:uiPriority w:val="51"/>
    <w:pPr>
      <w:spacing w:after="0" w:line="240" w:lineRule="auto"/>
    </w:pPr>
    <w:rPr>
      <w:color w:val="552C77" w:themeColor="accent4" w:themeShade="BF"/>
    </w:rPr>
    <w:tblPr>
      <w:tblBorders>
        <w:top w:val="single" w:color="713B9E" w:themeColor="accent4" w:sz="4" w:space="0"/>
        <w:bottom w:val="single" w:color="713B9E" w:themeColor="accent4" w:sz="4" w:space="0"/>
      </w:tblBorders>
    </w:tblPr>
    <w:tblStylePr w:type="firstRow">
      <w:rPr>
        <w:b/>
        <w:bCs/>
      </w:rPr>
      <w:tcPr>
        <w:tcBorders>
          <w:bottom w:val="single" w:color="713B9E" w:themeColor="accent4" w:sz="4" w:space="0"/>
        </w:tcBorders>
      </w:tcPr>
    </w:tblStylePr>
    <w:tblStylePr w:type="lastRow">
      <w:rPr>
        <w:b/>
        <w:bCs/>
      </w:rPr>
      <w:tcPr>
        <w:tcBorders>
          <w:top w:val="double" w:color="713B9E" w:themeColor="accent4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E2D4EF" w:themeFill="accent4" w:themeFillTint="33"/>
      </w:tcPr>
    </w:tblStylePr>
    <w:tblStylePr w:type="band1Horz">
      <w:tcPr>
        <w:shd w:val="clear" w:color="auto" w:fill="E2D4EF" w:themeFill="accent4" w:themeFillTint="33"/>
      </w:tcPr>
    </w:tblStylePr>
  </w:style>
  <w:style w:type="table" w:customStyle="1" w:styleId="380">
    <w:name w:val="List Table 6 Colorful Accent 5"/>
    <w:basedOn w:val="88"/>
    <w:uiPriority w:val="51"/>
    <w:pPr>
      <w:spacing w:after="0" w:line="240" w:lineRule="auto"/>
    </w:pPr>
    <w:rPr>
      <w:color w:val="000060" w:themeColor="accent5" w:themeShade="BF"/>
    </w:rPr>
    <w:tblPr>
      <w:tblBorders>
        <w:top w:val="single" w:color="000080" w:themeColor="accent5" w:sz="4" w:space="0"/>
        <w:bottom w:val="single" w:color="000080" w:themeColor="accent5" w:sz="4" w:space="0"/>
      </w:tblBorders>
    </w:tblPr>
    <w:tblStylePr w:type="firstRow">
      <w:rPr>
        <w:b/>
        <w:bCs/>
      </w:rPr>
      <w:tcPr>
        <w:tcBorders>
          <w:bottom w:val="single" w:color="000080" w:themeColor="accent5" w:sz="4" w:space="0"/>
        </w:tcBorders>
      </w:tcPr>
    </w:tblStylePr>
    <w:tblStylePr w:type="lastRow">
      <w:rPr>
        <w:b/>
        <w:bCs/>
      </w:rPr>
      <w:tcPr>
        <w:tcBorders>
          <w:top w:val="double" w:color="000080" w:themeColor="accent5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B2B2FE" w:themeFill="accent5" w:themeFillTint="33"/>
      </w:tcPr>
    </w:tblStylePr>
    <w:tblStylePr w:type="band1Horz">
      <w:tcPr>
        <w:shd w:val="clear" w:color="auto" w:fill="B2B2FE" w:themeFill="accent5" w:themeFillTint="33"/>
      </w:tcPr>
    </w:tblStylePr>
  </w:style>
  <w:style w:type="table" w:customStyle="1" w:styleId="381">
    <w:name w:val="List Table 6 Colorful Accent 6"/>
    <w:basedOn w:val="88"/>
    <w:uiPriority w:val="51"/>
    <w:pPr>
      <w:spacing w:after="0" w:line="240" w:lineRule="auto"/>
    </w:pPr>
    <w:rPr>
      <w:color w:val="D04A08" w:themeColor="accent6" w:themeShade="BF"/>
    </w:rPr>
    <w:tblPr>
      <w:tblBorders>
        <w:top w:val="single" w:color="F76D28" w:themeColor="accent6" w:sz="4" w:space="0"/>
        <w:bottom w:val="single" w:color="F76D28" w:themeColor="accent6" w:sz="4" w:space="0"/>
      </w:tblBorders>
    </w:tblPr>
    <w:tblStylePr w:type="firstRow">
      <w:rPr>
        <w:b/>
        <w:bCs/>
      </w:rPr>
      <w:tcPr>
        <w:tcBorders>
          <w:bottom w:val="single" w:color="F76D28" w:themeColor="accent6" w:sz="4" w:space="0"/>
        </w:tcBorders>
      </w:tcPr>
    </w:tblStylePr>
    <w:tblStylePr w:type="lastRow">
      <w:rPr>
        <w:b/>
        <w:bCs/>
      </w:rPr>
      <w:tcPr>
        <w:tcBorders>
          <w:top w:val="double" w:color="F76D28" w:themeColor="accent6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FDE1D3" w:themeFill="accent6" w:themeFillTint="33"/>
      </w:tcPr>
    </w:tblStylePr>
    <w:tblStylePr w:type="band1Horz">
      <w:tcPr>
        <w:shd w:val="clear" w:color="auto" w:fill="FDE1D3" w:themeFill="accent6" w:themeFillTint="33"/>
      </w:tcPr>
    </w:tblStylePr>
  </w:style>
  <w:style w:type="table" w:customStyle="1" w:styleId="382">
    <w:name w:val="List Table 7 Colorful"/>
    <w:basedOn w:val="88"/>
    <w:uiPriority w:val="5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StylePr w:type="firstRow">
      <w:rPr>
        <w:rFonts w:asciiTheme="majorHAnsi" w:hAnsiTheme="majorHAnsi" w:eastAsiaTheme="majorEastAsia" w:cstheme="majorBidi"/>
        <w:i/>
        <w:iCs/>
        <w:sz w:val="26"/>
      </w:rPr>
      <w:tcPr>
        <w:tcBorders>
          <w:bottom w:val="single" w:color="000000" w:themeColor="text1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cPr>
        <w:tcBorders>
          <w:top w:val="single" w:color="000000" w:themeColor="text1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cPr>
        <w:tcBorders>
          <w:right w:val="single" w:color="000000" w:themeColor="text1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cPr>
        <w:tcBorders>
          <w:left w:val="single" w:color="000000" w:themeColor="text1" w:sz="4" w:space="0"/>
        </w:tcBorders>
        <w:shd w:val="clear" w:color="auto" w:fill="FFFFFF" w:themeFill="background1"/>
      </w:tcPr>
    </w:tblStylePr>
    <w:tblStylePr w:type="band1Vert">
      <w:tcPr>
        <w:shd w:val="clear" w:color="auto" w:fill="CCCCCC" w:themeFill="text1" w:themeFillTint="33"/>
      </w:tcPr>
    </w:tblStylePr>
    <w:tblStylePr w:type="band1Horz">
      <w:tcPr>
        <w:shd w:val="clear" w:color="auto" w:fill="CCCCCC" w:themeFill="text1" w:themeFillTint="33"/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type="table" w:customStyle="1" w:styleId="383">
    <w:name w:val="List Table 7 Colorful Accent 1"/>
    <w:basedOn w:val="88"/>
    <w:uiPriority w:val="52"/>
    <w:pPr>
      <w:spacing w:after="0" w:line="240" w:lineRule="auto"/>
    </w:pPr>
    <w:rPr>
      <w:color w:val="6B0233" w:themeColor="accent1" w:themeShade="BF"/>
    </w:rPr>
    <w:tblStylePr w:type="firstRow">
      <w:rPr>
        <w:rFonts w:asciiTheme="majorHAnsi" w:hAnsiTheme="majorHAnsi" w:eastAsiaTheme="majorEastAsia" w:cstheme="majorBidi"/>
        <w:i/>
        <w:iCs/>
        <w:sz w:val="26"/>
      </w:rPr>
      <w:tcPr>
        <w:tcBorders>
          <w:bottom w:val="single" w:color="8E0344" w:themeColor="accent1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cPr>
        <w:tcBorders>
          <w:top w:val="single" w:color="8E0344" w:themeColor="accent1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cPr>
        <w:tcBorders>
          <w:right w:val="single" w:color="8E0344" w:themeColor="accent1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cPr>
        <w:tcBorders>
          <w:left w:val="single" w:color="8E0344" w:themeColor="accent1" w:sz="4" w:space="0"/>
        </w:tcBorders>
        <w:shd w:val="clear" w:color="auto" w:fill="FFFFFF" w:themeFill="background1"/>
      </w:tcPr>
    </w:tblStylePr>
    <w:tblStylePr w:type="band1Vert">
      <w:tcPr>
        <w:shd w:val="clear" w:color="auto" w:fill="FDB7D8" w:themeFill="accent1" w:themeFillTint="33"/>
      </w:tcPr>
    </w:tblStylePr>
    <w:tblStylePr w:type="band1Horz">
      <w:tcPr>
        <w:shd w:val="clear" w:color="auto" w:fill="FDB7D8" w:themeFill="accent1" w:themeFillTint="33"/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type="table" w:customStyle="1" w:styleId="384">
    <w:name w:val="List Table 7 Colorful Accent 2"/>
    <w:basedOn w:val="88"/>
    <w:uiPriority w:val="52"/>
    <w:pPr>
      <w:spacing w:after="0" w:line="240" w:lineRule="auto"/>
    </w:pPr>
    <w:rPr>
      <w:color w:val="1382A1" w:themeColor="accent2" w:themeShade="BF"/>
    </w:rPr>
    <w:tblStylePr w:type="firstRow">
      <w:rPr>
        <w:rFonts w:asciiTheme="majorHAnsi" w:hAnsiTheme="majorHAnsi" w:eastAsiaTheme="majorEastAsia" w:cstheme="majorBidi"/>
        <w:i/>
        <w:iCs/>
        <w:sz w:val="26"/>
      </w:rPr>
      <w:tcPr>
        <w:tcBorders>
          <w:bottom w:val="single" w:color="19AED7" w:themeColor="accent2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cPr>
        <w:tcBorders>
          <w:top w:val="single" w:color="19AED7" w:themeColor="accent2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cPr>
        <w:tcBorders>
          <w:right w:val="single" w:color="19AED7" w:themeColor="accent2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cPr>
        <w:tcBorders>
          <w:left w:val="single" w:color="19AED7" w:themeColor="accent2" w:sz="4" w:space="0"/>
        </w:tcBorders>
        <w:shd w:val="clear" w:color="auto" w:fill="FFFFFF" w:themeFill="background1"/>
      </w:tcPr>
    </w:tblStylePr>
    <w:tblStylePr w:type="band1Vert">
      <w:tcPr>
        <w:shd w:val="clear" w:color="auto" w:fill="CEF0F9" w:themeFill="accent2" w:themeFillTint="33"/>
      </w:tcPr>
    </w:tblStylePr>
    <w:tblStylePr w:type="band1Horz">
      <w:tcPr>
        <w:shd w:val="clear" w:color="auto" w:fill="CEF0F9" w:themeFill="accent2" w:themeFillTint="33"/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type="table" w:customStyle="1" w:styleId="385">
    <w:name w:val="List Table 7 Colorful Accent 3"/>
    <w:basedOn w:val="88"/>
    <w:uiPriority w:val="52"/>
    <w:pPr>
      <w:spacing w:after="0" w:line="240" w:lineRule="auto"/>
    </w:pPr>
    <w:rPr>
      <w:color w:val="60873B" w:themeColor="accent3" w:themeShade="BF"/>
    </w:rPr>
    <w:tblStylePr w:type="firstRow">
      <w:rPr>
        <w:rFonts w:asciiTheme="majorHAnsi" w:hAnsiTheme="majorHAnsi" w:eastAsiaTheme="majorEastAsia" w:cstheme="majorBidi"/>
        <w:i/>
        <w:iCs/>
        <w:sz w:val="26"/>
      </w:rPr>
      <w:tcPr>
        <w:tcBorders>
          <w:bottom w:val="single" w:color="80B350" w:themeColor="accent3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cPr>
        <w:tcBorders>
          <w:top w:val="single" w:color="80B350" w:themeColor="accent3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cPr>
        <w:tcBorders>
          <w:right w:val="single" w:color="80B350" w:themeColor="accent3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cPr>
        <w:tcBorders>
          <w:left w:val="single" w:color="80B350" w:themeColor="accent3" w:sz="4" w:space="0"/>
        </w:tcBorders>
        <w:shd w:val="clear" w:color="auto" w:fill="FFFFFF" w:themeFill="background1"/>
      </w:tcPr>
    </w:tblStylePr>
    <w:tblStylePr w:type="band1Vert">
      <w:tcPr>
        <w:shd w:val="clear" w:color="auto" w:fill="E5EFDB" w:themeFill="accent3" w:themeFillTint="33"/>
      </w:tcPr>
    </w:tblStylePr>
    <w:tblStylePr w:type="band1Horz">
      <w:tcPr>
        <w:shd w:val="clear" w:color="auto" w:fill="E5EFDB" w:themeFill="accent3" w:themeFillTint="33"/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type="table" w:customStyle="1" w:styleId="386">
    <w:name w:val="List Table 7 Colorful Accent 4"/>
    <w:basedOn w:val="88"/>
    <w:uiPriority w:val="52"/>
    <w:pPr>
      <w:spacing w:after="0" w:line="240" w:lineRule="auto"/>
    </w:pPr>
    <w:rPr>
      <w:color w:val="552C77" w:themeColor="accent4" w:themeShade="BF"/>
    </w:rPr>
    <w:tblStylePr w:type="firstRow">
      <w:rPr>
        <w:rFonts w:asciiTheme="majorHAnsi" w:hAnsiTheme="majorHAnsi" w:eastAsiaTheme="majorEastAsia" w:cstheme="majorBidi"/>
        <w:i/>
        <w:iCs/>
        <w:sz w:val="26"/>
      </w:rPr>
      <w:tcPr>
        <w:tcBorders>
          <w:bottom w:val="single" w:color="713B9E" w:themeColor="accent4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cPr>
        <w:tcBorders>
          <w:top w:val="single" w:color="713B9E" w:themeColor="accent4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cPr>
        <w:tcBorders>
          <w:right w:val="single" w:color="713B9E" w:themeColor="accent4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cPr>
        <w:tcBorders>
          <w:left w:val="single" w:color="713B9E" w:themeColor="accent4" w:sz="4" w:space="0"/>
        </w:tcBorders>
        <w:shd w:val="clear" w:color="auto" w:fill="FFFFFF" w:themeFill="background1"/>
      </w:tcPr>
    </w:tblStylePr>
    <w:tblStylePr w:type="band1Vert">
      <w:tcPr>
        <w:shd w:val="clear" w:color="auto" w:fill="E2D4EF" w:themeFill="accent4" w:themeFillTint="33"/>
      </w:tcPr>
    </w:tblStylePr>
    <w:tblStylePr w:type="band1Horz">
      <w:tcPr>
        <w:shd w:val="clear" w:color="auto" w:fill="E2D4EF" w:themeFill="accent4" w:themeFillTint="33"/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type="table" w:customStyle="1" w:styleId="387">
    <w:name w:val="List Table 7 Colorful Accent 5"/>
    <w:basedOn w:val="88"/>
    <w:uiPriority w:val="52"/>
    <w:pPr>
      <w:spacing w:after="0" w:line="240" w:lineRule="auto"/>
    </w:pPr>
    <w:rPr>
      <w:color w:val="000060" w:themeColor="accent5" w:themeShade="BF"/>
    </w:rPr>
    <w:tblStylePr w:type="firstRow">
      <w:rPr>
        <w:rFonts w:asciiTheme="majorHAnsi" w:hAnsiTheme="majorHAnsi" w:eastAsiaTheme="majorEastAsia" w:cstheme="majorBidi"/>
        <w:i/>
        <w:iCs/>
        <w:sz w:val="26"/>
      </w:rPr>
      <w:tcPr>
        <w:tcBorders>
          <w:bottom w:val="single" w:color="000080" w:themeColor="accent5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cPr>
        <w:tcBorders>
          <w:top w:val="single" w:color="000080" w:themeColor="accent5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cPr>
        <w:tcBorders>
          <w:right w:val="single" w:color="000080" w:themeColor="accent5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cPr>
        <w:tcBorders>
          <w:left w:val="single" w:color="000080" w:themeColor="accent5" w:sz="4" w:space="0"/>
        </w:tcBorders>
        <w:shd w:val="clear" w:color="auto" w:fill="FFFFFF" w:themeFill="background1"/>
      </w:tcPr>
    </w:tblStylePr>
    <w:tblStylePr w:type="band1Vert">
      <w:tcPr>
        <w:shd w:val="clear" w:color="auto" w:fill="B2B2FE" w:themeFill="accent5" w:themeFillTint="33"/>
      </w:tcPr>
    </w:tblStylePr>
    <w:tblStylePr w:type="band1Horz">
      <w:tcPr>
        <w:shd w:val="clear" w:color="auto" w:fill="B2B2FE" w:themeFill="accent5" w:themeFillTint="33"/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type="table" w:customStyle="1" w:styleId="388">
    <w:name w:val="List Table 7 Colorful Accent 6"/>
    <w:basedOn w:val="88"/>
    <w:uiPriority w:val="52"/>
    <w:pPr>
      <w:spacing w:after="0" w:line="240" w:lineRule="auto"/>
    </w:pPr>
    <w:rPr>
      <w:color w:val="D04A08" w:themeColor="accent6" w:themeShade="BF"/>
    </w:rPr>
    <w:tblStylePr w:type="firstRow">
      <w:rPr>
        <w:rFonts w:asciiTheme="majorHAnsi" w:hAnsiTheme="majorHAnsi" w:eastAsiaTheme="majorEastAsia" w:cstheme="majorBidi"/>
        <w:i/>
        <w:iCs/>
        <w:sz w:val="26"/>
      </w:rPr>
      <w:tcPr>
        <w:tcBorders>
          <w:bottom w:val="single" w:color="F76D28" w:themeColor="accent6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cPr>
        <w:tcBorders>
          <w:top w:val="single" w:color="F76D28" w:themeColor="accent6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cPr>
        <w:tcBorders>
          <w:right w:val="single" w:color="F76D28" w:themeColor="accent6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cPr>
        <w:tcBorders>
          <w:left w:val="single" w:color="F76D28" w:themeColor="accent6" w:sz="4" w:space="0"/>
        </w:tcBorders>
        <w:shd w:val="clear" w:color="auto" w:fill="FFFFFF" w:themeFill="background1"/>
      </w:tcPr>
    </w:tblStylePr>
    <w:tblStylePr w:type="band1Vert">
      <w:tcPr>
        <w:shd w:val="clear" w:color="auto" w:fill="FDE1D3" w:themeFill="accent6" w:themeFillTint="33"/>
      </w:tcPr>
    </w:tblStylePr>
    <w:tblStylePr w:type="band1Horz">
      <w:tcPr>
        <w:shd w:val="clear" w:color="auto" w:fill="FDE1D3" w:themeFill="accent6" w:themeFillTint="33"/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type="character" w:customStyle="1" w:styleId="389">
    <w:name w:val="宏文本 字符"/>
    <w:basedOn w:val="231"/>
    <w:link w:val="2"/>
    <w:semiHidden/>
    <w:uiPriority w:val="0"/>
    <w:rPr>
      <w:rFonts w:ascii="Microsoft YaHei UI" w:hAnsi="Microsoft YaHei UI" w:eastAsia="Microsoft YaHei UI"/>
      <w:sz w:val="20"/>
      <w:szCs w:val="20"/>
    </w:rPr>
  </w:style>
  <w:style w:type="character" w:customStyle="1" w:styleId="390">
    <w:name w:val="Mention"/>
    <w:basedOn w:val="231"/>
    <w:semiHidden/>
    <w:unhideWhenUsed/>
    <w:uiPriority w:val="99"/>
    <w:rPr>
      <w:rFonts w:ascii="Microsoft YaHei UI" w:hAnsi="Microsoft YaHei UI" w:eastAsia="Microsoft YaHei UI"/>
      <w:color w:val="2B579A"/>
      <w:shd w:val="clear" w:color="auto" w:fill="E6E6E6"/>
    </w:rPr>
  </w:style>
  <w:style w:type="character" w:customStyle="1" w:styleId="391">
    <w:name w:val="信息标题 字符"/>
    <w:basedOn w:val="231"/>
    <w:link w:val="79"/>
    <w:semiHidden/>
    <w:uiPriority w:val="0"/>
    <w:rPr>
      <w:rFonts w:ascii="Microsoft YaHei UI" w:hAnsi="Microsoft YaHei UI" w:eastAsia="Microsoft YaHei UI" w:cstheme="majorBidi"/>
      <w:sz w:val="24"/>
      <w:szCs w:val="24"/>
      <w:shd w:val="pct20" w:color="auto" w:fill="auto"/>
    </w:rPr>
  </w:style>
  <w:style w:type="paragraph" w:styleId="392">
    <w:name w:val="No Spacing"/>
    <w:uiPriority w:val="0"/>
    <w:pPr>
      <w:spacing w:after="0" w:line="240" w:lineRule="auto"/>
    </w:pPr>
    <w:rPr>
      <w:rFonts w:ascii="Microsoft YaHei UI" w:hAnsi="Microsoft YaHei UI" w:eastAsia="Microsoft YaHei UI" w:cstheme="minorBidi"/>
      <w:sz w:val="21"/>
      <w:szCs w:val="22"/>
      <w:lang w:val="en-US" w:eastAsia="zh-CN" w:bidi="ar-SA"/>
    </w:rPr>
  </w:style>
  <w:style w:type="character" w:customStyle="1" w:styleId="393">
    <w:name w:val="注释标题 字符"/>
    <w:basedOn w:val="231"/>
    <w:link w:val="16"/>
    <w:semiHidden/>
    <w:uiPriority w:val="0"/>
    <w:rPr>
      <w:rFonts w:ascii="Microsoft YaHei UI" w:hAnsi="Microsoft YaHei UI" w:eastAsia="Microsoft YaHei UI"/>
      <w:sz w:val="21"/>
    </w:rPr>
  </w:style>
  <w:style w:type="table" w:customStyle="1" w:styleId="394">
    <w:name w:val="Plain Table 1"/>
    <w:basedOn w:val="88"/>
    <w:uiPriority w:val="41"/>
    <w:pPr>
      <w:spacing w:after="0" w:line="240" w:lineRule="auto"/>
    </w:pPr>
    <w:tblPr>
      <w:tblBorders>
        <w:top w:val="single" w:color="BEBEBE" w:themeColor="background1" w:themeShade="BF" w:sz="4" w:space="0"/>
        <w:left w:val="single" w:color="BEBEBE" w:themeColor="background1" w:themeShade="BF" w:sz="4" w:space="0"/>
        <w:bottom w:val="single" w:color="BEBEBE" w:themeColor="background1" w:themeShade="BF" w:sz="4" w:space="0"/>
        <w:right w:val="single" w:color="BEBEBE" w:themeColor="background1" w:themeShade="BF" w:sz="4" w:space="0"/>
        <w:insideH w:val="single" w:color="BEBEBE" w:themeColor="background1" w:themeShade="BF" w:sz="4" w:space="0"/>
        <w:insideV w:val="single" w:color="BEBEBE" w:themeColor="background1" w:themeShade="BF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  <w:tcPr>
        <w:tcBorders>
          <w:top w:val="double" w:color="BEBEBE" w:themeColor="background1" w:themeShade="BF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F1F1F1" w:themeFill="background1" w:themeFillShade="F2"/>
      </w:tcPr>
    </w:tblStylePr>
    <w:tblStylePr w:type="band1Horz">
      <w:tcPr>
        <w:shd w:val="clear" w:color="auto" w:fill="F1F1F1" w:themeFill="background1" w:themeFillShade="F2"/>
      </w:tcPr>
    </w:tblStylePr>
  </w:style>
  <w:style w:type="table" w:customStyle="1" w:styleId="395">
    <w:name w:val="Plain Table 2"/>
    <w:basedOn w:val="88"/>
    <w:uiPriority w:val="42"/>
    <w:pPr>
      <w:spacing w:after="0" w:line="240" w:lineRule="auto"/>
    </w:pPr>
    <w:tblPr>
      <w:tblBorders>
        <w:top w:val="single" w:color="7E7E7E" w:themeColor="text1" w:themeTint="80" w:sz="4" w:space="0"/>
        <w:bottom w:val="single" w:color="7E7E7E" w:themeColor="text1" w:themeTint="80" w:sz="4" w:space="0"/>
      </w:tblBorders>
    </w:tblPr>
    <w:tblStylePr w:type="firstRow">
      <w:rPr>
        <w:b/>
        <w:bCs/>
      </w:rPr>
      <w:tcPr>
        <w:tcBorders>
          <w:bottom w:val="single" w:color="7E7E7E" w:themeColor="text1" w:themeTint="80" w:sz="4" w:space="0"/>
        </w:tcBorders>
      </w:tcPr>
    </w:tblStylePr>
    <w:tblStylePr w:type="lastRow">
      <w:rPr>
        <w:b/>
        <w:bCs/>
      </w:rPr>
      <w:tcPr>
        <w:tcBorders>
          <w:top w:val="single" w:color="7E7E7E" w:themeColor="text1" w:themeTint="80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left w:val="single" w:color="7E7E7E" w:themeColor="text1" w:themeTint="80" w:sz="4" w:space="0"/>
          <w:right w:val="single" w:color="7E7E7E" w:themeColor="text1" w:themeTint="80" w:sz="4" w:space="0"/>
        </w:tcBorders>
      </w:tcPr>
    </w:tblStylePr>
    <w:tblStylePr w:type="band2Vert">
      <w:tcPr>
        <w:tcBorders>
          <w:left w:val="single" w:color="7E7E7E" w:themeColor="text1" w:themeTint="80" w:sz="4" w:space="0"/>
          <w:right w:val="single" w:color="7E7E7E" w:themeColor="text1" w:themeTint="80" w:sz="4" w:space="0"/>
        </w:tcBorders>
      </w:tcPr>
    </w:tblStylePr>
    <w:tblStylePr w:type="band1Horz">
      <w:tcPr>
        <w:tcBorders>
          <w:top w:val="single" w:color="7E7E7E" w:themeColor="text1" w:themeTint="80" w:sz="4" w:space="0"/>
          <w:bottom w:val="single" w:color="7E7E7E" w:themeColor="text1" w:themeTint="80" w:sz="4" w:space="0"/>
        </w:tcBorders>
      </w:tcPr>
    </w:tblStylePr>
  </w:style>
  <w:style w:type="table" w:customStyle="1" w:styleId="396">
    <w:name w:val="Plain Table 3"/>
    <w:basedOn w:val="88"/>
    <w:uiPriority w:val="43"/>
    <w:pPr>
      <w:spacing w:after="0" w:line="240" w:lineRule="auto"/>
    </w:pPr>
    <w:tblStylePr w:type="firstRow">
      <w:rPr>
        <w:b/>
        <w:bCs/>
        <w:caps/>
      </w:rPr>
      <w:tcPr>
        <w:tcBorders>
          <w:bottom w:val="single" w:color="7E7E7E" w:themeColor="text1" w:themeTint="80" w:sz="4" w:space="0"/>
        </w:tcBorders>
      </w:tcPr>
    </w:tblStylePr>
    <w:tblStylePr w:type="lastRow">
      <w:rPr>
        <w:b/>
        <w:bCs/>
        <w:caps/>
      </w:rPr>
      <w:tcPr>
        <w:tcBorders>
          <w:top w:val="nil"/>
        </w:tcBorders>
      </w:tcPr>
    </w:tblStylePr>
    <w:tblStylePr w:type="firstCol">
      <w:rPr>
        <w:b/>
        <w:bCs/>
        <w:caps/>
      </w:rPr>
      <w:tcPr>
        <w:tcBorders>
          <w:right w:val="single" w:color="7E7E7E" w:themeColor="text1" w:themeTint="80" w:sz="4" w:space="0"/>
        </w:tcBorders>
      </w:tcPr>
    </w:tblStylePr>
    <w:tblStylePr w:type="lastCol">
      <w:rPr>
        <w:b/>
        <w:bCs/>
        <w:caps/>
      </w:rPr>
      <w:tcPr>
        <w:tcBorders>
          <w:left w:val="nil"/>
        </w:tcBorders>
      </w:tcPr>
    </w:tblStylePr>
    <w:tblStylePr w:type="band1Vert">
      <w:tcPr>
        <w:shd w:val="clear" w:color="auto" w:fill="F1F1F1" w:themeFill="background1" w:themeFillShade="F2"/>
      </w:tcPr>
    </w:tblStylePr>
    <w:tblStylePr w:type="band1Horz">
      <w:tcPr>
        <w:shd w:val="clear" w:color="auto" w:fill="F1F1F1" w:themeFill="background1" w:themeFillShade="F2"/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</w:style>
  <w:style w:type="table" w:customStyle="1" w:styleId="397">
    <w:name w:val="Plain Table 4"/>
    <w:basedOn w:val="88"/>
    <w:uiPriority w:val="44"/>
    <w:pPr>
      <w:spacing w:after="0" w:line="240" w:lineRule="auto"/>
    </w:p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F1F1F1" w:themeFill="background1" w:themeFillShade="F2"/>
      </w:tcPr>
    </w:tblStylePr>
    <w:tblStylePr w:type="band1Horz">
      <w:tcPr>
        <w:shd w:val="clear" w:color="auto" w:fill="F1F1F1" w:themeFill="background1" w:themeFillShade="F2"/>
      </w:tcPr>
    </w:tblStylePr>
  </w:style>
  <w:style w:type="table" w:customStyle="1" w:styleId="398">
    <w:name w:val="Plain Table 5"/>
    <w:basedOn w:val="88"/>
    <w:uiPriority w:val="45"/>
    <w:pPr>
      <w:spacing w:after="0" w:line="240" w:lineRule="auto"/>
    </w:pPr>
    <w:tblStylePr w:type="firstRow">
      <w:rPr>
        <w:rFonts w:asciiTheme="majorHAnsi" w:hAnsiTheme="majorHAnsi" w:eastAsiaTheme="majorEastAsia" w:cstheme="majorBidi"/>
        <w:i/>
        <w:iCs/>
        <w:sz w:val="26"/>
      </w:rPr>
      <w:tcPr>
        <w:tcBorders>
          <w:bottom w:val="single" w:color="7E7E7E" w:themeColor="text1" w:themeTint="80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cPr>
        <w:tcBorders>
          <w:top w:val="single" w:color="7E7E7E" w:themeColor="text1" w:themeTint="80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cPr>
        <w:tcBorders>
          <w:right w:val="single" w:color="7E7E7E" w:themeColor="text1" w:themeTint="80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cPr>
        <w:tcBorders>
          <w:left w:val="single" w:color="7E7E7E" w:themeColor="text1" w:themeTint="80" w:sz="4" w:space="0"/>
        </w:tcBorders>
        <w:shd w:val="clear" w:color="auto" w:fill="FFFFFF" w:themeFill="background1"/>
      </w:tcPr>
    </w:tblStylePr>
    <w:tblStylePr w:type="band1Vert">
      <w:tcPr>
        <w:shd w:val="clear" w:color="auto" w:fill="F1F1F1" w:themeFill="background1" w:themeFillShade="F2"/>
      </w:tcPr>
    </w:tblStylePr>
    <w:tblStylePr w:type="band1Horz">
      <w:tcPr>
        <w:shd w:val="clear" w:color="auto" w:fill="F1F1F1" w:themeFill="background1" w:themeFillShade="F2"/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type="character" w:customStyle="1" w:styleId="399">
    <w:name w:val="纯文本 字符"/>
    <w:basedOn w:val="231"/>
    <w:link w:val="45"/>
    <w:semiHidden/>
    <w:uiPriority w:val="0"/>
    <w:rPr>
      <w:rFonts w:ascii="Microsoft YaHei UI" w:hAnsi="Microsoft YaHei UI" w:eastAsia="Microsoft YaHei UI"/>
      <w:sz w:val="21"/>
      <w:szCs w:val="21"/>
    </w:rPr>
  </w:style>
  <w:style w:type="paragraph" w:styleId="400">
    <w:name w:val="Quote"/>
    <w:basedOn w:val="1"/>
    <w:next w:val="1"/>
    <w:link w:val="401"/>
    <w:uiPriority w:val="0"/>
    <w:pPr>
      <w:spacing w:before="200" w:after="160"/>
      <w:ind w:left="864" w:right="864"/>
      <w:jc w:val="center"/>
    </w:pPr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401">
    <w:name w:val="引用 字符"/>
    <w:basedOn w:val="231"/>
    <w:link w:val="400"/>
    <w:uiPriority w:val="0"/>
    <w:rPr>
      <w:rFonts w:ascii="Microsoft YaHei UI" w:hAnsi="Microsoft YaHei UI" w:eastAsia="Microsoft YaHei UI"/>
      <w:i/>
      <w:iCs/>
      <w:color w:val="404040" w:themeColor="text1" w:themeTint="BF"/>
      <w:sz w:val="21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402">
    <w:name w:val="称呼 字符"/>
    <w:basedOn w:val="231"/>
    <w:link w:val="30"/>
    <w:semiHidden/>
    <w:uiPriority w:val="0"/>
    <w:rPr>
      <w:rFonts w:ascii="Microsoft YaHei UI" w:hAnsi="Microsoft YaHei UI" w:eastAsia="Microsoft YaHei UI"/>
      <w:sz w:val="21"/>
    </w:rPr>
  </w:style>
  <w:style w:type="character" w:customStyle="1" w:styleId="403">
    <w:name w:val="签名 字符"/>
    <w:basedOn w:val="231"/>
    <w:link w:val="58"/>
    <w:semiHidden/>
    <w:uiPriority w:val="0"/>
    <w:rPr>
      <w:rFonts w:ascii="Microsoft YaHei UI" w:hAnsi="Microsoft YaHei UI" w:eastAsia="Microsoft YaHei UI"/>
      <w:sz w:val="21"/>
    </w:rPr>
  </w:style>
  <w:style w:type="character" w:customStyle="1" w:styleId="404">
    <w:name w:val="Smart Hyperlink"/>
    <w:basedOn w:val="231"/>
    <w:semiHidden/>
    <w:unhideWhenUsed/>
    <w:uiPriority w:val="99"/>
    <w:rPr>
      <w:rFonts w:ascii="Microsoft YaHei UI" w:hAnsi="Microsoft YaHei UI" w:eastAsia="Microsoft YaHei UI"/>
      <w:u w:val="dotted"/>
    </w:rPr>
  </w:style>
  <w:style w:type="character" w:customStyle="1" w:styleId="405">
    <w:name w:val="副标题 字符"/>
    <w:basedOn w:val="231"/>
    <w:link w:val="64"/>
    <w:uiPriority w:val="0"/>
    <w:rPr>
      <w:rFonts w:ascii="Microsoft YaHei UI" w:hAnsi="Microsoft YaHei UI" w:eastAsia="Microsoft YaHei UI"/>
      <w:color w:val="595959" w:themeColor="text1" w:themeTint="A6"/>
      <w:spacing w:val="15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406">
    <w:name w:val="Subtle Emphasis"/>
    <w:basedOn w:val="231"/>
    <w:uiPriority w:val="0"/>
    <w:rPr>
      <w:rFonts w:ascii="Microsoft YaHei UI" w:hAnsi="Microsoft YaHei UI" w:eastAsia="Microsoft YaHei UI"/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407">
    <w:name w:val="Subtle Reference"/>
    <w:basedOn w:val="231"/>
    <w:uiPriority w:val="0"/>
    <w:rPr>
      <w:rFonts w:ascii="Microsoft YaHei UI" w:hAnsi="Microsoft YaHei UI" w:eastAsia="Microsoft YaHei UI"/>
      <w:smallCap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table" w:customStyle="1" w:styleId="408">
    <w:name w:val="Grid Table Light"/>
    <w:basedOn w:val="88"/>
    <w:uiPriority w:val="40"/>
    <w:pPr>
      <w:spacing w:after="0" w:line="240" w:lineRule="auto"/>
    </w:pPr>
    <w:tblPr>
      <w:tblBorders>
        <w:top w:val="single" w:color="BEBEBE" w:themeColor="background1" w:themeShade="BF" w:sz="4" w:space="0"/>
        <w:left w:val="single" w:color="BEBEBE" w:themeColor="background1" w:themeShade="BF" w:sz="4" w:space="0"/>
        <w:bottom w:val="single" w:color="BEBEBE" w:themeColor="background1" w:themeShade="BF" w:sz="4" w:space="0"/>
        <w:right w:val="single" w:color="BEBEBE" w:themeColor="background1" w:themeShade="BF" w:sz="4" w:space="0"/>
        <w:insideH w:val="single" w:color="BEBEBE" w:themeColor="background1" w:themeShade="BF" w:sz="4" w:space="0"/>
        <w:insideV w:val="single" w:color="BEBEBE" w:themeColor="background1" w:themeShade="BF" w:sz="4" w:space="0"/>
      </w:tblBorders>
    </w:tblPr>
  </w:style>
  <w:style w:type="paragraph" w:customStyle="1" w:styleId="409">
    <w:name w:val="TOC Heading"/>
    <w:basedOn w:val="3"/>
    <w:next w:val="1"/>
    <w:semiHidden/>
    <w:unhideWhenUsed/>
    <w:uiPriority w:val="0"/>
    <w:pPr>
      <w:keepNext/>
      <w:keepLines/>
      <w:pBdr>
        <w:top w:val="none" w:color="auto" w:sz="0" w:space="0"/>
      </w:pBdr>
      <w:spacing w:before="240" w:after="0" w:line="245" w:lineRule="auto"/>
      <w:ind w:right="0"/>
      <w:outlineLvl w:val="9"/>
    </w:pPr>
    <w:rPr>
      <w:rFonts w:cstheme="majorBidi"/>
      <w:caps w:val="0"/>
      <w:color w:val="6B0233" w:themeColor="accent1" w:themeShade="BF"/>
      <w:sz w:val="32"/>
      <w:szCs w:val="32"/>
    </w:rPr>
  </w:style>
  <w:style w:type="character" w:customStyle="1" w:styleId="410">
    <w:name w:val="Unresolved Mention"/>
    <w:basedOn w:val="231"/>
    <w:semiHidden/>
    <w:unhideWhenUsed/>
    <w:uiPriority w:val="99"/>
    <w:rPr>
      <w:rFonts w:ascii="Microsoft YaHei UI" w:hAnsi="Microsoft YaHei UI" w:eastAsia="Microsoft YaHei UI"/>
      <w:color w:val="808080"/>
      <w:shd w:val="clear" w:color="auto" w:fill="E6E6E6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jpeg"/><Relationship Id="rId6" Type="http://schemas.openxmlformats.org/officeDocument/2006/relationships/theme" Target="theme/theme1.xml"/><Relationship Id="rId5" Type="http://schemas.openxmlformats.org/officeDocument/2006/relationships/footer" Target="foot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customXml" Target="../customXml/item4.xml"/><Relationship Id="rId15" Type="http://schemas.openxmlformats.org/officeDocument/2006/relationships/customXml" Target="../customXml/item3.xml"/><Relationship Id="rId14" Type="http://schemas.openxmlformats.org/officeDocument/2006/relationships/customXml" Target="../customXml/item2.xml"/><Relationship Id="rId13" Type="http://schemas.openxmlformats.org/officeDocument/2006/relationships/numbering" Target="numbering.xml"/><Relationship Id="rId12" Type="http://schemas.openxmlformats.org/officeDocument/2006/relationships/customXml" Target="../customXml/item1.xml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iu\AppData\Roaming\Microsoft\Templates\&#23478;&#24237;&#20316;&#19994;&#25552;&#31034;&#28165;&#21333;.dotx" TargetMode="External"/></Relationships>
</file>

<file path=word/theme/theme1.xml><?xml version="1.0" encoding="utf-8"?>
<a:theme xmlns:a="http://schemas.openxmlformats.org/drawingml/2006/main" name="Office Theme">
  <a:themeElements>
    <a:clrScheme name="Custom 305">
      <a:dk1>
        <a:sysClr val="windowText" lastClr="000000"/>
      </a:dk1>
      <a:lt1>
        <a:sysClr val="window" lastClr="FFFFFF"/>
      </a:lt1>
      <a:dk2>
        <a:srgbClr val="256AA4"/>
      </a:dk2>
      <a:lt2>
        <a:srgbClr val="EEECE1"/>
      </a:lt2>
      <a:accent1>
        <a:srgbClr val="8E0344"/>
      </a:accent1>
      <a:accent2>
        <a:srgbClr val="19AED7"/>
      </a:accent2>
      <a:accent3>
        <a:srgbClr val="80B350"/>
      </a:accent3>
      <a:accent4>
        <a:srgbClr val="713B9E"/>
      </a:accent4>
      <a:accent5>
        <a:srgbClr val="000080"/>
      </a:accent5>
      <a:accent6>
        <a:srgbClr val="F76D28"/>
      </a:accent6>
      <a:hlink>
        <a:srgbClr val="0000FF"/>
      </a:hlink>
      <a:folHlink>
        <a:srgbClr val="800080"/>
      </a:folHlink>
    </a:clrScheme>
    <a:fontScheme name="Advantage">
      <a:majorFont>
        <a:latin typeface="Rockwell"/>
        <a:ea typeface=""/>
        <a:cs typeface=""/>
        <a:font script="Jpan" typeface="ＭＳ ゴシック"/>
      </a:majorFont>
      <a:minorFont>
        <a:latin typeface="Rockwell"/>
        <a:ea typeface=""/>
        <a:cs typeface=""/>
        <a:font script="Jpan" typeface="ＭＳ ゴシック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</customShpExts>
</s:customDat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_ip_UnifiedCompliancePolicyProperties xmlns="http://schemas.microsoft.com/sharepoint/v3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EEA25CC0A0AC24199CDC46C25B8B0BC" ma:contentTypeVersion="10" ma:contentTypeDescription="Create a new document." ma:contentTypeScope="" ma:versionID="e3b47856d4cf355c0dacb39e1084d14f">
  <xsd:schema xmlns:xsd="http://www.w3.org/2001/XMLSchema" xmlns:xs="http://www.w3.org/2001/XMLSchema" xmlns:p="http://schemas.microsoft.com/office/2006/metadata/properties" xmlns:ns1="http://schemas.microsoft.com/sharepoint/v3" xmlns:ns2="6dc4bcd6-49db-4c07-9060-8acfc67cef9f" xmlns:ns3="fb0879af-3eba-417a-a55a-ffe6dcd6ca77" targetNamespace="http://schemas.microsoft.com/office/2006/metadata/properties" ma:root="true" ma:fieldsID="a845a615265fdb1f7b12cc65ac20ecbd" ns1:_="" ns2:_="" ns3:_="">
    <xsd:import namespace="http://schemas.microsoft.com/sharepoint/v3"/>
    <xsd:import namespace="6dc4bcd6-49db-4c07-9060-8acfc67cef9f"/>
    <xsd:import namespace="fb0879af-3eba-417a-a55a-ffe6dcd6ca7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3:SharedWithUsers" minOccurs="0"/>
                <xsd:element ref="ns3:SharedWithDetails" minOccurs="0"/>
                <xsd:element ref="ns3:LastSharedByUser" minOccurs="0"/>
                <xsd:element ref="ns3:LastSharedByTime" minOccurs="0"/>
                <xsd:element ref="ns1:_ip_UnifiedCompliancePolicyProperties" minOccurs="0"/>
                <xsd:element ref="ns1:_ip_UnifiedCompliancePolicyUIAction" minOccurs="0"/>
                <xsd:element ref="ns2:MediaServiceAuto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15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16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dc4bcd6-49db-4c07-9060-8acfc67cef9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7" nillable="true" ma:displayName="MediaServiceAutoTags" ma:internalName="MediaServiceAutoTag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b0879af-3eba-417a-a55a-ffe6dcd6ca77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LastSharedByUser" ma:index="13" nillable="true" ma:displayName="Last Shared By User" ma:hidden="true" ma:internalName="LastSharedByUser" ma:readOnly="true">
      <xsd:simpleType>
        <xsd:restriction base="dms:Note"/>
      </xsd:simpleType>
    </xsd:element>
    <xsd:element name="LastSharedByTime" ma:index="14" nillable="true" ma:displayName="Last Shared By Time" ma:hidden="true" ma:internalName="LastSharedByTime" ma:readOnly="true">
      <xsd:simpleType>
        <xsd:restriction base="dms:DateTim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DCA74777-9C48-4306-9439-1305A002AB95}">
  <ds:schemaRefs/>
</ds:datastoreItem>
</file>

<file path=customXml/itemProps3.xml><?xml version="1.0" encoding="utf-8"?>
<ds:datastoreItem xmlns:ds="http://schemas.openxmlformats.org/officeDocument/2006/customXml" ds:itemID="{0833989E-2E01-4DC8-9851-4C3574082655}">
  <ds:schemaRefs/>
</ds:datastoreItem>
</file>

<file path=customXml/itemProps4.xml><?xml version="1.0" encoding="utf-8"?>
<ds:datastoreItem xmlns:ds="http://schemas.openxmlformats.org/officeDocument/2006/customXml" ds:itemID="{D2FE428D-C27A-47C5-9B91-EF8FBB317E0E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家庭作业提示清单.dotx</Template>
  <Pages>3</Pages>
  <Words>117</Words>
  <Characters>668</Characters>
  <Lines>5</Lines>
  <Paragraphs>1</Paragraphs>
  <TotalTime>149</TotalTime>
  <ScaleCrop>false</ScaleCrop>
  <LinksUpToDate>false</LinksUpToDate>
  <CharactersWithSpaces>784</CharactersWithSpaces>
  <Application>WPS Office_11.1.0.11045_F1E327BC-269C-435d-A152-05C5408002CA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2021-11-09T09:56:00Z</dcterms:created>
  <dcterms:modified xsi:type="dcterms:W3CDTF">2021-11-24T15:06:57Z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0x010100DEEA25CC0A0AC24199CDC46C25B8B0BC</vt:lpwstr>
  </property>
  <property fmtid="{D5CDD505-2E9C-101B-9397-08002B2CF9AE}" pid="3" name="KSOProductBuildVer">
    <vt:lpwstr>2052-11.1.0.11045</vt:lpwstr>
  </property>
  <property fmtid="{D5CDD505-2E9C-101B-9397-08002B2CF9AE}" pid="4" name="ICV">
    <vt:lpwstr>F28B7EC699DA4497B21619D2E9D66828</vt:lpwstr>
  </property>
</Properties>
</file>