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4"/>
        <w:rPr>
          <w:b/>
          <w:color w:val="FFFF00"/>
        </w:rPr>
      </w:pPr>
      <w:r>
        <w:rPr>
          <w:rFonts w:hint="eastAsia"/>
          <w:color w:val="000000" w:themeColor="text1"/>
          <w:lang w:val="zh-CN" w:bidi="zh-CN"/>
          <w14:textFill>
            <w14:solidFill>
              <w14:schemeClr w14:val="tx1"/>
            </w14:solidFill>
          </w14:textFill>
        </w:rPr>
        <w:t>《计算机程序设计</w:t>
      </w:r>
      <w:r>
        <w:rPr>
          <w:color w:val="000000" w:themeColor="text1"/>
          <w14:textFill>
            <w14:solidFill>
              <w14:schemeClr w14:val="tx1"/>
            </w14:solidFill>
          </w14:textFill>
        </w:rPr>
        <mc:AlternateContent>
          <mc:Choice Requires="wpg">
            <w:drawing>
              <wp:anchor distT="0" distB="0" distL="114300" distR="114300" simplePos="0" relativeHeight="251660288" behindDoc="1" locked="1" layoutInCell="1" allowOverlap="1">
                <wp:simplePos x="0" y="0"/>
                <wp:positionH relativeFrom="page">
                  <wp:posOffset>-95250</wp:posOffset>
                </wp:positionH>
                <wp:positionV relativeFrom="page">
                  <wp:posOffset>438150</wp:posOffset>
                </wp:positionV>
                <wp:extent cx="8020685" cy="2247900"/>
                <wp:effectExtent l="0" t="0" r="0" b="0"/>
                <wp:wrapNone/>
                <wp:docPr id="6" name="组 6" descr="堆叠的书本、黑板和笔筒中的铅笔" title="背景横幅"/>
                <wp:cNvGraphicFramePr/>
                <a:graphic xmlns:a="http://schemas.openxmlformats.org/drawingml/2006/main">
                  <a:graphicData uri="http://schemas.microsoft.com/office/word/2010/wordprocessingGroup">
                    <wpg:wgp>
                      <wpg:cNvGrpSpPr/>
                      <wpg:grpSpPr>
                        <a:xfrm>
                          <a:off x="0" y="0"/>
                          <a:ext cx="8020685" cy="2247900"/>
                          <a:chOff x="0" y="0"/>
                          <a:chExt cx="8021320" cy="3003550"/>
                        </a:xfrm>
                      </wpg:grpSpPr>
                      <wps:wsp>
                        <wps:cNvPr id="4" name="矩形 62"/>
                        <wps:cNvSpPr>
                          <a:spLocks noChangeArrowheads="1"/>
                        </wps:cNvSpPr>
                        <wps:spPr bwMode="auto">
                          <a:xfrm>
                            <a:off x="0" y="0"/>
                            <a:ext cx="6743700" cy="482600"/>
                          </a:xfrm>
                          <a:prstGeom prst="rect">
                            <a:avLst/>
                          </a:prstGeom>
                          <a:solidFill>
                            <a:schemeClr val="accent2">
                              <a:lumMod val="100000"/>
                              <a:lumOff val="0"/>
                            </a:schemeClr>
                          </a:solidFill>
                          <a:ln>
                            <a:noFill/>
                          </a:ln>
                          <a:effectLst/>
                        </wps:spPr>
                        <wps:bodyPr rot="0" vert="horz" wrap="square" lIns="91440" tIns="91440" rIns="91440" bIns="91440" anchor="t" anchorCtr="0" upright="1">
                          <a:noAutofit/>
                        </wps:bodyPr>
                      </wps:wsp>
                      <wps:wsp>
                        <wps:cNvPr id="5" name="自选图形 63"/>
                        <wps:cNvSpPr>
                          <a:spLocks noChangeArrowheads="1"/>
                        </wps:cNvSpPr>
                        <wps:spPr bwMode="auto">
                          <a:xfrm>
                            <a:off x="5324475" y="485775"/>
                            <a:ext cx="1422400" cy="234950"/>
                          </a:xfrm>
                          <a:prstGeom prst="parallelogram">
                            <a:avLst>
                              <a:gd name="adj" fmla="val 151351"/>
                            </a:avLst>
                          </a:prstGeom>
                          <a:solidFill>
                            <a:schemeClr val="accent2">
                              <a:lumMod val="50000"/>
                              <a:lumOff val="0"/>
                            </a:schemeClr>
                          </a:solidFill>
                          <a:ln>
                            <a:noFill/>
                          </a:ln>
                          <a:effectLst/>
                        </wps:spPr>
                        <wps:bodyPr rot="0" vert="horz" wrap="square" lIns="91440" tIns="91440" rIns="91440" bIns="91440" anchor="t" anchorCtr="0" upright="1">
                          <a:noAutofit/>
                        </wps:bodyPr>
                      </wps:wsp>
                      <wps:wsp>
                        <wps:cNvPr id="3" name="矩形 64" descr="家庭作业.jpg" title="笔筒中的铅笔和堆叠的书本"/>
                        <wps:cNvSpPr>
                          <a:spLocks noChangeAspect="1" noChangeArrowheads="1"/>
                        </wps:cNvSpPr>
                        <wps:spPr bwMode="auto">
                          <a:xfrm>
                            <a:off x="5314950" y="714375"/>
                            <a:ext cx="2706370" cy="2289175"/>
                          </a:xfrm>
                          <a:prstGeom prst="rect">
                            <a:avLst/>
                          </a:prstGeom>
                          <a:blipFill dpi="0" rotWithShape="1">
                            <a:blip r:embed="rId7"/>
                            <a:srcRect/>
                            <a:stretch>
                              <a:fillRect/>
                            </a:stretch>
                          </a:blipFill>
                          <a:ln>
                            <a:noFill/>
                          </a:ln>
                          <a:effectLst/>
                        </wps:spPr>
                        <wps:bodyPr rot="0" vert="horz" wrap="square" lIns="91440" tIns="91440" rIns="91440" bIns="91440" anchor="t" anchorCtr="0" upright="1">
                          <a:noAutofit/>
                        </wps:bodyPr>
                      </wps:wsp>
                    </wpg:wgp>
                  </a:graphicData>
                </a:graphic>
              </wp:anchor>
            </w:drawing>
          </mc:Choice>
          <mc:Fallback>
            <w:pict>
              <v:group id="组 6" o:spid="_x0000_s1026" o:spt="203" alt="堆叠的书本、黑板和笔筒中的铅笔" style="position:absolute;left:0pt;margin-left:-7.5pt;margin-top:34.5pt;height:177pt;width:631.55pt;mso-position-horizontal-relative:page;mso-position-vertical-relative:page;z-index:-251656192;mso-width-relative:page;mso-height-relative:page;" coordsize="8021320,3003550" o:gfxdata="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">
                <o:lock v:ext="edit" aspectratio="f"/>
                <v:rect id="矩形 62" o:spid="_x0000_s1026" o:spt="1" style="position:absolute;left:0;top:0;height:482600;width:6743700;" fillcolor="#19AED7 [3221]" filled="t" stroked="f" coordsize="21600,21600" o:gfxdata="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usl9+ugAAANoA&#10;AAAPAAAAAAAAAAEAIAAAACIAAABkcnMvZG93bnJldi54bWxQSwECFAAUAAAACACHTuJAMy8FnjsA&#10;AAA5AAAAEAAAAAAAAAABACAAAAAJAQAAZHJzL3NoYXBleG1sLnhtbFBLBQYAAAAABgAGAFsBAACz&#10;AwAAAAA=&#10;">
                  <v:fill on="t" focussize="0,0"/>
                  <v:stroke on="f"/>
                  <v:imagedata o:title=""/>
                  <o:lock v:ext="edit" aspectratio="f"/>
                  <v:textbox inset="2.54mm,2.54mm,2.54mm,2.54mm"/>
                </v:rect>
                <v:shape id="自选图形 63" o:spid="_x0000_s1026" o:spt="7" type="#_x0000_t7" style="position:absolute;left:5324475;top:485775;height:234950;width:1422400;" fillcolor="#0C576C [3205]" filled="t" stroked="f" coordsize="21600,21600" o:gfxdata="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NkbaBG2AAAA2gAAAA8A&#10;AAAAAAAAAQAgAAAAIgAAAGRycy9kb3ducmV2LnhtbFBLAQIUABQAAAAIAIdO4kAzLwWeOwAAADkA&#10;AAAQAAAAAAAAAAEAIAAAAAUBAABkcnMvc2hhcGV4bWwueG1sUEsFBgAAAAAGAAYAWwEAAK8DAAAA&#10;AA==&#10;" adj="5400">
                  <v:fill on="t" focussize="0,0"/>
                  <v:stroke on="f"/>
                  <v:imagedata o:title=""/>
                  <o:lock v:ext="edit" aspectratio="f"/>
                  <v:textbox inset="2.54mm,2.54mm,2.54mm,2.54mm"/>
                </v:shape>
                <v:rect id="矩形 64" o:spid="_x0000_s1026" o:spt="1" alt="家庭作业.jpg" style="position:absolute;left:5314950;top:714375;height:2289175;width:2706370;" filled="t" stroked="f" coordsize="21600,21600" o:gfxdata="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1vFS68AAAA&#10;2gAAAA8AAAAAAAAAAQAgAAAAIgAAAGRycy9kb3ducmV2LnhtbFBLAQIUABQAAAAIAIdO4kAzLwWe&#10;OwAAADkAAAAQAAAAAAAAAAEAIAAAAAsBAABkcnMvc2hhcGV4bWwueG1sUEsFBgAAAAAGAAYAWwEA&#10;ALUDAAAAAA==&#10;">
                  <v:fill type="frame" on="t" o:title="家庭作业.jpg" focussize="0,0" recolor="t" rotate="t" r:id="rId7"/>
                  <v:stroke on="f"/>
                  <v:imagedata o:title=""/>
                  <o:lock v:ext="edit" aspectratio="t"/>
                  <v:textbox inset="2.54mm,2.54mm,2.54mm,2.54mm"/>
                </v:rect>
                <w10:anchorlock/>
              </v:group>
            </w:pict>
          </mc:Fallback>
        </mc:AlternateContent>
      </w:r>
      <w:r>
        <w:rPr>
          <w:rFonts w:hint="eastAsia"/>
          <w:color w:val="000000" w:themeColor="text1"/>
          <w:lang w:val="zh-CN" w:bidi="zh-CN"/>
          <w14:textFill>
            <w14:solidFill>
              <w14:schemeClr w14:val="tx1"/>
            </w14:solidFill>
          </w14:textFill>
        </w:rPr>
        <w:t xml:space="preserve">》作业 </w:t>
      </w:r>
      <w:r>
        <w:rPr>
          <w:rFonts w:hint="eastAsia"/>
          <w:b/>
          <w:color w:val="FFFF00"/>
          <w:highlight w:val="blue"/>
          <w:lang w:val="zh-CN" w:bidi="zh-CN"/>
        </w:rPr>
        <w:t>№-0</w:t>
      </w:r>
      <w:r>
        <w:rPr>
          <w:b/>
          <w:color w:val="FFFF00"/>
          <w:highlight w:val="blue"/>
          <w:lang w:val="zh-CN" w:bidi="zh-CN"/>
        </w:rPr>
        <w:t>9</w:t>
      </w:r>
      <w:r>
        <w:rPr>
          <w:rFonts w:hint="eastAsia"/>
          <w:b/>
          <w:color w:val="FFFF00"/>
          <w:highlight w:val="blue"/>
          <w:lang w:val="zh-CN" w:bidi="zh-CN"/>
        </w:rPr>
        <w:t>及第8次上机</w:t>
      </w:r>
    </w:p>
    <w:p>
      <w:pPr>
        <w:pStyle w:val="3"/>
      </w:pPr>
      <w:r>
        <w:rPr>
          <w:rFonts w:hint="eastAsia"/>
          <w:color w:val="000000" w:themeColor="text1"/>
          <w14:textFill>
            <w14:solidFill>
              <w14:schemeClr w14:val="tx1"/>
            </w14:solidFill>
          </w14:textFill>
        </w:rPr>
        <w:t xml:space="preserve"> 作业内容要点： </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指针</w:t>
      </w:r>
    </w:p>
    <w:p/>
    <w:p>
      <w:r>
        <w:rPr>
          <w:rFonts w:hint="eastAsia"/>
        </w:rPr>
        <w:t>【 姓名</w:t>
      </w:r>
      <w:r>
        <w:rPr>
          <w:rFonts w:hint="eastAsia"/>
          <w:u w:val="single"/>
        </w:rPr>
        <w:t xml:space="preserve"> </w:t>
      </w:r>
      <w:r>
        <w:rPr>
          <w:u w:val="single"/>
        </w:rPr>
        <w:t xml:space="preserve">    </w:t>
      </w:r>
      <w:r>
        <w:rPr>
          <w:rFonts w:hint="eastAsia"/>
          <w:u w:val="single"/>
          <w:lang w:val="en-US" w:eastAsia="zh-CN"/>
        </w:rPr>
        <w:t>马宇骁</w:t>
      </w:r>
      <w:r>
        <w:rPr>
          <w:u w:val="single"/>
        </w:rPr>
        <w:t xml:space="preserve">         </w:t>
      </w:r>
      <w:r>
        <w:rPr>
          <w:u w:val="single"/>
        </w:rPr>
        <w:tab/>
      </w:r>
      <w:r>
        <w:rPr>
          <w:rFonts w:hint="eastAsia"/>
        </w:rPr>
        <w:t>学号</w:t>
      </w:r>
      <w:r>
        <w:rPr>
          <w:rFonts w:hint="eastAsia"/>
          <w:u w:val="single"/>
        </w:rPr>
        <w:t xml:space="preserve"> </w:t>
      </w:r>
      <w:r>
        <w:rPr>
          <w:u w:val="single"/>
        </w:rPr>
        <w:t xml:space="preserve">    </w:t>
      </w:r>
      <w:r>
        <w:rPr>
          <w:rFonts w:hint="eastAsia"/>
          <w:u w:val="single"/>
          <w:lang w:val="en-US" w:eastAsia="zh-CN"/>
        </w:rPr>
        <w:t>PB19151769</w:t>
      </w:r>
      <w:r>
        <w:rPr>
          <w:u w:val="single"/>
        </w:rPr>
        <w:t xml:space="preserve">            </w:t>
      </w:r>
      <w:r>
        <w:rPr>
          <w:u w:val="single"/>
        </w:rPr>
        <w:tab/>
      </w:r>
      <w:r>
        <w:rPr>
          <w:u w:val="single"/>
        </w:rPr>
        <w:t xml:space="preserve"> </w:t>
      </w:r>
      <w:r>
        <w:rPr>
          <w:rFonts w:hint="eastAsia"/>
        </w:rPr>
        <w:t>】</w:t>
      </w:r>
    </w:p>
    <w:p>
      <w:pPr>
        <w:rPr>
          <w:b/>
          <w:color w:val="FF0000"/>
          <w:sz w:val="28"/>
        </w:rPr>
      </w:pPr>
      <w:r>
        <w:rPr>
          <w:rFonts w:hint="eastAsia"/>
          <w:b/>
          <w:color w:val="FF0000"/>
          <w:sz w:val="28"/>
        </w:rPr>
        <w:t>【要求】本次作业程序要求用指针实现</w:t>
      </w:r>
    </w:p>
    <w:p>
      <w:pPr>
        <w:pStyle w:val="255"/>
        <w:widowControl w:val="0"/>
        <w:numPr>
          <w:ilvl w:val="0"/>
          <w:numId w:val="13"/>
        </w:numPr>
        <w:spacing w:after="0"/>
        <w:jc w:val="both"/>
        <w:rPr>
          <w:b/>
          <w:color w:val="auto"/>
          <w:sz w:val="24"/>
        </w:rPr>
      </w:pPr>
      <w:r>
        <w:rPr>
          <w:rFonts w:hint="eastAsia"/>
          <w:b/>
          <w:color w:val="auto"/>
          <w:sz w:val="24"/>
        </w:rPr>
        <w:t>在计算机上编程程序，加上</w:t>
      </w:r>
      <w:r>
        <w:rPr>
          <w:rFonts w:hint="eastAsia"/>
          <w:b/>
          <w:color w:val="FF0000"/>
          <w:sz w:val="24"/>
        </w:rPr>
        <w:t>必要的注释</w:t>
      </w:r>
      <w:r>
        <w:rPr>
          <w:rFonts w:hint="eastAsia"/>
          <w:b/>
          <w:color w:val="auto"/>
          <w:sz w:val="24"/>
        </w:rPr>
        <w:t>。</w:t>
      </w:r>
    </w:p>
    <w:p>
      <w:pPr>
        <w:pStyle w:val="255"/>
        <w:widowControl w:val="0"/>
        <w:numPr>
          <w:ilvl w:val="0"/>
          <w:numId w:val="13"/>
        </w:numPr>
        <w:spacing w:after="0"/>
        <w:jc w:val="both"/>
        <w:rPr>
          <w:b/>
          <w:color w:val="auto"/>
          <w:sz w:val="24"/>
        </w:rPr>
      </w:pPr>
      <w:r>
        <w:rPr>
          <w:rFonts w:hint="eastAsia"/>
          <w:b/>
          <w:color w:val="auto"/>
          <w:sz w:val="24"/>
        </w:rPr>
        <w:t>上机实验，经助教检查通过后，复制</w:t>
      </w:r>
      <w:r>
        <w:rPr>
          <w:rFonts w:hint="eastAsia"/>
          <w:b/>
          <w:color w:val="FF0000"/>
          <w:sz w:val="24"/>
        </w:rPr>
        <w:t>源码</w:t>
      </w:r>
      <w:r>
        <w:rPr>
          <w:rFonts w:hint="eastAsia"/>
          <w:b/>
          <w:color w:val="auto"/>
          <w:sz w:val="24"/>
        </w:rPr>
        <w:t>并记录</w:t>
      </w:r>
      <w:r>
        <w:rPr>
          <w:rFonts w:hint="eastAsia"/>
          <w:b/>
          <w:color w:val="FF0000"/>
          <w:sz w:val="24"/>
        </w:rPr>
        <w:t>实验结果</w:t>
      </w:r>
      <w:r>
        <w:rPr>
          <w:rFonts w:hint="eastAsia"/>
          <w:b/>
          <w:color w:val="auto"/>
          <w:sz w:val="24"/>
        </w:rPr>
        <w:t>，完成</w:t>
      </w:r>
      <w:r>
        <w:rPr>
          <w:rFonts w:hint="eastAsia"/>
          <w:b/>
          <w:color w:val="FF0000"/>
          <w:sz w:val="24"/>
        </w:rPr>
        <w:t>报告</w:t>
      </w:r>
      <w:r>
        <w:rPr>
          <w:rFonts w:hint="eastAsia"/>
          <w:b/>
          <w:color w:val="auto"/>
          <w:sz w:val="24"/>
        </w:rPr>
        <w:t>。</w:t>
      </w:r>
    </w:p>
    <w:p>
      <w:pPr>
        <w:pStyle w:val="255"/>
        <w:widowControl w:val="0"/>
        <w:numPr>
          <w:ilvl w:val="0"/>
          <w:numId w:val="13"/>
        </w:numPr>
        <w:spacing w:after="0"/>
        <w:jc w:val="both"/>
        <w:rPr>
          <w:b/>
          <w:color w:val="auto"/>
          <w:sz w:val="24"/>
        </w:rPr>
      </w:pPr>
      <w:r>
        <w:rPr>
          <w:rFonts w:hint="eastAsia"/>
          <w:b/>
          <w:color w:val="auto"/>
          <w:sz w:val="24"/>
        </w:rPr>
        <w:t>实验报告：记录</w:t>
      </w:r>
      <w:r>
        <w:rPr>
          <w:rFonts w:hint="eastAsia"/>
          <w:b/>
          <w:color w:val="FF0000"/>
          <w:sz w:val="24"/>
        </w:rPr>
        <w:t>调试及改错过程</w:t>
      </w:r>
      <w:r>
        <w:rPr>
          <w:rFonts w:hint="eastAsia"/>
          <w:b/>
          <w:color w:val="auto"/>
          <w:sz w:val="24"/>
        </w:rPr>
        <w:t>；</w:t>
      </w:r>
      <w:bookmarkStart w:id="0" w:name="_Toc53130611"/>
      <w:r>
        <w:rPr>
          <w:rFonts w:hint="eastAsia"/>
          <w:b/>
          <w:color w:val="auto"/>
          <w:sz w:val="24"/>
        </w:rPr>
        <w:t>知识点或方法技巧的</w:t>
      </w:r>
      <w:r>
        <w:rPr>
          <w:rFonts w:hint="eastAsia"/>
          <w:b/>
          <w:color w:val="FF0000"/>
          <w:sz w:val="24"/>
        </w:rPr>
        <w:t>收获心得</w:t>
      </w:r>
      <w:r>
        <w:rPr>
          <w:rFonts w:hint="eastAsia"/>
          <w:b/>
          <w:color w:val="auto"/>
          <w:sz w:val="24"/>
        </w:rPr>
        <w:t>.</w:t>
      </w:r>
    </w:p>
    <w:p>
      <w:pPr>
        <w:rPr>
          <w:color w:val="FF0000"/>
        </w:rPr>
      </w:pPr>
    </w:p>
    <w:p>
      <w:pPr>
        <w:pStyle w:val="7"/>
        <w:rPr>
          <w:rFonts w:ascii="等线" w:hAnsi="等线" w:eastAsia="等线" w:cs="Times New Roman"/>
          <w:bCs/>
          <w:color w:val="auto"/>
          <w:sz w:val="32"/>
          <w:szCs w:val="32"/>
        </w:rPr>
      </w:pPr>
      <w:r>
        <w:rPr>
          <w:rFonts w:ascii="等线" w:hAnsi="等线" w:eastAsia="等线" w:cs="Times New Roman"/>
          <w:bCs/>
          <w:color w:val="auto"/>
          <w:sz w:val="32"/>
          <w:szCs w:val="32"/>
        </w:rPr>
        <w:t xml:space="preserve">1 </w:t>
      </w:r>
      <w:r>
        <w:rPr>
          <w:rFonts w:hint="eastAsia" w:ascii="等线" w:hAnsi="等线" w:eastAsia="等线" w:cs="Times New Roman"/>
          <w:bCs/>
          <w:color w:val="auto"/>
          <w:sz w:val="32"/>
          <w:szCs w:val="32"/>
        </w:rPr>
        <w:t>、</w:t>
      </w:r>
      <w:bookmarkEnd w:id="0"/>
      <w:r>
        <w:rPr>
          <w:rFonts w:hint="eastAsia" w:ascii="等线" w:hAnsi="等线" w:eastAsia="等线" w:cs="Times New Roman"/>
          <w:bCs/>
          <w:color w:val="auto"/>
          <w:sz w:val="32"/>
          <w:szCs w:val="32"/>
        </w:rPr>
        <w:t>将</w:t>
      </w:r>
      <w:r>
        <w:rPr>
          <w:rFonts w:ascii="等线" w:hAnsi="等线" w:eastAsia="等线" w:cs="Times New Roman"/>
          <w:bCs/>
          <w:color w:val="auto"/>
          <w:sz w:val="32"/>
          <w:szCs w:val="32"/>
        </w:rPr>
        <w:t>nxn方阵中的前4个最小元素放置到</w:t>
      </w:r>
      <w:r>
        <w:rPr>
          <w:rFonts w:hint="eastAsia" w:ascii="等线" w:hAnsi="等线" w:eastAsia="等线" w:cs="Times New Roman"/>
          <w:bCs/>
          <w:color w:val="auto"/>
          <w:sz w:val="32"/>
          <w:szCs w:val="32"/>
        </w:rPr>
        <w:t>方阵的</w:t>
      </w:r>
      <w:r>
        <w:rPr>
          <w:rFonts w:ascii="等线" w:hAnsi="等线" w:eastAsia="等线" w:cs="Times New Roman"/>
          <w:bCs/>
          <w:color w:val="auto"/>
          <w:sz w:val="32"/>
          <w:szCs w:val="32"/>
        </w:rPr>
        <w:t>四个角。【实验要点： 二维数组、指针、函数】</w:t>
      </w:r>
    </w:p>
    <w:p>
      <w:pPr>
        <w:rPr>
          <w:b/>
          <w:sz w:val="24"/>
          <w:szCs w:val="24"/>
        </w:rPr>
      </w:pPr>
      <w:r>
        <w:rPr>
          <w:rFonts w:hint="eastAsia"/>
          <w:b/>
          <w:sz w:val="24"/>
          <w:szCs w:val="24"/>
        </w:rPr>
        <w:t>说明：</w:t>
      </w:r>
    </w:p>
    <w:p>
      <w:pPr>
        <w:ind w:left="210" w:leftChars="100"/>
        <w:rPr>
          <w:b/>
          <w:sz w:val="24"/>
          <w:szCs w:val="24"/>
        </w:rPr>
      </w:pPr>
      <w:r>
        <w:rPr>
          <w:b/>
          <w:sz w:val="24"/>
          <w:szCs w:val="24"/>
        </w:rPr>
        <w:t>1)</w:t>
      </w:r>
      <w:r>
        <w:rPr>
          <w:b/>
          <w:sz w:val="24"/>
          <w:szCs w:val="24"/>
        </w:rPr>
        <w:tab/>
      </w:r>
      <w:r>
        <w:rPr>
          <w:b/>
          <w:sz w:val="24"/>
          <w:szCs w:val="24"/>
        </w:rPr>
        <w:t>设计一个函数，实现将任意的nxn方阵（n&gt;=3）的前四个最小元素放置到方阵四个角的位置（顺序为：左上、右上、左下、右下）；元素集合不变，四角之外的其余元素位置</w:t>
      </w:r>
      <w:r>
        <w:rPr>
          <w:rFonts w:hint="eastAsia"/>
          <w:b/>
          <w:sz w:val="24"/>
          <w:szCs w:val="24"/>
        </w:rPr>
        <w:t>变动</w:t>
      </w:r>
      <w:r>
        <w:rPr>
          <w:b/>
          <w:sz w:val="24"/>
          <w:szCs w:val="24"/>
        </w:rPr>
        <w:t>不作限制。</w:t>
      </w:r>
      <w:r>
        <w:rPr>
          <w:rFonts w:hint="eastAsia"/>
          <w:b/>
          <w:sz w:val="24"/>
          <w:szCs w:val="24"/>
        </w:rPr>
        <w:t xml:space="preserve"> </w:t>
      </w:r>
      <w:r>
        <w:rPr>
          <w:b/>
          <w:sz w:val="24"/>
          <w:szCs w:val="24"/>
        </w:rPr>
        <w:t xml:space="preserve"> </w:t>
      </w:r>
    </w:p>
    <w:p>
      <w:pPr>
        <w:ind w:left="210" w:leftChars="100"/>
        <w:rPr>
          <w:b/>
          <w:sz w:val="24"/>
          <w:szCs w:val="24"/>
        </w:rPr>
      </w:pPr>
      <w:r>
        <w:rPr>
          <w:b/>
          <w:sz w:val="24"/>
          <w:szCs w:val="24"/>
        </w:rPr>
        <w:t>2)</w:t>
      </w:r>
      <w:r>
        <w:rPr>
          <w:b/>
          <w:sz w:val="24"/>
          <w:szCs w:val="24"/>
        </w:rPr>
        <w:tab/>
      </w:r>
      <w:r>
        <w:rPr>
          <w:b/>
          <w:sz w:val="24"/>
          <w:szCs w:val="24"/>
        </w:rPr>
        <w:t>在主函数中输入</w:t>
      </w:r>
      <w:r>
        <w:rPr>
          <w:rFonts w:hint="eastAsia"/>
          <w:b/>
          <w:sz w:val="24"/>
          <w:szCs w:val="24"/>
        </w:rPr>
        <w:t>，输入内容第一行为</w:t>
      </w:r>
      <w:r>
        <w:rPr>
          <w:b/>
          <w:sz w:val="24"/>
          <w:szCs w:val="24"/>
        </w:rPr>
        <w:t>n</w:t>
      </w:r>
      <w:r>
        <w:rPr>
          <w:rFonts w:hint="eastAsia"/>
          <w:b/>
          <w:sz w:val="24"/>
          <w:szCs w:val="24"/>
        </w:rPr>
        <w:t>，</w:t>
      </w:r>
      <w:r>
        <w:rPr>
          <w:b/>
          <w:sz w:val="24"/>
          <w:szCs w:val="24"/>
        </w:rPr>
        <w:t xml:space="preserve"> </w:t>
      </w:r>
      <w:r>
        <w:rPr>
          <w:rFonts w:hint="eastAsia"/>
          <w:b/>
          <w:sz w:val="24"/>
          <w:szCs w:val="24"/>
        </w:rPr>
        <w:t>第二行为</w:t>
      </w:r>
      <w:r>
        <w:rPr>
          <w:b/>
          <w:sz w:val="24"/>
          <w:szCs w:val="24"/>
        </w:rPr>
        <w:t>n2个整数</w:t>
      </w:r>
      <w:r>
        <w:rPr>
          <w:rFonts w:hint="eastAsia"/>
          <w:b/>
          <w:sz w:val="24"/>
          <w:szCs w:val="24"/>
        </w:rPr>
        <w:t>即方阵的元素。</w:t>
      </w:r>
      <w:r>
        <w:rPr>
          <w:b/>
          <w:sz w:val="24"/>
          <w:szCs w:val="24"/>
        </w:rPr>
        <w:t>调用上述函数，然后输出处理后的方阵。</w:t>
      </w:r>
    </w:p>
    <w:p>
      <w:pPr>
        <w:ind w:left="510" w:leftChars="243"/>
        <w:rPr>
          <w:rFonts w:ascii="等线" w:hAnsi="等线" w:eastAsia="等线" w:cs="Times New Roman"/>
          <w:b/>
          <w:sz w:val="24"/>
          <w:szCs w:val="24"/>
        </w:rPr>
      </w:pPr>
    </w:p>
    <w:p>
      <w:pPr>
        <w:ind w:left="510" w:leftChars="243"/>
        <w:rPr>
          <w:rFonts w:ascii="等线" w:hAnsi="等线" w:eastAsia="等线" w:cs="Times New Roman"/>
          <w:b/>
          <w:sz w:val="24"/>
          <w:szCs w:val="24"/>
        </w:rPr>
      </w:pPr>
      <w:r>
        <w:rPr>
          <w:rFonts w:hint="eastAsia" w:ascii="等线" w:hAnsi="等线" w:eastAsia="等线" w:cs="Times New Roman"/>
          <w:b/>
          <w:sz w:val="24"/>
          <w:szCs w:val="24"/>
        </w:rPr>
        <w:t>输入样例：</w:t>
      </w:r>
    </w:p>
    <w:p>
      <w:pPr>
        <w:ind w:left="510" w:leftChars="243"/>
        <w:rPr>
          <w:rFonts w:ascii="等线" w:hAnsi="等线" w:eastAsia="等线" w:cs="Times New Roman"/>
          <w:b/>
          <w:sz w:val="24"/>
          <w:szCs w:val="24"/>
        </w:rPr>
      </w:pPr>
      <w:r>
        <w:rPr>
          <w:rFonts w:ascii="等线" w:hAnsi="等线" w:eastAsia="等线" w:cs="Times New Roman"/>
          <w:b/>
          <w:sz w:val="24"/>
          <w:szCs w:val="24"/>
        </w:rPr>
        <w:t>3</w:t>
      </w:r>
    </w:p>
    <w:p>
      <w:pPr>
        <w:ind w:left="510" w:leftChars="243"/>
        <w:rPr>
          <w:rFonts w:ascii="等线" w:hAnsi="等线" w:eastAsia="等线" w:cs="Times New Roman"/>
          <w:b/>
          <w:sz w:val="24"/>
          <w:szCs w:val="24"/>
        </w:rPr>
      </w:pPr>
      <w:r>
        <w:rPr>
          <w:rFonts w:ascii="等线" w:hAnsi="等线" w:eastAsia="等线" w:cs="Times New Roman"/>
          <w:b/>
          <w:sz w:val="24"/>
          <w:szCs w:val="24"/>
        </w:rPr>
        <w:t>4 2 3 1 5 7 6 8 9</w:t>
      </w:r>
    </w:p>
    <w:p>
      <w:pPr>
        <w:ind w:left="510" w:leftChars="243"/>
        <w:rPr>
          <w:rFonts w:ascii="等线" w:hAnsi="等线" w:eastAsia="等线" w:cs="Times New Roman"/>
          <w:b/>
          <w:sz w:val="24"/>
          <w:szCs w:val="24"/>
        </w:rPr>
      </w:pPr>
      <w:r>
        <w:rPr>
          <w:rFonts w:hint="eastAsia" w:ascii="等线" w:hAnsi="等线" w:eastAsia="等线" w:cs="Times New Roman"/>
          <w:b/>
          <w:sz w:val="24"/>
          <w:szCs w:val="24"/>
        </w:rPr>
        <w:t>输出样例：</w:t>
      </w:r>
    </w:p>
    <w:p>
      <w:pPr>
        <w:ind w:left="510" w:leftChars="243"/>
        <w:rPr>
          <w:rFonts w:ascii="等线" w:hAnsi="等线" w:eastAsia="等线" w:cs="Times New Roman"/>
          <w:b/>
          <w:sz w:val="24"/>
          <w:szCs w:val="24"/>
        </w:rPr>
      </w:pPr>
      <w:r>
        <w:rPr>
          <w:rFonts w:ascii="等线" w:hAnsi="等线" w:eastAsia="等线" w:cs="Times New Roman"/>
          <w:b/>
          <w:color w:val="FF0000"/>
          <w:sz w:val="24"/>
          <w:szCs w:val="24"/>
        </w:rPr>
        <w:t>1</w:t>
      </w:r>
      <w:r>
        <w:rPr>
          <w:rFonts w:ascii="等线" w:hAnsi="等线" w:eastAsia="等线" w:cs="Times New Roman"/>
          <w:b/>
          <w:sz w:val="24"/>
          <w:szCs w:val="24"/>
        </w:rPr>
        <w:t xml:space="preserve"> 6 </w:t>
      </w:r>
      <w:r>
        <w:rPr>
          <w:rFonts w:ascii="等线" w:hAnsi="等线" w:eastAsia="等线" w:cs="Times New Roman"/>
          <w:b/>
          <w:color w:val="FF0000"/>
          <w:sz w:val="24"/>
          <w:szCs w:val="24"/>
        </w:rPr>
        <w:t>2</w:t>
      </w:r>
    </w:p>
    <w:p>
      <w:pPr>
        <w:ind w:left="510" w:leftChars="243"/>
        <w:rPr>
          <w:rFonts w:ascii="等线" w:hAnsi="等线" w:eastAsia="等线" w:cs="Times New Roman"/>
          <w:b/>
          <w:sz w:val="24"/>
          <w:szCs w:val="24"/>
        </w:rPr>
      </w:pPr>
      <w:r>
        <w:rPr>
          <w:rFonts w:ascii="等线" w:hAnsi="等线" w:eastAsia="等线" w:cs="Times New Roman"/>
          <w:b/>
          <w:sz w:val="24"/>
          <w:szCs w:val="24"/>
        </w:rPr>
        <w:t>9 5 7</w:t>
      </w:r>
    </w:p>
    <w:p>
      <w:pPr>
        <w:ind w:left="510" w:leftChars="243"/>
        <w:rPr>
          <w:rFonts w:ascii="等线" w:hAnsi="等线" w:eastAsia="等线" w:cs="Times New Roman"/>
          <w:b/>
          <w:sz w:val="24"/>
          <w:szCs w:val="24"/>
        </w:rPr>
      </w:pPr>
      <w:r>
        <w:rPr>
          <w:rFonts w:ascii="等线" w:hAnsi="等线" w:eastAsia="等线" w:cs="Times New Roman"/>
          <w:b/>
          <w:color w:val="FF0000"/>
          <w:sz w:val="24"/>
          <w:szCs w:val="24"/>
        </w:rPr>
        <w:t>3</w:t>
      </w:r>
      <w:r>
        <w:rPr>
          <w:rFonts w:ascii="等线" w:hAnsi="等线" w:eastAsia="等线" w:cs="Times New Roman"/>
          <w:b/>
          <w:sz w:val="24"/>
          <w:szCs w:val="24"/>
        </w:rPr>
        <w:t xml:space="preserve"> 8 </w:t>
      </w:r>
      <w:r>
        <w:rPr>
          <w:rFonts w:ascii="等线" w:hAnsi="等线" w:eastAsia="等线" w:cs="Times New Roman"/>
          <w:b/>
          <w:color w:val="FF0000"/>
          <w:sz w:val="24"/>
          <w:szCs w:val="24"/>
        </w:rPr>
        <w:t>4</w:t>
      </w:r>
    </w:p>
    <w:p>
      <w:pPr>
        <w:pStyle w:val="255"/>
        <w:numPr>
          <w:ilvl w:val="0"/>
          <w:numId w:val="14"/>
        </w:numPr>
        <w:jc w:val="left"/>
        <w:rPr>
          <w:sz w:val="24"/>
        </w:rPr>
      </w:pPr>
      <w:r>
        <w:rPr>
          <w:rFonts w:hint="eastAsia"/>
          <w:sz w:val="24"/>
        </w:rPr>
        <w:t>【源码】</w:t>
      </w:r>
    </w:p>
    <w:p>
      <w:pPr>
        <w:pStyle w:val="255"/>
        <w:numPr>
          <w:ilvl w:val="0"/>
          <w:numId w:val="0"/>
        </w:numPr>
        <w:ind w:leftChars="0"/>
        <w:jc w:val="left"/>
        <w:rPr>
          <w:rFonts w:hint="eastAsia"/>
          <w:sz w:val="24"/>
        </w:rPr>
      </w:pPr>
      <w:r>
        <w:rPr>
          <w:rFonts w:hint="eastAsia"/>
          <w:sz w:val="24"/>
        </w:rPr>
        <w:t>#include&lt;stdio.h&gt;</w:t>
      </w:r>
    </w:p>
    <w:p>
      <w:pPr>
        <w:pStyle w:val="255"/>
        <w:numPr>
          <w:ilvl w:val="0"/>
          <w:numId w:val="0"/>
        </w:numPr>
        <w:ind w:leftChars="0"/>
        <w:jc w:val="left"/>
        <w:rPr>
          <w:rFonts w:hint="eastAsia"/>
          <w:sz w:val="24"/>
        </w:rPr>
      </w:pPr>
      <w:r>
        <w:rPr>
          <w:rFonts w:hint="eastAsia"/>
          <w:sz w:val="24"/>
        </w:rPr>
        <w:t>#include &lt;string.h&gt;</w:t>
      </w:r>
    </w:p>
    <w:p>
      <w:pPr>
        <w:pStyle w:val="255"/>
        <w:numPr>
          <w:ilvl w:val="0"/>
          <w:numId w:val="0"/>
        </w:numPr>
        <w:ind w:leftChars="0"/>
        <w:jc w:val="left"/>
        <w:rPr>
          <w:rFonts w:hint="eastAsia"/>
          <w:sz w:val="24"/>
        </w:rPr>
      </w:pPr>
      <w:r>
        <w:rPr>
          <w:rFonts w:hint="eastAsia"/>
          <w:sz w:val="24"/>
        </w:rPr>
        <w:t>#include &lt;stdlib.h&gt;</w:t>
      </w:r>
    </w:p>
    <w:p>
      <w:pPr>
        <w:pStyle w:val="255"/>
        <w:numPr>
          <w:ilvl w:val="0"/>
          <w:numId w:val="0"/>
        </w:numPr>
        <w:ind w:leftChars="0"/>
        <w:jc w:val="left"/>
        <w:rPr>
          <w:rFonts w:hint="eastAsia"/>
          <w:sz w:val="24"/>
        </w:rPr>
      </w:pPr>
    </w:p>
    <w:p>
      <w:pPr>
        <w:pStyle w:val="255"/>
        <w:numPr>
          <w:ilvl w:val="0"/>
          <w:numId w:val="0"/>
        </w:numPr>
        <w:ind w:leftChars="0"/>
        <w:jc w:val="left"/>
        <w:rPr>
          <w:rFonts w:hint="eastAsia"/>
          <w:sz w:val="24"/>
        </w:rPr>
      </w:pPr>
      <w:r>
        <w:rPr>
          <w:rFonts w:hint="eastAsia"/>
          <w:sz w:val="24"/>
        </w:rPr>
        <w:t>int *form(int *m,int n){</w:t>
      </w:r>
    </w:p>
    <w:p>
      <w:pPr>
        <w:pStyle w:val="255"/>
        <w:numPr>
          <w:ilvl w:val="0"/>
          <w:numId w:val="0"/>
        </w:numPr>
        <w:ind w:leftChars="0"/>
        <w:jc w:val="left"/>
        <w:rPr>
          <w:rFonts w:hint="eastAsia"/>
          <w:sz w:val="24"/>
        </w:rPr>
      </w:pPr>
      <w:r>
        <w:rPr>
          <w:rFonts w:hint="eastAsia"/>
          <w:sz w:val="24"/>
        </w:rPr>
        <w:t xml:space="preserve">    int tmp;</w:t>
      </w:r>
    </w:p>
    <w:p>
      <w:pPr>
        <w:pStyle w:val="255"/>
        <w:numPr>
          <w:ilvl w:val="0"/>
          <w:numId w:val="0"/>
        </w:numPr>
        <w:ind w:leftChars="0"/>
        <w:jc w:val="left"/>
        <w:rPr>
          <w:rFonts w:hint="eastAsia"/>
          <w:sz w:val="24"/>
        </w:rPr>
      </w:pPr>
      <w:r>
        <w:rPr>
          <w:rFonts w:hint="eastAsia"/>
          <w:sz w:val="24"/>
        </w:rPr>
        <w:t xml:space="preserve">    int a[n][n];</w:t>
      </w:r>
    </w:p>
    <w:p>
      <w:pPr>
        <w:pStyle w:val="255"/>
        <w:numPr>
          <w:ilvl w:val="0"/>
          <w:numId w:val="0"/>
        </w:numPr>
        <w:ind w:leftChars="0"/>
        <w:jc w:val="left"/>
        <w:rPr>
          <w:rFonts w:hint="eastAsia"/>
          <w:sz w:val="24"/>
        </w:rPr>
      </w:pPr>
      <w:r>
        <w:rPr>
          <w:rFonts w:hint="eastAsia"/>
          <w:sz w:val="24"/>
        </w:rPr>
        <w:t xml:space="preserve">    int siz = n*n;</w:t>
      </w:r>
    </w:p>
    <w:p>
      <w:pPr>
        <w:pStyle w:val="255"/>
        <w:numPr>
          <w:ilvl w:val="0"/>
          <w:numId w:val="0"/>
        </w:numPr>
        <w:ind w:leftChars="0"/>
        <w:jc w:val="left"/>
        <w:rPr>
          <w:rFonts w:hint="eastAsia"/>
          <w:sz w:val="24"/>
        </w:rPr>
      </w:pPr>
      <w:r>
        <w:rPr>
          <w:rFonts w:hint="eastAsia"/>
          <w:sz w:val="24"/>
        </w:rPr>
        <w:t xml:space="preserve">    int aa[siz];</w:t>
      </w:r>
    </w:p>
    <w:p>
      <w:pPr>
        <w:pStyle w:val="255"/>
        <w:numPr>
          <w:ilvl w:val="0"/>
          <w:numId w:val="0"/>
        </w:numPr>
        <w:ind w:leftChars="0"/>
        <w:jc w:val="left"/>
        <w:rPr>
          <w:rFonts w:hint="eastAsia"/>
          <w:sz w:val="24"/>
        </w:rPr>
      </w:pPr>
      <w:r>
        <w:rPr>
          <w:rFonts w:hint="eastAsia"/>
          <w:sz w:val="24"/>
        </w:rPr>
        <w:t xml:space="preserve">    for(int j=0;j&lt;n;j++){</w:t>
      </w:r>
    </w:p>
    <w:p>
      <w:pPr>
        <w:pStyle w:val="255"/>
        <w:numPr>
          <w:ilvl w:val="0"/>
          <w:numId w:val="0"/>
        </w:numPr>
        <w:ind w:leftChars="0"/>
        <w:jc w:val="left"/>
        <w:rPr>
          <w:rFonts w:hint="eastAsia"/>
          <w:sz w:val="24"/>
        </w:rPr>
      </w:pPr>
      <w:r>
        <w:rPr>
          <w:rFonts w:hint="eastAsia"/>
          <w:sz w:val="24"/>
        </w:rPr>
        <w:t xml:space="preserve">        for(int k=0;k&lt;n;k++){</w:t>
      </w:r>
    </w:p>
    <w:p>
      <w:pPr>
        <w:pStyle w:val="255"/>
        <w:numPr>
          <w:ilvl w:val="0"/>
          <w:numId w:val="0"/>
        </w:numPr>
        <w:ind w:leftChars="0"/>
        <w:jc w:val="left"/>
        <w:rPr>
          <w:rFonts w:hint="eastAsia"/>
          <w:sz w:val="24"/>
        </w:rPr>
      </w:pPr>
      <w:r>
        <w:rPr>
          <w:rFonts w:hint="eastAsia"/>
          <w:sz w:val="24"/>
        </w:rPr>
        <w:t xml:space="preserve">        </w:t>
      </w:r>
      <w:r>
        <w:rPr>
          <w:rFonts w:hint="eastAsia"/>
          <w:sz w:val="24"/>
        </w:rPr>
        <w:tab/>
      </w:r>
      <w:r>
        <w:rPr>
          <w:rFonts w:hint="eastAsia"/>
          <w:sz w:val="24"/>
        </w:rPr>
        <w:t>a[j][k] = *(m+j*n+k);</w:t>
      </w:r>
    </w:p>
    <w:p>
      <w:pPr>
        <w:pStyle w:val="255"/>
        <w:numPr>
          <w:ilvl w:val="0"/>
          <w:numId w:val="0"/>
        </w:numPr>
        <w:ind w:leftChars="0"/>
        <w:jc w:val="left"/>
        <w:rPr>
          <w:rFonts w:hint="eastAsia"/>
          <w:sz w:val="24"/>
        </w:rPr>
      </w:pPr>
      <w:r>
        <w:rPr>
          <w:rFonts w:hint="eastAsia"/>
          <w:sz w:val="24"/>
        </w:rPr>
        <w:t xml:space="preserve">            aa[n*j+k] = a[j][k];</w:t>
      </w:r>
    </w:p>
    <w:p>
      <w:pPr>
        <w:pStyle w:val="255"/>
        <w:numPr>
          <w:ilvl w:val="0"/>
          <w:numId w:val="0"/>
        </w:numPr>
        <w:ind w:leftChars="0"/>
        <w:jc w:val="left"/>
        <w:rPr>
          <w:rFonts w:hint="eastAsia"/>
          <w:sz w:val="24"/>
        </w:rPr>
      </w:pPr>
      <w:r>
        <w:rPr>
          <w:rFonts w:hint="eastAsia"/>
          <w:sz w:val="24"/>
        </w:rPr>
        <w:t xml:space="preserve">        }</w:t>
      </w:r>
    </w:p>
    <w:p>
      <w:pPr>
        <w:pStyle w:val="255"/>
        <w:numPr>
          <w:ilvl w:val="0"/>
          <w:numId w:val="0"/>
        </w:numPr>
        <w:ind w:leftChars="0"/>
        <w:jc w:val="left"/>
        <w:rPr>
          <w:rFonts w:hint="eastAsia"/>
          <w:sz w:val="24"/>
        </w:rPr>
      </w:pPr>
      <w:r>
        <w:rPr>
          <w:rFonts w:hint="eastAsia"/>
          <w:sz w:val="24"/>
        </w:rPr>
        <w:t xml:space="preserve">    }</w:t>
      </w:r>
    </w:p>
    <w:p>
      <w:pPr>
        <w:pStyle w:val="255"/>
        <w:numPr>
          <w:ilvl w:val="0"/>
          <w:numId w:val="0"/>
        </w:numPr>
        <w:ind w:leftChars="0"/>
        <w:jc w:val="left"/>
        <w:rPr>
          <w:rFonts w:hint="eastAsia"/>
          <w:sz w:val="24"/>
        </w:rPr>
      </w:pPr>
      <w:r>
        <w:rPr>
          <w:rFonts w:hint="eastAsia"/>
          <w:sz w:val="24"/>
        </w:rPr>
        <w:t xml:space="preserve">    </w:t>
      </w:r>
    </w:p>
    <w:p>
      <w:pPr>
        <w:pStyle w:val="255"/>
        <w:numPr>
          <w:ilvl w:val="0"/>
          <w:numId w:val="0"/>
        </w:numPr>
        <w:ind w:leftChars="0"/>
        <w:jc w:val="left"/>
        <w:rPr>
          <w:rFonts w:hint="eastAsia"/>
          <w:sz w:val="24"/>
        </w:rPr>
      </w:pPr>
      <w:r>
        <w:rPr>
          <w:rFonts w:hint="eastAsia"/>
          <w:sz w:val="24"/>
        </w:rPr>
        <w:t xml:space="preserve">    //bubble</w:t>
      </w:r>
    </w:p>
    <w:p>
      <w:pPr>
        <w:pStyle w:val="255"/>
        <w:numPr>
          <w:ilvl w:val="0"/>
          <w:numId w:val="0"/>
        </w:numPr>
        <w:ind w:leftChars="0"/>
        <w:jc w:val="left"/>
        <w:rPr>
          <w:rFonts w:hint="eastAsia"/>
          <w:sz w:val="24"/>
        </w:rPr>
      </w:pPr>
      <w:r>
        <w:rPr>
          <w:rFonts w:hint="eastAsia"/>
          <w:sz w:val="24"/>
        </w:rPr>
        <w:t xml:space="preserve">    for(int i=0;i&lt;siz-1;i++){</w:t>
      </w:r>
    </w:p>
    <w:p>
      <w:pPr>
        <w:pStyle w:val="255"/>
        <w:numPr>
          <w:ilvl w:val="0"/>
          <w:numId w:val="0"/>
        </w:numPr>
        <w:ind w:leftChars="0"/>
        <w:jc w:val="left"/>
        <w:rPr>
          <w:rFonts w:hint="eastAsia"/>
          <w:sz w:val="24"/>
        </w:rPr>
      </w:pPr>
      <w:r>
        <w:rPr>
          <w:rFonts w:hint="eastAsia"/>
          <w:sz w:val="24"/>
        </w:rPr>
        <w:t xml:space="preserve">        for(int j=0;j&lt;siz-i-1;j++){</w:t>
      </w:r>
    </w:p>
    <w:p>
      <w:pPr>
        <w:pStyle w:val="255"/>
        <w:numPr>
          <w:ilvl w:val="0"/>
          <w:numId w:val="0"/>
        </w:numPr>
        <w:ind w:leftChars="0"/>
        <w:jc w:val="left"/>
        <w:rPr>
          <w:rFonts w:hint="eastAsia"/>
          <w:sz w:val="24"/>
        </w:rPr>
      </w:pPr>
      <w:r>
        <w:rPr>
          <w:rFonts w:hint="eastAsia"/>
          <w:sz w:val="24"/>
        </w:rPr>
        <w:t xml:space="preserve">            if(aa[j]&gt;aa[j+1]){</w:t>
      </w:r>
    </w:p>
    <w:p>
      <w:pPr>
        <w:pStyle w:val="255"/>
        <w:numPr>
          <w:ilvl w:val="0"/>
          <w:numId w:val="0"/>
        </w:numPr>
        <w:ind w:leftChars="0"/>
        <w:jc w:val="left"/>
        <w:rPr>
          <w:rFonts w:hint="eastAsia"/>
          <w:sz w:val="24"/>
        </w:rPr>
      </w:pPr>
      <w:r>
        <w:rPr>
          <w:rFonts w:hint="eastAsia"/>
          <w:sz w:val="24"/>
        </w:rPr>
        <w:t xml:space="preserve">                tmp = aa[j];</w:t>
      </w:r>
    </w:p>
    <w:p>
      <w:pPr>
        <w:pStyle w:val="255"/>
        <w:numPr>
          <w:ilvl w:val="0"/>
          <w:numId w:val="0"/>
        </w:numPr>
        <w:ind w:leftChars="0"/>
        <w:jc w:val="left"/>
        <w:rPr>
          <w:rFonts w:hint="eastAsia"/>
          <w:sz w:val="24"/>
        </w:rPr>
      </w:pPr>
      <w:r>
        <w:rPr>
          <w:rFonts w:hint="eastAsia"/>
          <w:sz w:val="24"/>
        </w:rPr>
        <w:t xml:space="preserve">                aa[j] = aa[j+1];</w:t>
      </w:r>
    </w:p>
    <w:p>
      <w:pPr>
        <w:pStyle w:val="255"/>
        <w:numPr>
          <w:ilvl w:val="0"/>
          <w:numId w:val="0"/>
        </w:numPr>
        <w:ind w:leftChars="0"/>
        <w:jc w:val="left"/>
        <w:rPr>
          <w:rFonts w:hint="eastAsia"/>
          <w:sz w:val="24"/>
        </w:rPr>
      </w:pPr>
      <w:r>
        <w:rPr>
          <w:rFonts w:hint="eastAsia"/>
          <w:sz w:val="24"/>
        </w:rPr>
        <w:t xml:space="preserve">                aa[j+1] = tmp;</w:t>
      </w:r>
    </w:p>
    <w:p>
      <w:pPr>
        <w:pStyle w:val="255"/>
        <w:numPr>
          <w:ilvl w:val="0"/>
          <w:numId w:val="0"/>
        </w:numPr>
        <w:ind w:leftChars="0"/>
        <w:jc w:val="left"/>
        <w:rPr>
          <w:rFonts w:hint="eastAsia"/>
          <w:sz w:val="24"/>
        </w:rPr>
      </w:pPr>
      <w:r>
        <w:rPr>
          <w:rFonts w:hint="eastAsia"/>
          <w:sz w:val="24"/>
        </w:rPr>
        <w:t xml:space="preserve">            }</w:t>
      </w:r>
    </w:p>
    <w:p>
      <w:pPr>
        <w:pStyle w:val="255"/>
        <w:numPr>
          <w:ilvl w:val="0"/>
          <w:numId w:val="0"/>
        </w:numPr>
        <w:ind w:leftChars="0"/>
        <w:jc w:val="left"/>
        <w:rPr>
          <w:rFonts w:hint="eastAsia"/>
          <w:sz w:val="24"/>
        </w:rPr>
      </w:pPr>
      <w:r>
        <w:rPr>
          <w:rFonts w:hint="eastAsia"/>
          <w:sz w:val="24"/>
        </w:rPr>
        <w:t xml:space="preserve">        }</w:t>
      </w:r>
    </w:p>
    <w:p>
      <w:pPr>
        <w:pStyle w:val="255"/>
        <w:numPr>
          <w:ilvl w:val="0"/>
          <w:numId w:val="0"/>
        </w:numPr>
        <w:ind w:leftChars="0"/>
        <w:jc w:val="left"/>
        <w:rPr>
          <w:rFonts w:hint="eastAsia"/>
          <w:sz w:val="24"/>
        </w:rPr>
      </w:pPr>
      <w:r>
        <w:rPr>
          <w:rFonts w:hint="eastAsia"/>
          <w:sz w:val="24"/>
        </w:rPr>
        <w:t xml:space="preserve">    }</w:t>
      </w:r>
    </w:p>
    <w:p>
      <w:pPr>
        <w:pStyle w:val="255"/>
        <w:numPr>
          <w:ilvl w:val="0"/>
          <w:numId w:val="0"/>
        </w:numPr>
        <w:ind w:leftChars="0"/>
        <w:jc w:val="left"/>
        <w:rPr>
          <w:rFonts w:hint="eastAsia"/>
          <w:sz w:val="24"/>
        </w:rPr>
      </w:pPr>
      <w:r>
        <w:rPr>
          <w:rFonts w:hint="eastAsia"/>
          <w:sz w:val="24"/>
        </w:rPr>
        <w:t xml:space="preserve">    </w:t>
      </w:r>
    </w:p>
    <w:p>
      <w:pPr>
        <w:pStyle w:val="255"/>
        <w:numPr>
          <w:ilvl w:val="0"/>
          <w:numId w:val="0"/>
        </w:numPr>
        <w:ind w:leftChars="0"/>
        <w:jc w:val="left"/>
        <w:rPr>
          <w:rFonts w:hint="eastAsia"/>
          <w:sz w:val="24"/>
        </w:rPr>
      </w:pPr>
      <w:r>
        <w:rPr>
          <w:rFonts w:hint="eastAsia"/>
          <w:sz w:val="24"/>
        </w:rPr>
        <w:t xml:space="preserve">    int min[4] = {aa[0],aa[1],aa[2],aa[3]};</w:t>
      </w:r>
    </w:p>
    <w:p>
      <w:pPr>
        <w:pStyle w:val="255"/>
        <w:numPr>
          <w:ilvl w:val="0"/>
          <w:numId w:val="0"/>
        </w:numPr>
        <w:ind w:leftChars="0"/>
        <w:jc w:val="left"/>
        <w:rPr>
          <w:rFonts w:hint="eastAsia"/>
          <w:sz w:val="24"/>
        </w:rPr>
      </w:pPr>
      <w:r>
        <w:rPr>
          <w:rFonts w:hint="eastAsia"/>
          <w:sz w:val="24"/>
        </w:rPr>
        <w:t xml:space="preserve">    int temp[4] = {a[0][0],a[0][n-1],a[n-1][0],a[n-1][n-1]};</w:t>
      </w:r>
    </w:p>
    <w:p>
      <w:pPr>
        <w:pStyle w:val="255"/>
        <w:numPr>
          <w:ilvl w:val="0"/>
          <w:numId w:val="0"/>
        </w:numPr>
        <w:ind w:leftChars="0"/>
        <w:jc w:val="left"/>
        <w:rPr>
          <w:rFonts w:hint="eastAsia"/>
          <w:sz w:val="24"/>
        </w:rPr>
      </w:pPr>
      <w:r>
        <w:rPr>
          <w:rFonts w:hint="eastAsia"/>
          <w:sz w:val="24"/>
        </w:rPr>
        <w:t xml:space="preserve">    for(int i=0;i&lt;4;i++){</w:t>
      </w:r>
    </w:p>
    <w:p>
      <w:pPr>
        <w:pStyle w:val="255"/>
        <w:numPr>
          <w:ilvl w:val="0"/>
          <w:numId w:val="0"/>
        </w:numPr>
        <w:ind w:leftChars="0"/>
        <w:jc w:val="left"/>
        <w:rPr>
          <w:rFonts w:hint="eastAsia"/>
          <w:sz w:val="24"/>
        </w:rPr>
      </w:pPr>
      <w:r>
        <w:rPr>
          <w:rFonts w:hint="eastAsia"/>
          <w:sz w:val="24"/>
        </w:rPr>
        <w:t xml:space="preserve">    </w:t>
      </w:r>
      <w:r>
        <w:rPr>
          <w:rFonts w:hint="eastAsia"/>
          <w:sz w:val="24"/>
        </w:rPr>
        <w:tab/>
      </w:r>
      <w:r>
        <w:rPr>
          <w:rFonts w:hint="eastAsia"/>
          <w:sz w:val="24"/>
        </w:rPr>
        <w:t>if(min[i]==a[0][0] || min[i]==a[0][n-1] || min[i]==a[n-1][0] || min[i]==a[n-1][n-1]){</w:t>
      </w:r>
    </w:p>
    <w:p>
      <w:pPr>
        <w:pStyle w:val="255"/>
        <w:numPr>
          <w:ilvl w:val="0"/>
          <w:numId w:val="0"/>
        </w:numPr>
        <w:ind w:leftChars="0"/>
        <w:jc w:val="left"/>
        <w:rPr>
          <w:rFonts w:hint="eastAsia"/>
          <w:sz w:val="24"/>
        </w:rPr>
      </w:pPr>
      <w:r>
        <w:rPr>
          <w:rFonts w:hint="eastAsia"/>
          <w:sz w:val="24"/>
        </w:rPr>
        <w:t xml:space="preserve">    </w:t>
      </w:r>
      <w:r>
        <w:rPr>
          <w:rFonts w:hint="eastAsia"/>
          <w:sz w:val="24"/>
        </w:rPr>
        <w:tab/>
      </w:r>
      <w:r>
        <w:rPr>
          <w:rFonts w:hint="eastAsia"/>
          <w:sz w:val="24"/>
        </w:rPr>
        <w:tab/>
      </w:r>
      <w:r>
        <w:rPr>
          <w:rFonts w:hint="eastAsia"/>
          <w:sz w:val="24"/>
        </w:rPr>
        <w:t>min[i] = 999;</w:t>
      </w:r>
    </w:p>
    <w:p>
      <w:pPr>
        <w:pStyle w:val="255"/>
        <w:numPr>
          <w:ilvl w:val="0"/>
          <w:numId w:val="0"/>
        </w:numPr>
        <w:ind w:leftChars="0"/>
        <w:jc w:val="left"/>
        <w:rPr>
          <w:rFonts w:hint="eastAsia"/>
          <w:sz w:val="24"/>
        </w:rPr>
      </w:pPr>
      <w:r>
        <w:rPr>
          <w:rFonts w:hint="eastAsia"/>
          <w:sz w:val="24"/>
        </w:rPr>
        <w:tab/>
      </w:r>
      <w:r>
        <w:rPr>
          <w:rFonts w:hint="eastAsia"/>
          <w:sz w:val="24"/>
        </w:rPr>
        <w:tab/>
      </w:r>
      <w:r>
        <w:rPr>
          <w:rFonts w:hint="eastAsia"/>
          <w:sz w:val="24"/>
        </w:rPr>
        <w:t>}</w:t>
      </w:r>
    </w:p>
    <w:p>
      <w:pPr>
        <w:pStyle w:val="255"/>
        <w:numPr>
          <w:ilvl w:val="0"/>
          <w:numId w:val="0"/>
        </w:numPr>
        <w:ind w:leftChars="0"/>
        <w:jc w:val="left"/>
        <w:rPr>
          <w:rFonts w:hint="eastAsia"/>
          <w:sz w:val="24"/>
        </w:rPr>
      </w:pPr>
      <w:r>
        <w:rPr>
          <w:rFonts w:hint="eastAsia"/>
          <w:sz w:val="24"/>
        </w:rPr>
        <w:tab/>
      </w:r>
      <w:r>
        <w:rPr>
          <w:rFonts w:hint="eastAsia"/>
          <w:sz w:val="24"/>
        </w:rPr>
        <w:tab/>
      </w:r>
      <w:r>
        <w:rPr>
          <w:rFonts w:hint="eastAsia"/>
          <w:sz w:val="24"/>
        </w:rPr>
        <w:t>if(min[0]==temp[i] || min[1]==temp[i] || min[2]==temp[i] || min[3]==temp[i]){</w:t>
      </w:r>
    </w:p>
    <w:p>
      <w:pPr>
        <w:pStyle w:val="255"/>
        <w:numPr>
          <w:ilvl w:val="0"/>
          <w:numId w:val="0"/>
        </w:numPr>
        <w:ind w:leftChars="0"/>
        <w:jc w:val="left"/>
        <w:rPr>
          <w:rFonts w:hint="eastAsia"/>
          <w:sz w:val="24"/>
        </w:rPr>
      </w:pPr>
      <w:r>
        <w:rPr>
          <w:rFonts w:hint="eastAsia"/>
          <w:sz w:val="24"/>
        </w:rPr>
        <w:t xml:space="preserve">    </w:t>
      </w:r>
      <w:r>
        <w:rPr>
          <w:rFonts w:hint="eastAsia"/>
          <w:sz w:val="24"/>
        </w:rPr>
        <w:tab/>
      </w:r>
      <w:r>
        <w:rPr>
          <w:rFonts w:hint="eastAsia"/>
          <w:sz w:val="24"/>
        </w:rPr>
        <w:tab/>
      </w:r>
      <w:r>
        <w:rPr>
          <w:rFonts w:hint="eastAsia"/>
          <w:sz w:val="24"/>
        </w:rPr>
        <w:t>temp[i] = 999;</w:t>
      </w:r>
    </w:p>
    <w:p>
      <w:pPr>
        <w:pStyle w:val="255"/>
        <w:numPr>
          <w:ilvl w:val="0"/>
          <w:numId w:val="0"/>
        </w:numPr>
        <w:ind w:leftChars="0"/>
        <w:jc w:val="left"/>
        <w:rPr>
          <w:rFonts w:hint="eastAsia"/>
          <w:sz w:val="24"/>
        </w:rPr>
      </w:pPr>
      <w:r>
        <w:rPr>
          <w:rFonts w:hint="eastAsia"/>
          <w:sz w:val="24"/>
        </w:rPr>
        <w:tab/>
      </w:r>
      <w:r>
        <w:rPr>
          <w:rFonts w:hint="eastAsia"/>
          <w:sz w:val="24"/>
        </w:rPr>
        <w:tab/>
      </w:r>
      <w:r>
        <w:rPr>
          <w:rFonts w:hint="eastAsia"/>
          <w:sz w:val="24"/>
        </w:rPr>
        <w:t>}</w:t>
      </w:r>
    </w:p>
    <w:p>
      <w:pPr>
        <w:pStyle w:val="255"/>
        <w:numPr>
          <w:ilvl w:val="0"/>
          <w:numId w:val="0"/>
        </w:numPr>
        <w:ind w:leftChars="0"/>
        <w:jc w:val="left"/>
        <w:rPr>
          <w:rFonts w:hint="eastAsia"/>
          <w:sz w:val="24"/>
        </w:rPr>
      </w:pPr>
    </w:p>
    <w:p>
      <w:pPr>
        <w:pStyle w:val="255"/>
        <w:numPr>
          <w:ilvl w:val="0"/>
          <w:numId w:val="0"/>
        </w:numPr>
        <w:ind w:leftChars="0"/>
        <w:jc w:val="left"/>
        <w:rPr>
          <w:rFonts w:hint="eastAsia"/>
          <w:sz w:val="24"/>
        </w:rPr>
      </w:pPr>
      <w:r>
        <w:rPr>
          <w:rFonts w:hint="eastAsia"/>
          <w:sz w:val="24"/>
        </w:rPr>
        <w:tab/>
      </w:r>
      <w:r>
        <w:rPr>
          <w:rFonts w:hint="eastAsia"/>
          <w:sz w:val="24"/>
        </w:rPr>
        <w:t>}</w:t>
      </w:r>
    </w:p>
    <w:p>
      <w:pPr>
        <w:pStyle w:val="255"/>
        <w:numPr>
          <w:ilvl w:val="0"/>
          <w:numId w:val="0"/>
        </w:numPr>
        <w:ind w:leftChars="0"/>
        <w:jc w:val="left"/>
        <w:rPr>
          <w:rFonts w:hint="eastAsia"/>
          <w:sz w:val="24"/>
        </w:rPr>
      </w:pPr>
      <w:r>
        <w:rPr>
          <w:rFonts w:hint="eastAsia"/>
          <w:sz w:val="24"/>
        </w:rPr>
        <w:t xml:space="preserve">    </w:t>
      </w:r>
    </w:p>
    <w:p>
      <w:pPr>
        <w:pStyle w:val="255"/>
        <w:numPr>
          <w:ilvl w:val="0"/>
          <w:numId w:val="0"/>
        </w:numPr>
        <w:ind w:leftChars="0"/>
        <w:jc w:val="left"/>
        <w:rPr>
          <w:rFonts w:hint="eastAsia"/>
          <w:sz w:val="24"/>
        </w:rPr>
      </w:pPr>
      <w:r>
        <w:rPr>
          <w:rFonts w:hint="eastAsia"/>
          <w:sz w:val="24"/>
        </w:rPr>
        <w:t xml:space="preserve">   </w:t>
      </w:r>
    </w:p>
    <w:p>
      <w:pPr>
        <w:pStyle w:val="255"/>
        <w:numPr>
          <w:ilvl w:val="0"/>
          <w:numId w:val="0"/>
        </w:numPr>
        <w:ind w:leftChars="0"/>
        <w:jc w:val="left"/>
        <w:rPr>
          <w:rFonts w:hint="eastAsia"/>
          <w:sz w:val="24"/>
        </w:rPr>
      </w:pPr>
      <w:r>
        <w:rPr>
          <w:rFonts w:hint="eastAsia"/>
          <w:sz w:val="24"/>
        </w:rPr>
        <w:t xml:space="preserve">    // find location</w:t>
      </w:r>
    </w:p>
    <w:p>
      <w:pPr>
        <w:pStyle w:val="255"/>
        <w:numPr>
          <w:ilvl w:val="0"/>
          <w:numId w:val="0"/>
        </w:numPr>
        <w:ind w:leftChars="0"/>
        <w:jc w:val="left"/>
        <w:rPr>
          <w:rFonts w:hint="eastAsia"/>
          <w:sz w:val="24"/>
        </w:rPr>
      </w:pPr>
      <w:r>
        <w:rPr>
          <w:rFonts w:hint="eastAsia"/>
          <w:sz w:val="24"/>
        </w:rPr>
        <w:t xml:space="preserve">    int loc[4][2];</w:t>
      </w:r>
    </w:p>
    <w:p>
      <w:pPr>
        <w:pStyle w:val="255"/>
        <w:numPr>
          <w:ilvl w:val="0"/>
          <w:numId w:val="0"/>
        </w:numPr>
        <w:ind w:leftChars="0"/>
        <w:jc w:val="left"/>
        <w:rPr>
          <w:rFonts w:hint="eastAsia"/>
          <w:sz w:val="24"/>
        </w:rPr>
      </w:pPr>
      <w:r>
        <w:rPr>
          <w:rFonts w:hint="eastAsia"/>
          <w:sz w:val="24"/>
        </w:rPr>
        <w:t xml:space="preserve">    for(int i=0;i&lt;4;i++){</w:t>
      </w:r>
    </w:p>
    <w:p>
      <w:pPr>
        <w:pStyle w:val="255"/>
        <w:numPr>
          <w:ilvl w:val="0"/>
          <w:numId w:val="0"/>
        </w:numPr>
        <w:ind w:leftChars="0"/>
        <w:jc w:val="left"/>
        <w:rPr>
          <w:rFonts w:hint="eastAsia"/>
          <w:sz w:val="24"/>
        </w:rPr>
      </w:pPr>
      <w:r>
        <w:rPr>
          <w:rFonts w:hint="eastAsia"/>
          <w:sz w:val="24"/>
        </w:rPr>
        <w:t xml:space="preserve">        for(int j=0;j&lt;n;j++){</w:t>
      </w:r>
    </w:p>
    <w:p>
      <w:pPr>
        <w:pStyle w:val="255"/>
        <w:numPr>
          <w:ilvl w:val="0"/>
          <w:numId w:val="0"/>
        </w:numPr>
        <w:ind w:leftChars="0"/>
        <w:jc w:val="left"/>
        <w:rPr>
          <w:rFonts w:hint="eastAsia"/>
          <w:sz w:val="24"/>
        </w:rPr>
      </w:pPr>
      <w:r>
        <w:rPr>
          <w:rFonts w:hint="eastAsia"/>
          <w:sz w:val="24"/>
        </w:rPr>
        <w:t xml:space="preserve">            for(int k=0;k&lt;n;k++){</w:t>
      </w:r>
    </w:p>
    <w:p>
      <w:pPr>
        <w:pStyle w:val="255"/>
        <w:numPr>
          <w:ilvl w:val="0"/>
          <w:numId w:val="0"/>
        </w:numPr>
        <w:ind w:leftChars="0"/>
        <w:jc w:val="left"/>
        <w:rPr>
          <w:rFonts w:hint="eastAsia"/>
          <w:sz w:val="24"/>
        </w:rPr>
      </w:pPr>
      <w:r>
        <w:rPr>
          <w:rFonts w:hint="eastAsia"/>
          <w:sz w:val="24"/>
        </w:rPr>
        <w:t xml:space="preserve">            </w:t>
      </w:r>
      <w:r>
        <w:rPr>
          <w:rFonts w:hint="eastAsia"/>
          <w:sz w:val="24"/>
        </w:rPr>
        <w:tab/>
      </w:r>
      <w:r>
        <w:rPr>
          <w:rFonts w:hint="eastAsia"/>
          <w:sz w:val="24"/>
        </w:rPr>
        <w:t>if(min[i]==999){</w:t>
      </w:r>
    </w:p>
    <w:p>
      <w:pPr>
        <w:pStyle w:val="255"/>
        <w:numPr>
          <w:ilvl w:val="0"/>
          <w:numId w:val="0"/>
        </w:numPr>
        <w:ind w:leftChars="0"/>
        <w:jc w:val="left"/>
        <w:rPr>
          <w:rFonts w:hint="eastAsia"/>
          <w:sz w:val="24"/>
        </w:rPr>
      </w:pPr>
      <w:r>
        <w:rPr>
          <w:rFonts w:hint="eastAsia"/>
          <w:sz w:val="24"/>
        </w:rPr>
        <w:t xml:space="preserve">            </w:t>
      </w:r>
      <w:r>
        <w:rPr>
          <w:rFonts w:hint="eastAsia"/>
          <w:sz w:val="24"/>
        </w:rPr>
        <w:tab/>
      </w:r>
      <w:r>
        <w:rPr>
          <w:rFonts w:hint="eastAsia"/>
          <w:sz w:val="24"/>
        </w:rPr>
        <w:tab/>
      </w:r>
      <w:r>
        <w:rPr>
          <w:rFonts w:hint="eastAsia"/>
          <w:sz w:val="24"/>
        </w:rPr>
        <w:t>loc[i][0] = 999;</w:t>
      </w:r>
    </w:p>
    <w:p>
      <w:pPr>
        <w:pStyle w:val="255"/>
        <w:numPr>
          <w:ilvl w:val="0"/>
          <w:numId w:val="0"/>
        </w:numPr>
        <w:ind w:leftChars="0"/>
        <w:jc w:val="left"/>
        <w:rPr>
          <w:rFonts w:hint="eastAsia"/>
          <w:sz w:val="24"/>
        </w:rPr>
      </w:pPr>
      <w:r>
        <w:rPr>
          <w:rFonts w:hint="eastAsia"/>
          <w:sz w:val="24"/>
        </w:rPr>
        <w:t xml:space="preserve">            </w:t>
      </w:r>
      <w:r>
        <w:rPr>
          <w:rFonts w:hint="eastAsia"/>
          <w:sz w:val="24"/>
        </w:rPr>
        <w:tab/>
      </w:r>
      <w:r>
        <w:rPr>
          <w:rFonts w:hint="eastAsia"/>
          <w:sz w:val="24"/>
        </w:rPr>
        <w:tab/>
      </w:r>
      <w:r>
        <w:rPr>
          <w:rFonts w:hint="eastAsia"/>
          <w:sz w:val="24"/>
        </w:rPr>
        <w:t>loc[i][1] = 999;</w:t>
      </w:r>
    </w:p>
    <w:p>
      <w:pPr>
        <w:pStyle w:val="255"/>
        <w:numPr>
          <w:ilvl w:val="0"/>
          <w:numId w:val="0"/>
        </w:numPr>
        <w:ind w:leftChars="0"/>
        <w:jc w:val="left"/>
        <w:rPr>
          <w:rFonts w:hint="eastAsia"/>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w:t>
      </w:r>
    </w:p>
    <w:p>
      <w:pPr>
        <w:pStyle w:val="255"/>
        <w:numPr>
          <w:ilvl w:val="0"/>
          <w:numId w:val="0"/>
        </w:numPr>
        <w:ind w:leftChars="0"/>
        <w:jc w:val="left"/>
        <w:rPr>
          <w:rFonts w:hint="eastAsia"/>
          <w:sz w:val="24"/>
        </w:rPr>
      </w:pPr>
      <w:r>
        <w:rPr>
          <w:rFonts w:hint="eastAsia"/>
          <w:sz w:val="24"/>
        </w:rPr>
        <w:t xml:space="preserve">                else if(a[j][k] == min[i]){</w:t>
      </w:r>
    </w:p>
    <w:p>
      <w:pPr>
        <w:pStyle w:val="255"/>
        <w:numPr>
          <w:ilvl w:val="0"/>
          <w:numId w:val="0"/>
        </w:numPr>
        <w:ind w:leftChars="0"/>
        <w:jc w:val="left"/>
        <w:rPr>
          <w:rFonts w:hint="eastAsia"/>
          <w:sz w:val="24"/>
        </w:rPr>
      </w:pPr>
      <w:r>
        <w:rPr>
          <w:rFonts w:hint="eastAsia"/>
          <w:sz w:val="24"/>
        </w:rPr>
        <w:t xml:space="preserve">                    loc[i][0] = j;</w:t>
      </w:r>
    </w:p>
    <w:p>
      <w:pPr>
        <w:pStyle w:val="255"/>
        <w:numPr>
          <w:ilvl w:val="0"/>
          <w:numId w:val="0"/>
        </w:numPr>
        <w:ind w:leftChars="0"/>
        <w:jc w:val="left"/>
        <w:rPr>
          <w:rFonts w:hint="eastAsia"/>
          <w:sz w:val="24"/>
        </w:rPr>
      </w:pPr>
      <w:r>
        <w:rPr>
          <w:rFonts w:hint="eastAsia"/>
          <w:sz w:val="24"/>
        </w:rPr>
        <w:t xml:space="preserve">                    loc[i][1] = k;</w:t>
      </w:r>
    </w:p>
    <w:p>
      <w:pPr>
        <w:pStyle w:val="255"/>
        <w:numPr>
          <w:ilvl w:val="0"/>
          <w:numId w:val="0"/>
        </w:numPr>
        <w:ind w:leftChars="0"/>
        <w:jc w:val="left"/>
        <w:rPr>
          <w:rFonts w:hint="eastAsia"/>
          <w:sz w:val="24"/>
        </w:rPr>
      </w:pPr>
      <w:r>
        <w:rPr>
          <w:rFonts w:hint="eastAsia"/>
          <w:sz w:val="24"/>
        </w:rPr>
        <w:t xml:space="preserve">                }</w:t>
      </w:r>
    </w:p>
    <w:p>
      <w:pPr>
        <w:pStyle w:val="255"/>
        <w:numPr>
          <w:ilvl w:val="0"/>
          <w:numId w:val="0"/>
        </w:numPr>
        <w:ind w:leftChars="0"/>
        <w:jc w:val="left"/>
        <w:rPr>
          <w:rFonts w:hint="eastAsia"/>
          <w:sz w:val="24"/>
        </w:rPr>
      </w:pPr>
      <w:r>
        <w:rPr>
          <w:rFonts w:hint="eastAsia"/>
          <w:sz w:val="24"/>
        </w:rPr>
        <w:t xml:space="preserve">            }</w:t>
      </w:r>
    </w:p>
    <w:p>
      <w:pPr>
        <w:pStyle w:val="255"/>
        <w:numPr>
          <w:ilvl w:val="0"/>
          <w:numId w:val="0"/>
        </w:numPr>
        <w:ind w:leftChars="0"/>
        <w:jc w:val="left"/>
        <w:rPr>
          <w:rFonts w:hint="eastAsia"/>
          <w:sz w:val="24"/>
        </w:rPr>
      </w:pPr>
      <w:r>
        <w:rPr>
          <w:rFonts w:hint="eastAsia"/>
          <w:sz w:val="24"/>
        </w:rPr>
        <w:t xml:space="preserve">        }</w:t>
      </w:r>
    </w:p>
    <w:p>
      <w:pPr>
        <w:pStyle w:val="255"/>
        <w:numPr>
          <w:ilvl w:val="0"/>
          <w:numId w:val="0"/>
        </w:numPr>
        <w:ind w:leftChars="0"/>
        <w:jc w:val="left"/>
        <w:rPr>
          <w:rFonts w:hint="eastAsia"/>
          <w:sz w:val="24"/>
        </w:rPr>
      </w:pPr>
      <w:r>
        <w:rPr>
          <w:rFonts w:hint="eastAsia"/>
          <w:sz w:val="24"/>
        </w:rPr>
        <w:t xml:space="preserve">    }</w:t>
      </w:r>
    </w:p>
    <w:p>
      <w:pPr>
        <w:pStyle w:val="255"/>
        <w:numPr>
          <w:ilvl w:val="0"/>
          <w:numId w:val="0"/>
        </w:numPr>
        <w:ind w:leftChars="0"/>
        <w:jc w:val="left"/>
        <w:rPr>
          <w:rFonts w:hint="eastAsia"/>
          <w:sz w:val="24"/>
        </w:rPr>
      </w:pPr>
      <w:r>
        <w:rPr>
          <w:rFonts w:hint="eastAsia"/>
          <w:sz w:val="24"/>
        </w:rPr>
        <w:t xml:space="preserve">    int l=0;</w:t>
      </w:r>
    </w:p>
    <w:p>
      <w:pPr>
        <w:pStyle w:val="255"/>
        <w:numPr>
          <w:ilvl w:val="0"/>
          <w:numId w:val="0"/>
        </w:numPr>
        <w:ind w:leftChars="0"/>
        <w:jc w:val="left"/>
        <w:rPr>
          <w:rFonts w:hint="eastAsia"/>
          <w:sz w:val="24"/>
        </w:rPr>
      </w:pPr>
      <w:r>
        <w:rPr>
          <w:rFonts w:hint="eastAsia"/>
          <w:sz w:val="24"/>
        </w:rPr>
        <w:t xml:space="preserve">    for(int i=0;i&lt;4;i++){</w:t>
      </w:r>
    </w:p>
    <w:p>
      <w:pPr>
        <w:pStyle w:val="255"/>
        <w:numPr>
          <w:ilvl w:val="0"/>
          <w:numId w:val="0"/>
        </w:numPr>
        <w:ind w:leftChars="0"/>
        <w:jc w:val="left"/>
        <w:rPr>
          <w:rFonts w:hint="eastAsia"/>
          <w:sz w:val="24"/>
        </w:rPr>
      </w:pPr>
      <w:r>
        <w:rPr>
          <w:rFonts w:hint="eastAsia"/>
          <w:sz w:val="24"/>
        </w:rPr>
        <w:t xml:space="preserve">    </w:t>
      </w:r>
      <w:r>
        <w:rPr>
          <w:rFonts w:hint="eastAsia"/>
          <w:sz w:val="24"/>
        </w:rPr>
        <w:tab/>
      </w:r>
      <w:r>
        <w:rPr>
          <w:rFonts w:hint="eastAsia"/>
          <w:sz w:val="24"/>
        </w:rPr>
        <w:t>if(loc[i][0]!=999){</w:t>
      </w:r>
    </w:p>
    <w:p>
      <w:pPr>
        <w:pStyle w:val="255"/>
        <w:numPr>
          <w:ilvl w:val="0"/>
          <w:numId w:val="0"/>
        </w:numPr>
        <w:ind w:leftChars="0"/>
        <w:jc w:val="left"/>
        <w:rPr>
          <w:rFonts w:hint="eastAsia"/>
          <w:sz w:val="24"/>
        </w:rPr>
      </w:pPr>
      <w:r>
        <w:rPr>
          <w:rFonts w:hint="eastAsia"/>
          <w:sz w:val="24"/>
        </w:rPr>
        <w:t xml:space="preserve">    </w:t>
      </w:r>
      <w:r>
        <w:rPr>
          <w:rFonts w:hint="eastAsia"/>
          <w:sz w:val="24"/>
        </w:rPr>
        <w:tab/>
      </w:r>
      <w:r>
        <w:rPr>
          <w:rFonts w:hint="eastAsia"/>
          <w:sz w:val="24"/>
        </w:rPr>
        <w:tab/>
      </w:r>
      <w:r>
        <w:rPr>
          <w:rFonts w:hint="eastAsia"/>
          <w:sz w:val="24"/>
        </w:rPr>
        <w:t>while(l&lt;4){</w:t>
      </w:r>
    </w:p>
    <w:p>
      <w:pPr>
        <w:pStyle w:val="255"/>
        <w:numPr>
          <w:ilvl w:val="0"/>
          <w:numId w:val="0"/>
        </w:numPr>
        <w:ind w:leftChars="0"/>
        <w:jc w:val="left"/>
        <w:rPr>
          <w:rFonts w:hint="eastAsia"/>
          <w:sz w:val="24"/>
        </w:rPr>
      </w:pPr>
      <w:r>
        <w:rPr>
          <w:rFonts w:hint="eastAsia"/>
          <w:sz w:val="24"/>
        </w:rPr>
        <w:t xml:space="preserve">    </w:t>
      </w:r>
      <w:r>
        <w:rPr>
          <w:rFonts w:hint="eastAsia"/>
          <w:sz w:val="24"/>
        </w:rPr>
        <w:tab/>
      </w:r>
      <w:r>
        <w:rPr>
          <w:rFonts w:hint="eastAsia"/>
          <w:sz w:val="24"/>
        </w:rPr>
        <w:tab/>
      </w:r>
      <w:r>
        <w:rPr>
          <w:rFonts w:hint="eastAsia"/>
          <w:sz w:val="24"/>
        </w:rPr>
        <w:tab/>
      </w:r>
      <w:r>
        <w:rPr>
          <w:rFonts w:hint="eastAsia"/>
          <w:sz w:val="24"/>
        </w:rPr>
        <w:t>if(temp[l]!=999){</w:t>
      </w:r>
    </w:p>
    <w:p>
      <w:pPr>
        <w:pStyle w:val="255"/>
        <w:numPr>
          <w:ilvl w:val="0"/>
          <w:numId w:val="0"/>
        </w:numPr>
        <w:ind w:leftChars="0"/>
        <w:jc w:val="left"/>
        <w:rPr>
          <w:rFonts w:hint="eastAsia"/>
          <w:sz w:val="24"/>
        </w:rPr>
      </w:pPr>
      <w:r>
        <w:rPr>
          <w:rFonts w:hint="eastAsia"/>
          <w:sz w:val="24"/>
        </w:rPr>
        <w:t xml:space="preserve">    </w:t>
      </w:r>
      <w:r>
        <w:rPr>
          <w:rFonts w:hint="eastAsia"/>
          <w:sz w:val="24"/>
        </w:rPr>
        <w:tab/>
      </w:r>
      <w:r>
        <w:rPr>
          <w:rFonts w:hint="eastAsia"/>
          <w:sz w:val="24"/>
        </w:rPr>
        <w:tab/>
      </w:r>
      <w:r>
        <w:rPr>
          <w:rFonts w:hint="eastAsia"/>
          <w:sz w:val="24"/>
        </w:rPr>
        <w:tab/>
      </w:r>
      <w:r>
        <w:rPr>
          <w:rFonts w:hint="eastAsia"/>
          <w:sz w:val="24"/>
        </w:rPr>
        <w:tab/>
      </w:r>
      <w:r>
        <w:rPr>
          <w:rFonts w:hint="eastAsia"/>
          <w:sz w:val="24"/>
        </w:rPr>
        <w:t>a[loc[i][0]][loc[i][1]] = temp[l];</w:t>
      </w:r>
    </w:p>
    <w:p>
      <w:pPr>
        <w:pStyle w:val="255"/>
        <w:numPr>
          <w:ilvl w:val="0"/>
          <w:numId w:val="0"/>
        </w:numPr>
        <w:ind w:leftChars="0"/>
        <w:jc w:val="left"/>
        <w:rPr>
          <w:rFonts w:hint="eastAsia"/>
          <w:sz w:val="24"/>
        </w:rPr>
      </w:pPr>
      <w:r>
        <w:rPr>
          <w:rFonts w:hint="eastAsia"/>
          <w:sz w:val="24"/>
        </w:rPr>
        <w:t xml:space="preserve">    </w:t>
      </w:r>
      <w:r>
        <w:rPr>
          <w:rFonts w:hint="eastAsia"/>
          <w:sz w:val="24"/>
        </w:rPr>
        <w:tab/>
      </w:r>
      <w:r>
        <w:rPr>
          <w:rFonts w:hint="eastAsia"/>
          <w:sz w:val="24"/>
        </w:rPr>
        <w:tab/>
      </w:r>
      <w:r>
        <w:rPr>
          <w:rFonts w:hint="eastAsia"/>
          <w:sz w:val="24"/>
        </w:rPr>
        <w:tab/>
      </w:r>
      <w:r>
        <w:rPr>
          <w:rFonts w:hint="eastAsia"/>
          <w:sz w:val="24"/>
        </w:rPr>
        <w:tab/>
      </w:r>
      <w:r>
        <w:rPr>
          <w:rFonts w:hint="eastAsia"/>
          <w:sz w:val="24"/>
        </w:rPr>
        <w:t>l++;</w:t>
      </w:r>
    </w:p>
    <w:p>
      <w:pPr>
        <w:pStyle w:val="255"/>
        <w:numPr>
          <w:ilvl w:val="0"/>
          <w:numId w:val="0"/>
        </w:numPr>
        <w:ind w:leftChars="0"/>
        <w:jc w:val="left"/>
        <w:rPr>
          <w:rFonts w:hint="eastAsia"/>
          <w:sz w:val="24"/>
        </w:rPr>
      </w:pPr>
      <w:r>
        <w:rPr>
          <w:rFonts w:hint="eastAsia"/>
          <w:sz w:val="24"/>
        </w:rPr>
        <w:t xml:space="preserve">    </w:t>
      </w:r>
      <w:r>
        <w:rPr>
          <w:rFonts w:hint="eastAsia"/>
          <w:sz w:val="24"/>
        </w:rPr>
        <w:tab/>
      </w:r>
      <w:r>
        <w:rPr>
          <w:rFonts w:hint="eastAsia"/>
          <w:sz w:val="24"/>
        </w:rPr>
        <w:tab/>
      </w:r>
      <w:r>
        <w:rPr>
          <w:rFonts w:hint="eastAsia"/>
          <w:sz w:val="24"/>
        </w:rPr>
        <w:tab/>
      </w:r>
      <w:r>
        <w:rPr>
          <w:rFonts w:hint="eastAsia"/>
          <w:sz w:val="24"/>
        </w:rPr>
        <w:tab/>
      </w:r>
      <w:r>
        <w:rPr>
          <w:rFonts w:hint="eastAsia"/>
          <w:sz w:val="24"/>
        </w:rPr>
        <w:t>break;</w:t>
      </w:r>
    </w:p>
    <w:p>
      <w:pPr>
        <w:pStyle w:val="255"/>
        <w:numPr>
          <w:ilvl w:val="0"/>
          <w:numId w:val="0"/>
        </w:numPr>
        <w:ind w:leftChars="0"/>
        <w:jc w:val="left"/>
        <w:rPr>
          <w:rFonts w:hint="eastAsia"/>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w:t>
      </w:r>
    </w:p>
    <w:p>
      <w:pPr>
        <w:pStyle w:val="255"/>
        <w:numPr>
          <w:ilvl w:val="0"/>
          <w:numId w:val="0"/>
        </w:numPr>
        <w:ind w:leftChars="0"/>
        <w:jc w:val="left"/>
        <w:rPr>
          <w:rFonts w:hint="eastAsia"/>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else</w:t>
      </w:r>
      <w:r>
        <w:rPr>
          <w:rFonts w:hint="eastAsia"/>
          <w:sz w:val="24"/>
        </w:rPr>
        <w:tab/>
      </w:r>
      <w:r>
        <w:rPr>
          <w:rFonts w:hint="eastAsia"/>
          <w:sz w:val="24"/>
        </w:rPr>
        <w:t>l++;</w:t>
      </w:r>
    </w:p>
    <w:p>
      <w:pPr>
        <w:pStyle w:val="255"/>
        <w:numPr>
          <w:ilvl w:val="0"/>
          <w:numId w:val="0"/>
        </w:numPr>
        <w:ind w:leftChars="0"/>
        <w:jc w:val="left"/>
        <w:rPr>
          <w:rFonts w:hint="eastAsia"/>
          <w:sz w:val="24"/>
        </w:rPr>
      </w:pPr>
      <w:r>
        <w:rPr>
          <w:rFonts w:hint="eastAsia"/>
          <w:sz w:val="24"/>
        </w:rPr>
        <w:tab/>
      </w:r>
      <w:r>
        <w:rPr>
          <w:rFonts w:hint="eastAsia"/>
          <w:sz w:val="24"/>
        </w:rPr>
        <w:tab/>
      </w:r>
      <w:r>
        <w:rPr>
          <w:rFonts w:hint="eastAsia"/>
          <w:sz w:val="24"/>
        </w:rPr>
        <w:tab/>
      </w:r>
      <w:r>
        <w:rPr>
          <w:rFonts w:hint="eastAsia"/>
          <w:sz w:val="24"/>
        </w:rPr>
        <w:t>}</w:t>
      </w:r>
    </w:p>
    <w:p>
      <w:pPr>
        <w:pStyle w:val="255"/>
        <w:numPr>
          <w:ilvl w:val="0"/>
          <w:numId w:val="0"/>
        </w:numPr>
        <w:ind w:leftChars="0"/>
        <w:jc w:val="left"/>
        <w:rPr>
          <w:rFonts w:hint="eastAsia"/>
          <w:sz w:val="24"/>
        </w:rPr>
      </w:pPr>
      <w:r>
        <w:rPr>
          <w:rFonts w:hint="eastAsia"/>
          <w:sz w:val="24"/>
        </w:rPr>
        <w:t xml:space="preserve">    </w:t>
      </w:r>
      <w:r>
        <w:rPr>
          <w:rFonts w:hint="eastAsia"/>
          <w:sz w:val="24"/>
        </w:rPr>
        <w:tab/>
      </w:r>
      <w:r>
        <w:rPr>
          <w:rFonts w:hint="eastAsia"/>
          <w:sz w:val="24"/>
        </w:rPr>
        <w:tab/>
      </w:r>
    </w:p>
    <w:p>
      <w:pPr>
        <w:pStyle w:val="255"/>
        <w:numPr>
          <w:ilvl w:val="0"/>
          <w:numId w:val="0"/>
        </w:numPr>
        <w:ind w:leftChars="0"/>
        <w:jc w:val="left"/>
        <w:rPr>
          <w:rFonts w:hint="eastAsia"/>
          <w:sz w:val="24"/>
        </w:rPr>
      </w:pPr>
      <w:r>
        <w:rPr>
          <w:rFonts w:hint="eastAsia"/>
          <w:sz w:val="24"/>
        </w:rPr>
        <w:tab/>
      </w:r>
      <w:r>
        <w:rPr>
          <w:rFonts w:hint="eastAsia"/>
          <w:sz w:val="24"/>
        </w:rPr>
        <w:tab/>
      </w:r>
      <w:r>
        <w:rPr>
          <w:rFonts w:hint="eastAsia"/>
          <w:sz w:val="24"/>
        </w:rPr>
        <w:t>}</w:t>
      </w:r>
    </w:p>
    <w:p>
      <w:pPr>
        <w:pStyle w:val="255"/>
        <w:numPr>
          <w:ilvl w:val="0"/>
          <w:numId w:val="0"/>
        </w:numPr>
        <w:ind w:leftChars="0"/>
        <w:jc w:val="left"/>
        <w:rPr>
          <w:rFonts w:hint="eastAsia"/>
          <w:sz w:val="24"/>
        </w:rPr>
      </w:pPr>
      <w:r>
        <w:rPr>
          <w:rFonts w:hint="eastAsia"/>
          <w:sz w:val="24"/>
        </w:rPr>
        <w:t xml:space="preserve">    </w:t>
      </w:r>
      <w:r>
        <w:rPr>
          <w:rFonts w:hint="eastAsia"/>
          <w:sz w:val="24"/>
        </w:rPr>
        <w:tab/>
      </w:r>
    </w:p>
    <w:p>
      <w:pPr>
        <w:pStyle w:val="255"/>
        <w:numPr>
          <w:ilvl w:val="0"/>
          <w:numId w:val="0"/>
        </w:numPr>
        <w:ind w:leftChars="0"/>
        <w:jc w:val="left"/>
        <w:rPr>
          <w:rFonts w:hint="eastAsia"/>
          <w:sz w:val="24"/>
        </w:rPr>
      </w:pPr>
      <w:r>
        <w:rPr>
          <w:rFonts w:hint="eastAsia"/>
          <w:sz w:val="24"/>
        </w:rPr>
        <w:tab/>
      </w:r>
      <w:r>
        <w:rPr>
          <w:rFonts w:hint="eastAsia"/>
          <w:sz w:val="24"/>
        </w:rPr>
        <w:t>}</w:t>
      </w:r>
    </w:p>
    <w:p>
      <w:pPr>
        <w:pStyle w:val="255"/>
        <w:numPr>
          <w:ilvl w:val="0"/>
          <w:numId w:val="0"/>
        </w:numPr>
        <w:ind w:leftChars="0"/>
        <w:jc w:val="left"/>
        <w:rPr>
          <w:rFonts w:hint="eastAsia"/>
          <w:sz w:val="24"/>
        </w:rPr>
      </w:pPr>
      <w:r>
        <w:rPr>
          <w:rFonts w:hint="eastAsia"/>
          <w:sz w:val="24"/>
        </w:rPr>
        <w:tab/>
      </w:r>
    </w:p>
    <w:p>
      <w:pPr>
        <w:pStyle w:val="255"/>
        <w:numPr>
          <w:ilvl w:val="0"/>
          <w:numId w:val="0"/>
        </w:numPr>
        <w:ind w:leftChars="0"/>
        <w:jc w:val="left"/>
        <w:rPr>
          <w:rFonts w:hint="eastAsia"/>
          <w:sz w:val="24"/>
        </w:rPr>
      </w:pPr>
      <w:r>
        <w:rPr>
          <w:rFonts w:hint="eastAsia"/>
          <w:sz w:val="24"/>
        </w:rPr>
        <w:t xml:space="preserve">    a[0][0] = aa[0];</w:t>
      </w:r>
    </w:p>
    <w:p>
      <w:pPr>
        <w:pStyle w:val="255"/>
        <w:numPr>
          <w:ilvl w:val="0"/>
          <w:numId w:val="0"/>
        </w:numPr>
        <w:ind w:leftChars="0"/>
        <w:jc w:val="left"/>
        <w:rPr>
          <w:rFonts w:hint="eastAsia"/>
          <w:sz w:val="24"/>
        </w:rPr>
      </w:pPr>
      <w:r>
        <w:rPr>
          <w:rFonts w:hint="eastAsia"/>
          <w:sz w:val="24"/>
        </w:rPr>
        <w:t xml:space="preserve">    a[0][n-1] = aa[1];</w:t>
      </w:r>
    </w:p>
    <w:p>
      <w:pPr>
        <w:pStyle w:val="255"/>
        <w:numPr>
          <w:ilvl w:val="0"/>
          <w:numId w:val="0"/>
        </w:numPr>
        <w:ind w:leftChars="0"/>
        <w:jc w:val="left"/>
        <w:rPr>
          <w:rFonts w:hint="eastAsia"/>
          <w:sz w:val="24"/>
        </w:rPr>
      </w:pPr>
      <w:r>
        <w:rPr>
          <w:rFonts w:hint="eastAsia"/>
          <w:sz w:val="24"/>
        </w:rPr>
        <w:t xml:space="preserve">    a[n-1][0] = aa[2];</w:t>
      </w:r>
    </w:p>
    <w:p>
      <w:pPr>
        <w:pStyle w:val="255"/>
        <w:numPr>
          <w:ilvl w:val="0"/>
          <w:numId w:val="0"/>
        </w:numPr>
        <w:ind w:leftChars="0"/>
        <w:jc w:val="left"/>
        <w:rPr>
          <w:rFonts w:hint="eastAsia"/>
          <w:sz w:val="24"/>
        </w:rPr>
      </w:pPr>
      <w:r>
        <w:rPr>
          <w:rFonts w:hint="eastAsia"/>
          <w:sz w:val="24"/>
        </w:rPr>
        <w:t xml:space="preserve">    a[n-1][n-1] = aa[3];</w:t>
      </w:r>
    </w:p>
    <w:p>
      <w:pPr>
        <w:pStyle w:val="255"/>
        <w:numPr>
          <w:ilvl w:val="0"/>
          <w:numId w:val="0"/>
        </w:numPr>
        <w:ind w:leftChars="0"/>
        <w:jc w:val="left"/>
        <w:rPr>
          <w:rFonts w:hint="eastAsia"/>
          <w:sz w:val="24"/>
        </w:rPr>
      </w:pPr>
      <w:r>
        <w:rPr>
          <w:rFonts w:hint="eastAsia"/>
          <w:sz w:val="24"/>
        </w:rPr>
        <w:t xml:space="preserve">    </w:t>
      </w:r>
    </w:p>
    <w:p>
      <w:pPr>
        <w:pStyle w:val="255"/>
        <w:numPr>
          <w:ilvl w:val="0"/>
          <w:numId w:val="0"/>
        </w:numPr>
        <w:ind w:leftChars="0"/>
        <w:jc w:val="left"/>
        <w:rPr>
          <w:rFonts w:hint="eastAsia"/>
          <w:sz w:val="24"/>
        </w:rPr>
      </w:pPr>
      <w:r>
        <w:rPr>
          <w:rFonts w:hint="eastAsia"/>
          <w:sz w:val="24"/>
        </w:rPr>
        <w:t xml:space="preserve">    for(int j=0;j&lt;n;j++){</w:t>
      </w:r>
    </w:p>
    <w:p>
      <w:pPr>
        <w:pStyle w:val="255"/>
        <w:numPr>
          <w:ilvl w:val="0"/>
          <w:numId w:val="0"/>
        </w:numPr>
        <w:ind w:leftChars="0"/>
        <w:jc w:val="left"/>
        <w:rPr>
          <w:rFonts w:hint="eastAsia"/>
          <w:sz w:val="24"/>
        </w:rPr>
      </w:pPr>
      <w:r>
        <w:rPr>
          <w:rFonts w:hint="eastAsia"/>
          <w:sz w:val="24"/>
        </w:rPr>
        <w:t xml:space="preserve">        for(int k=0;k&lt;n;k++){</w:t>
      </w:r>
    </w:p>
    <w:p>
      <w:pPr>
        <w:pStyle w:val="255"/>
        <w:numPr>
          <w:ilvl w:val="0"/>
          <w:numId w:val="0"/>
        </w:numPr>
        <w:ind w:leftChars="0"/>
        <w:jc w:val="left"/>
        <w:rPr>
          <w:rFonts w:hint="eastAsia"/>
          <w:sz w:val="24"/>
        </w:rPr>
      </w:pPr>
      <w:r>
        <w:rPr>
          <w:rFonts w:hint="eastAsia"/>
          <w:sz w:val="24"/>
        </w:rPr>
        <w:t xml:space="preserve">            aa[n*j+k] = a[j][k];</w:t>
      </w:r>
    </w:p>
    <w:p>
      <w:pPr>
        <w:pStyle w:val="255"/>
        <w:numPr>
          <w:ilvl w:val="0"/>
          <w:numId w:val="0"/>
        </w:numPr>
        <w:ind w:leftChars="0"/>
        <w:jc w:val="left"/>
        <w:rPr>
          <w:rFonts w:hint="eastAsia"/>
          <w:sz w:val="24"/>
        </w:rPr>
      </w:pPr>
      <w:r>
        <w:rPr>
          <w:rFonts w:hint="eastAsia"/>
          <w:sz w:val="24"/>
        </w:rPr>
        <w:t xml:space="preserve">        }</w:t>
      </w:r>
    </w:p>
    <w:p>
      <w:pPr>
        <w:pStyle w:val="255"/>
        <w:numPr>
          <w:ilvl w:val="0"/>
          <w:numId w:val="0"/>
        </w:numPr>
        <w:ind w:leftChars="0"/>
        <w:jc w:val="left"/>
        <w:rPr>
          <w:rFonts w:hint="eastAsia"/>
          <w:sz w:val="24"/>
        </w:rPr>
      </w:pPr>
      <w:r>
        <w:rPr>
          <w:rFonts w:hint="eastAsia"/>
          <w:sz w:val="24"/>
        </w:rPr>
        <w:t xml:space="preserve">    }</w:t>
      </w:r>
    </w:p>
    <w:p>
      <w:pPr>
        <w:pStyle w:val="255"/>
        <w:numPr>
          <w:ilvl w:val="0"/>
          <w:numId w:val="0"/>
        </w:numPr>
        <w:ind w:leftChars="0"/>
        <w:jc w:val="left"/>
        <w:rPr>
          <w:rFonts w:hint="eastAsia"/>
          <w:sz w:val="24"/>
        </w:rPr>
      </w:pPr>
      <w:r>
        <w:rPr>
          <w:rFonts w:hint="eastAsia"/>
          <w:sz w:val="24"/>
        </w:rPr>
        <w:t xml:space="preserve">    return aa;</w:t>
      </w:r>
    </w:p>
    <w:p>
      <w:pPr>
        <w:pStyle w:val="255"/>
        <w:numPr>
          <w:ilvl w:val="0"/>
          <w:numId w:val="0"/>
        </w:numPr>
        <w:ind w:leftChars="0"/>
        <w:jc w:val="left"/>
        <w:rPr>
          <w:rFonts w:hint="eastAsia"/>
          <w:sz w:val="24"/>
        </w:rPr>
      </w:pPr>
      <w:r>
        <w:rPr>
          <w:rFonts w:hint="eastAsia"/>
          <w:sz w:val="24"/>
        </w:rPr>
        <w:t>}</w:t>
      </w:r>
    </w:p>
    <w:p>
      <w:pPr>
        <w:pStyle w:val="255"/>
        <w:numPr>
          <w:ilvl w:val="0"/>
          <w:numId w:val="0"/>
        </w:numPr>
        <w:ind w:leftChars="0"/>
        <w:jc w:val="left"/>
        <w:rPr>
          <w:rFonts w:hint="eastAsia"/>
          <w:sz w:val="24"/>
        </w:rPr>
      </w:pPr>
      <w:r>
        <w:rPr>
          <w:rFonts w:hint="eastAsia"/>
          <w:sz w:val="24"/>
        </w:rPr>
        <w:t>int main(){</w:t>
      </w:r>
    </w:p>
    <w:p>
      <w:pPr>
        <w:pStyle w:val="255"/>
        <w:numPr>
          <w:ilvl w:val="0"/>
          <w:numId w:val="0"/>
        </w:numPr>
        <w:ind w:leftChars="0"/>
        <w:jc w:val="left"/>
        <w:rPr>
          <w:rFonts w:hint="eastAsia"/>
          <w:sz w:val="24"/>
        </w:rPr>
      </w:pPr>
      <w:r>
        <w:rPr>
          <w:rFonts w:hint="eastAsia"/>
          <w:sz w:val="24"/>
        </w:rPr>
        <w:t xml:space="preserve">    int n;</w:t>
      </w:r>
    </w:p>
    <w:p>
      <w:pPr>
        <w:pStyle w:val="255"/>
        <w:numPr>
          <w:ilvl w:val="0"/>
          <w:numId w:val="0"/>
        </w:numPr>
        <w:ind w:leftChars="0"/>
        <w:jc w:val="left"/>
        <w:rPr>
          <w:rFonts w:hint="eastAsia"/>
          <w:sz w:val="24"/>
        </w:rPr>
      </w:pPr>
      <w:r>
        <w:rPr>
          <w:rFonts w:hint="eastAsia"/>
          <w:sz w:val="24"/>
        </w:rPr>
        <w:t xml:space="preserve">    scanf("%d",&amp;n);</w:t>
      </w:r>
    </w:p>
    <w:p>
      <w:pPr>
        <w:pStyle w:val="255"/>
        <w:numPr>
          <w:ilvl w:val="0"/>
          <w:numId w:val="0"/>
        </w:numPr>
        <w:ind w:leftChars="0"/>
        <w:jc w:val="left"/>
        <w:rPr>
          <w:rFonts w:hint="eastAsia"/>
          <w:sz w:val="24"/>
        </w:rPr>
      </w:pPr>
      <w:r>
        <w:rPr>
          <w:rFonts w:hint="eastAsia"/>
          <w:sz w:val="24"/>
        </w:rPr>
        <w:t xml:space="preserve">    int m[n][n];</w:t>
      </w:r>
    </w:p>
    <w:p>
      <w:pPr>
        <w:pStyle w:val="255"/>
        <w:numPr>
          <w:ilvl w:val="0"/>
          <w:numId w:val="0"/>
        </w:numPr>
        <w:ind w:leftChars="0"/>
        <w:jc w:val="left"/>
        <w:rPr>
          <w:rFonts w:hint="eastAsia"/>
          <w:sz w:val="24"/>
        </w:rPr>
      </w:pPr>
      <w:r>
        <w:rPr>
          <w:rFonts w:hint="eastAsia"/>
          <w:sz w:val="24"/>
        </w:rPr>
        <w:t xml:space="preserve">    int a[n*n];</w:t>
      </w:r>
    </w:p>
    <w:p>
      <w:pPr>
        <w:pStyle w:val="255"/>
        <w:numPr>
          <w:ilvl w:val="0"/>
          <w:numId w:val="0"/>
        </w:numPr>
        <w:ind w:leftChars="0"/>
        <w:jc w:val="left"/>
        <w:rPr>
          <w:rFonts w:hint="eastAsia"/>
          <w:sz w:val="24"/>
        </w:rPr>
      </w:pPr>
      <w:r>
        <w:rPr>
          <w:rFonts w:hint="eastAsia"/>
          <w:sz w:val="24"/>
        </w:rPr>
        <w:t xml:space="preserve">    for(int i=0;i&lt;n;i++){</w:t>
      </w:r>
    </w:p>
    <w:p>
      <w:pPr>
        <w:pStyle w:val="255"/>
        <w:numPr>
          <w:ilvl w:val="0"/>
          <w:numId w:val="0"/>
        </w:numPr>
        <w:ind w:leftChars="0"/>
        <w:jc w:val="left"/>
        <w:rPr>
          <w:rFonts w:hint="eastAsia"/>
          <w:sz w:val="24"/>
        </w:rPr>
      </w:pPr>
      <w:r>
        <w:rPr>
          <w:rFonts w:hint="eastAsia"/>
          <w:sz w:val="24"/>
        </w:rPr>
        <w:t xml:space="preserve">    </w:t>
      </w:r>
      <w:r>
        <w:rPr>
          <w:rFonts w:hint="eastAsia"/>
          <w:sz w:val="24"/>
        </w:rPr>
        <w:tab/>
      </w:r>
      <w:r>
        <w:rPr>
          <w:rFonts w:hint="eastAsia"/>
          <w:sz w:val="24"/>
        </w:rPr>
        <w:t>for(int j=0;j&lt;n;j++){</w:t>
      </w:r>
    </w:p>
    <w:p>
      <w:pPr>
        <w:pStyle w:val="255"/>
        <w:numPr>
          <w:ilvl w:val="0"/>
          <w:numId w:val="0"/>
        </w:numPr>
        <w:ind w:leftChars="0"/>
        <w:jc w:val="left"/>
        <w:rPr>
          <w:rFonts w:hint="eastAsia"/>
          <w:sz w:val="24"/>
        </w:rPr>
      </w:pPr>
      <w:r>
        <w:rPr>
          <w:rFonts w:hint="eastAsia"/>
          <w:sz w:val="24"/>
        </w:rPr>
        <w:t xml:space="preserve">    </w:t>
      </w:r>
      <w:r>
        <w:rPr>
          <w:rFonts w:hint="eastAsia"/>
          <w:sz w:val="24"/>
        </w:rPr>
        <w:tab/>
      </w:r>
      <w:r>
        <w:rPr>
          <w:rFonts w:hint="eastAsia"/>
          <w:sz w:val="24"/>
        </w:rPr>
        <w:tab/>
      </w:r>
      <w:r>
        <w:rPr>
          <w:rFonts w:hint="eastAsia"/>
          <w:sz w:val="24"/>
        </w:rPr>
        <w:t xml:space="preserve">scanf("%d",&amp;a[i*n+j]);  </w:t>
      </w:r>
    </w:p>
    <w:p>
      <w:pPr>
        <w:pStyle w:val="255"/>
        <w:numPr>
          <w:ilvl w:val="0"/>
          <w:numId w:val="0"/>
        </w:numPr>
        <w:ind w:leftChars="0"/>
        <w:jc w:val="left"/>
        <w:rPr>
          <w:rFonts w:hint="eastAsia"/>
          <w:sz w:val="24"/>
        </w:rPr>
      </w:pPr>
      <w:r>
        <w:rPr>
          <w:rFonts w:hint="eastAsia"/>
          <w:sz w:val="24"/>
        </w:rPr>
        <w:t xml:space="preserve">    </w:t>
      </w:r>
      <w:r>
        <w:rPr>
          <w:rFonts w:hint="eastAsia"/>
          <w:sz w:val="24"/>
        </w:rPr>
        <w:tab/>
      </w:r>
      <w:r>
        <w:rPr>
          <w:rFonts w:hint="eastAsia"/>
          <w:sz w:val="24"/>
        </w:rPr>
        <w:tab/>
      </w:r>
      <w:r>
        <w:rPr>
          <w:rFonts w:hint="eastAsia"/>
          <w:sz w:val="24"/>
        </w:rPr>
        <w:t>m[i][j] = a[i*n+j];</w:t>
      </w:r>
    </w:p>
    <w:p>
      <w:pPr>
        <w:pStyle w:val="255"/>
        <w:numPr>
          <w:ilvl w:val="0"/>
          <w:numId w:val="0"/>
        </w:numPr>
        <w:ind w:leftChars="0"/>
        <w:jc w:val="left"/>
        <w:rPr>
          <w:rFonts w:hint="eastAsia"/>
          <w:sz w:val="24"/>
        </w:rPr>
      </w:pPr>
      <w:r>
        <w:rPr>
          <w:rFonts w:hint="eastAsia"/>
          <w:sz w:val="24"/>
        </w:rPr>
        <w:t xml:space="preserve">    </w:t>
      </w:r>
      <w:r>
        <w:rPr>
          <w:rFonts w:hint="eastAsia"/>
          <w:sz w:val="24"/>
        </w:rPr>
        <w:tab/>
      </w:r>
      <w:r>
        <w:rPr>
          <w:rFonts w:hint="eastAsia"/>
          <w:sz w:val="24"/>
        </w:rPr>
        <w:tab/>
      </w:r>
      <w:r>
        <w:rPr>
          <w:rFonts w:hint="eastAsia"/>
          <w:sz w:val="24"/>
        </w:rPr>
        <w:t>printf("%d\t",m[i][j]);</w:t>
      </w:r>
    </w:p>
    <w:p>
      <w:pPr>
        <w:pStyle w:val="255"/>
        <w:numPr>
          <w:ilvl w:val="0"/>
          <w:numId w:val="0"/>
        </w:numPr>
        <w:ind w:leftChars="0"/>
        <w:jc w:val="left"/>
        <w:rPr>
          <w:rFonts w:hint="eastAsia"/>
          <w:sz w:val="24"/>
        </w:rPr>
      </w:pPr>
      <w:r>
        <w:rPr>
          <w:rFonts w:hint="eastAsia"/>
          <w:sz w:val="24"/>
        </w:rPr>
        <w:tab/>
      </w:r>
      <w:r>
        <w:rPr>
          <w:rFonts w:hint="eastAsia"/>
          <w:sz w:val="24"/>
        </w:rPr>
        <w:tab/>
      </w:r>
      <w:r>
        <w:rPr>
          <w:rFonts w:hint="eastAsia"/>
          <w:sz w:val="24"/>
        </w:rPr>
        <w:t xml:space="preserve">}   </w:t>
      </w:r>
    </w:p>
    <w:p>
      <w:pPr>
        <w:pStyle w:val="255"/>
        <w:numPr>
          <w:ilvl w:val="0"/>
          <w:numId w:val="0"/>
        </w:numPr>
        <w:ind w:leftChars="0"/>
        <w:jc w:val="left"/>
        <w:rPr>
          <w:rFonts w:hint="eastAsia"/>
          <w:sz w:val="24"/>
        </w:rPr>
      </w:pPr>
      <w:r>
        <w:rPr>
          <w:rFonts w:hint="eastAsia"/>
          <w:sz w:val="24"/>
        </w:rPr>
        <w:tab/>
      </w:r>
      <w:r>
        <w:rPr>
          <w:rFonts w:hint="eastAsia"/>
          <w:sz w:val="24"/>
        </w:rPr>
        <w:tab/>
      </w:r>
      <w:r>
        <w:rPr>
          <w:rFonts w:hint="eastAsia"/>
          <w:sz w:val="24"/>
        </w:rPr>
        <w:t>printf("\n");</w:t>
      </w:r>
    </w:p>
    <w:p>
      <w:pPr>
        <w:pStyle w:val="255"/>
        <w:numPr>
          <w:ilvl w:val="0"/>
          <w:numId w:val="0"/>
        </w:numPr>
        <w:ind w:leftChars="0"/>
        <w:jc w:val="left"/>
        <w:rPr>
          <w:rFonts w:hint="eastAsia"/>
          <w:sz w:val="24"/>
        </w:rPr>
      </w:pPr>
      <w:r>
        <w:rPr>
          <w:rFonts w:hint="eastAsia"/>
          <w:sz w:val="24"/>
        </w:rPr>
        <w:t xml:space="preserve">    }</w:t>
      </w:r>
    </w:p>
    <w:p>
      <w:pPr>
        <w:pStyle w:val="255"/>
        <w:numPr>
          <w:ilvl w:val="0"/>
          <w:numId w:val="0"/>
        </w:numPr>
        <w:ind w:leftChars="0"/>
        <w:jc w:val="left"/>
        <w:rPr>
          <w:rFonts w:hint="eastAsia"/>
          <w:sz w:val="24"/>
        </w:rPr>
      </w:pPr>
      <w:r>
        <w:rPr>
          <w:rFonts w:hint="eastAsia"/>
          <w:sz w:val="24"/>
        </w:rPr>
        <w:t xml:space="preserve">    printf("\n");</w:t>
      </w:r>
    </w:p>
    <w:p>
      <w:pPr>
        <w:pStyle w:val="255"/>
        <w:numPr>
          <w:ilvl w:val="0"/>
          <w:numId w:val="0"/>
        </w:numPr>
        <w:ind w:leftChars="0"/>
        <w:jc w:val="left"/>
        <w:rPr>
          <w:rFonts w:hint="eastAsia"/>
          <w:sz w:val="24"/>
        </w:rPr>
      </w:pPr>
      <w:r>
        <w:rPr>
          <w:rFonts w:hint="eastAsia"/>
          <w:sz w:val="24"/>
        </w:rPr>
        <w:t xml:space="preserve">    int *b;</w:t>
      </w:r>
    </w:p>
    <w:p>
      <w:pPr>
        <w:pStyle w:val="255"/>
        <w:numPr>
          <w:ilvl w:val="0"/>
          <w:numId w:val="0"/>
        </w:numPr>
        <w:ind w:leftChars="0"/>
        <w:jc w:val="left"/>
        <w:rPr>
          <w:rFonts w:hint="eastAsia"/>
          <w:sz w:val="24"/>
        </w:rPr>
      </w:pPr>
      <w:r>
        <w:rPr>
          <w:rFonts w:hint="eastAsia"/>
          <w:sz w:val="24"/>
        </w:rPr>
        <w:t xml:space="preserve">    b = form(a,n);</w:t>
      </w:r>
    </w:p>
    <w:p>
      <w:pPr>
        <w:pStyle w:val="255"/>
        <w:numPr>
          <w:ilvl w:val="0"/>
          <w:numId w:val="0"/>
        </w:numPr>
        <w:ind w:leftChars="0"/>
        <w:jc w:val="left"/>
        <w:rPr>
          <w:rFonts w:hint="eastAsia"/>
          <w:sz w:val="24"/>
        </w:rPr>
      </w:pPr>
      <w:r>
        <w:rPr>
          <w:rFonts w:hint="eastAsia"/>
          <w:sz w:val="24"/>
        </w:rPr>
        <w:t xml:space="preserve">    for(int j=0;j&lt;n;j++){</w:t>
      </w:r>
    </w:p>
    <w:p>
      <w:pPr>
        <w:pStyle w:val="255"/>
        <w:numPr>
          <w:ilvl w:val="0"/>
          <w:numId w:val="0"/>
        </w:numPr>
        <w:ind w:leftChars="0"/>
        <w:jc w:val="left"/>
        <w:rPr>
          <w:rFonts w:hint="eastAsia"/>
          <w:sz w:val="24"/>
        </w:rPr>
      </w:pPr>
      <w:r>
        <w:rPr>
          <w:rFonts w:hint="eastAsia"/>
          <w:sz w:val="24"/>
        </w:rPr>
        <w:t xml:space="preserve">        for(int k = 0;k&lt;n;k++){</w:t>
      </w:r>
    </w:p>
    <w:p>
      <w:pPr>
        <w:pStyle w:val="255"/>
        <w:numPr>
          <w:ilvl w:val="0"/>
          <w:numId w:val="0"/>
        </w:numPr>
        <w:ind w:leftChars="0"/>
        <w:jc w:val="left"/>
        <w:rPr>
          <w:rFonts w:hint="eastAsia"/>
          <w:sz w:val="24"/>
        </w:rPr>
      </w:pPr>
      <w:r>
        <w:rPr>
          <w:rFonts w:hint="eastAsia"/>
          <w:sz w:val="24"/>
        </w:rPr>
        <w:t xml:space="preserve">            printf("%d\t",b[j*n+k]);</w:t>
      </w:r>
    </w:p>
    <w:p>
      <w:pPr>
        <w:pStyle w:val="255"/>
        <w:numPr>
          <w:ilvl w:val="0"/>
          <w:numId w:val="0"/>
        </w:numPr>
        <w:ind w:leftChars="0"/>
        <w:jc w:val="left"/>
        <w:rPr>
          <w:rFonts w:hint="eastAsia"/>
          <w:sz w:val="24"/>
        </w:rPr>
      </w:pPr>
      <w:r>
        <w:rPr>
          <w:rFonts w:hint="eastAsia"/>
          <w:sz w:val="24"/>
        </w:rPr>
        <w:t xml:space="preserve">        }</w:t>
      </w:r>
    </w:p>
    <w:p>
      <w:pPr>
        <w:pStyle w:val="255"/>
        <w:numPr>
          <w:ilvl w:val="0"/>
          <w:numId w:val="0"/>
        </w:numPr>
        <w:ind w:leftChars="0"/>
        <w:jc w:val="left"/>
        <w:rPr>
          <w:rFonts w:hint="eastAsia"/>
          <w:sz w:val="24"/>
        </w:rPr>
      </w:pPr>
      <w:r>
        <w:rPr>
          <w:rFonts w:hint="eastAsia"/>
          <w:sz w:val="24"/>
        </w:rPr>
        <w:t xml:space="preserve">        printf("\n");</w:t>
      </w:r>
    </w:p>
    <w:p>
      <w:pPr>
        <w:pStyle w:val="255"/>
        <w:numPr>
          <w:ilvl w:val="0"/>
          <w:numId w:val="0"/>
        </w:numPr>
        <w:ind w:leftChars="0"/>
        <w:jc w:val="left"/>
        <w:rPr>
          <w:rFonts w:hint="eastAsia"/>
          <w:sz w:val="24"/>
        </w:rPr>
      </w:pPr>
      <w:r>
        <w:rPr>
          <w:rFonts w:hint="eastAsia"/>
          <w:sz w:val="24"/>
        </w:rPr>
        <w:t xml:space="preserve">    }</w:t>
      </w:r>
    </w:p>
    <w:p>
      <w:pPr>
        <w:pStyle w:val="255"/>
        <w:numPr>
          <w:ilvl w:val="0"/>
          <w:numId w:val="0"/>
        </w:numPr>
        <w:ind w:leftChars="0"/>
        <w:jc w:val="left"/>
        <w:rPr>
          <w:rFonts w:hint="eastAsia"/>
          <w:sz w:val="24"/>
        </w:rPr>
      </w:pPr>
      <w:r>
        <w:rPr>
          <w:rFonts w:hint="eastAsia"/>
          <w:sz w:val="24"/>
        </w:rPr>
        <w:t xml:space="preserve">    return 0;</w:t>
      </w:r>
    </w:p>
    <w:p>
      <w:pPr>
        <w:pStyle w:val="255"/>
        <w:numPr>
          <w:ilvl w:val="0"/>
          <w:numId w:val="0"/>
        </w:numPr>
        <w:ind w:leftChars="0"/>
        <w:jc w:val="left"/>
        <w:rPr>
          <w:rFonts w:hint="eastAsia"/>
          <w:sz w:val="24"/>
        </w:rPr>
      </w:pPr>
      <w:r>
        <w:rPr>
          <w:rFonts w:hint="eastAsia"/>
          <w:sz w:val="24"/>
        </w:rPr>
        <w:t xml:space="preserve">    </w:t>
      </w:r>
    </w:p>
    <w:p>
      <w:pPr>
        <w:pStyle w:val="255"/>
        <w:numPr>
          <w:ilvl w:val="0"/>
          <w:numId w:val="0"/>
        </w:numPr>
        <w:ind w:leftChars="0"/>
        <w:jc w:val="left"/>
        <w:rPr>
          <w:sz w:val="24"/>
        </w:rPr>
      </w:pPr>
      <w:r>
        <w:rPr>
          <w:rFonts w:hint="eastAsia"/>
          <w:sz w:val="24"/>
        </w:rPr>
        <w:t>}</w:t>
      </w:r>
    </w:p>
    <w:p>
      <w:pPr>
        <w:pStyle w:val="255"/>
        <w:numPr>
          <w:ilvl w:val="0"/>
          <w:numId w:val="14"/>
        </w:numPr>
        <w:jc w:val="left"/>
        <w:rPr>
          <w:sz w:val="24"/>
        </w:rPr>
      </w:pPr>
      <w:r>
        <w:rPr>
          <w:rFonts w:hint="eastAsia"/>
          <w:sz w:val="24"/>
        </w:rPr>
        <w:t>【运行结果】</w:t>
      </w:r>
    </w:p>
    <w:p>
      <w:pPr>
        <w:pStyle w:val="255"/>
        <w:numPr>
          <w:ilvl w:val="0"/>
          <w:numId w:val="0"/>
        </w:numPr>
        <w:ind w:leftChars="0"/>
        <w:jc w:val="left"/>
        <w:rPr>
          <w:sz w:val="24"/>
        </w:rPr>
      </w:pPr>
      <w:r>
        <w:drawing>
          <wp:inline distT="0" distB="0" distL="114300" distR="114300">
            <wp:extent cx="6182360" cy="3315335"/>
            <wp:effectExtent l="0" t="0" r="8890"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6182360" cy="3315335"/>
                    </a:xfrm>
                    <a:prstGeom prst="rect">
                      <a:avLst/>
                    </a:prstGeom>
                    <a:noFill/>
                    <a:ln>
                      <a:noFill/>
                    </a:ln>
                  </pic:spPr>
                </pic:pic>
              </a:graphicData>
            </a:graphic>
          </wp:inline>
        </w:drawing>
      </w:r>
    </w:p>
    <w:p>
      <w:pPr>
        <w:pStyle w:val="255"/>
        <w:numPr>
          <w:ilvl w:val="0"/>
          <w:numId w:val="14"/>
        </w:numPr>
        <w:jc w:val="left"/>
        <w:rPr>
          <w:sz w:val="24"/>
        </w:rPr>
      </w:pPr>
      <w:r>
        <w:rPr>
          <w:rFonts w:hint="eastAsia"/>
          <w:sz w:val="24"/>
        </w:rPr>
        <w:t>【实验报告】</w:t>
      </w:r>
    </w:p>
    <w:p>
      <w:pPr>
        <w:pStyle w:val="255"/>
        <w:numPr>
          <w:ilvl w:val="0"/>
          <w:numId w:val="0"/>
        </w:numPr>
        <w:ind w:leftChars="0"/>
        <w:jc w:val="left"/>
        <w:rPr>
          <w:rFonts w:hint="default" w:eastAsia="Microsoft YaHei UI"/>
          <w:sz w:val="24"/>
          <w:lang w:val="en-US" w:eastAsia="zh-CN"/>
        </w:rPr>
      </w:pPr>
      <w:r>
        <w:rPr>
          <w:rFonts w:hint="eastAsia"/>
          <w:sz w:val="24"/>
          <w:lang w:val="en-US" w:eastAsia="zh-CN"/>
        </w:rPr>
        <w:t>数组的问题，通过记录四个角落的数字，判断是否为最小值，再判断最小值是否在四个角落，然后记录最小值不在角落的位置用四个角落不是最小值的数字去替换，最后用最小值覆盖四个角落完成最小程度保留原有数组的调整。</w:t>
      </w:r>
    </w:p>
    <w:p>
      <w:pPr>
        <w:ind w:firstLine="735" w:firstLineChars="350"/>
        <w:rPr>
          <w:rFonts w:ascii="等线" w:hAnsi="等线" w:eastAsia="等线" w:cs="Times New Roman"/>
          <w:szCs w:val="21"/>
        </w:rPr>
      </w:pPr>
    </w:p>
    <w:p>
      <w:pPr>
        <w:ind w:firstLine="735" w:firstLineChars="350"/>
        <w:rPr>
          <w:rFonts w:hint="eastAsia" w:ascii="等线" w:hAnsi="等线" w:eastAsia="等线" w:cs="Times New Roman"/>
          <w:szCs w:val="21"/>
        </w:rPr>
      </w:pPr>
    </w:p>
    <w:p>
      <w:pPr>
        <w:keepNext/>
        <w:keepLines/>
        <w:spacing w:before="260" w:after="260" w:line="416" w:lineRule="auto"/>
        <w:outlineLvl w:val="2"/>
        <w:rPr>
          <w:b/>
          <w:sz w:val="24"/>
          <w:szCs w:val="24"/>
        </w:rPr>
      </w:pPr>
      <w:bookmarkStart w:id="1" w:name="_Toc53130612"/>
      <w:r>
        <w:rPr>
          <w:rFonts w:hint="eastAsia" w:ascii="等线" w:hAnsi="等线" w:eastAsia="等线" w:cs="Times New Roman"/>
          <w:b/>
          <w:bCs/>
          <w:sz w:val="32"/>
          <w:szCs w:val="21"/>
        </w:rPr>
        <w:t>2</w:t>
      </w:r>
      <w:r>
        <w:rPr>
          <w:rFonts w:ascii="等线" w:hAnsi="等线" w:eastAsia="等线" w:cs="Times New Roman"/>
          <w:b/>
          <w:bCs/>
          <w:sz w:val="32"/>
          <w:szCs w:val="32"/>
        </w:rPr>
        <w:t xml:space="preserve"> </w:t>
      </w:r>
      <w:r>
        <w:rPr>
          <w:rFonts w:hint="eastAsia" w:ascii="等线" w:hAnsi="等线" w:eastAsia="等线" w:cs="Times New Roman"/>
          <w:b/>
          <w:bCs/>
          <w:sz w:val="32"/>
          <w:szCs w:val="32"/>
        </w:rPr>
        <w:t>、</w:t>
      </w:r>
      <w:bookmarkEnd w:id="1"/>
      <w:r>
        <w:rPr>
          <w:rFonts w:hint="eastAsia" w:ascii="等线" w:hAnsi="等线" w:eastAsia="等线" w:cs="Times New Roman"/>
          <w:b/>
          <w:bCs/>
          <w:sz w:val="32"/>
          <w:szCs w:val="32"/>
        </w:rPr>
        <w:t xml:space="preserve">    编程实现求方差的命令行。【实验要点：命令行参数，指针】</w:t>
      </w:r>
    </w:p>
    <w:p>
      <w:pPr>
        <w:rPr>
          <w:b/>
          <w:sz w:val="24"/>
          <w:szCs w:val="24"/>
        </w:rPr>
      </w:pPr>
      <w:r>
        <w:rPr>
          <w:rFonts w:hint="eastAsia"/>
          <w:b/>
          <w:sz w:val="24"/>
          <w:szCs w:val="24"/>
        </w:rPr>
        <w:t>说明：</w:t>
      </w:r>
    </w:p>
    <w:p>
      <w:pPr>
        <w:rPr>
          <w:b/>
          <w:sz w:val="24"/>
          <w:szCs w:val="24"/>
        </w:rPr>
      </w:pPr>
      <w:r>
        <w:rPr>
          <w:b/>
          <w:sz w:val="24"/>
          <w:szCs w:val="24"/>
        </w:rPr>
        <w:t>1)</w:t>
      </w:r>
      <w:r>
        <w:rPr>
          <w:b/>
          <w:sz w:val="24"/>
          <w:szCs w:val="24"/>
        </w:rPr>
        <w:tab/>
      </w:r>
      <w:r>
        <w:rPr>
          <w:b/>
          <w:sz w:val="24"/>
          <w:szCs w:val="24"/>
        </w:rPr>
        <w:t>通过命令行参数输入若干实数，把这些实数的字符串形式转换为double类型的数据，并根据参数个数将这些数据存储于动态分配的内存中。</w:t>
      </w:r>
    </w:p>
    <w:p>
      <w:pPr>
        <w:rPr>
          <w:b/>
          <w:sz w:val="24"/>
          <w:szCs w:val="24"/>
        </w:rPr>
      </w:pPr>
      <w:r>
        <w:rPr>
          <w:b/>
          <w:sz w:val="24"/>
          <w:szCs w:val="24"/>
        </w:rPr>
        <w:t>2)</w:t>
      </w:r>
      <w:r>
        <w:rPr>
          <w:b/>
          <w:sz w:val="24"/>
          <w:szCs w:val="24"/>
        </w:rPr>
        <w:tab/>
      </w:r>
      <w:r>
        <w:rPr>
          <w:b/>
          <w:sz w:val="24"/>
          <w:szCs w:val="24"/>
        </w:rPr>
        <w:t>计算这些数据的方差并输出。</w:t>
      </w:r>
    </w:p>
    <w:p>
      <w:pPr>
        <w:rPr>
          <w:b/>
          <w:sz w:val="24"/>
          <w:szCs w:val="24"/>
        </w:rPr>
      </w:pPr>
      <w:r>
        <w:rPr>
          <w:b/>
          <w:sz w:val="24"/>
          <w:szCs w:val="24"/>
        </w:rPr>
        <w:t>3)</w:t>
      </w:r>
      <w:r>
        <w:rPr>
          <w:b/>
          <w:sz w:val="24"/>
          <w:szCs w:val="24"/>
        </w:rPr>
        <w:tab/>
      </w:r>
      <w:r>
        <w:rPr>
          <w:b/>
          <w:sz w:val="24"/>
          <w:szCs w:val="24"/>
        </w:rPr>
        <w:t>提示：可使用库函数pow，atof。原型如下：</w:t>
      </w:r>
    </w:p>
    <w:p>
      <w:pPr>
        <w:ind w:left="420" w:leftChars="200"/>
        <w:rPr>
          <w:sz w:val="24"/>
          <w:szCs w:val="24"/>
        </w:rPr>
      </w:pPr>
      <w:r>
        <w:rPr>
          <w:sz w:val="24"/>
          <w:szCs w:val="24"/>
        </w:rPr>
        <w:t>#include &lt;math.h&gt;</w:t>
      </w:r>
    </w:p>
    <w:p>
      <w:pPr>
        <w:ind w:left="420" w:leftChars="200"/>
        <w:rPr>
          <w:sz w:val="24"/>
          <w:szCs w:val="24"/>
        </w:rPr>
      </w:pPr>
      <w:r>
        <w:rPr>
          <w:sz w:val="24"/>
          <w:szCs w:val="24"/>
        </w:rPr>
        <w:t>double pow(double x, double y);  //幂函数，返回x</w:t>
      </w:r>
      <w:r>
        <w:rPr>
          <w:sz w:val="24"/>
          <w:szCs w:val="24"/>
          <w:vertAlign w:val="superscript"/>
        </w:rPr>
        <w:t>y</w:t>
      </w:r>
      <w:r>
        <w:rPr>
          <w:sz w:val="24"/>
          <w:szCs w:val="24"/>
        </w:rPr>
        <w:t xml:space="preserve">  </w:t>
      </w:r>
    </w:p>
    <w:p>
      <w:pPr>
        <w:ind w:left="420" w:leftChars="200"/>
        <w:rPr>
          <w:sz w:val="24"/>
          <w:szCs w:val="24"/>
        </w:rPr>
      </w:pPr>
    </w:p>
    <w:p>
      <w:pPr>
        <w:ind w:left="420" w:leftChars="200"/>
        <w:rPr>
          <w:sz w:val="24"/>
          <w:szCs w:val="24"/>
        </w:rPr>
      </w:pPr>
      <w:r>
        <w:rPr>
          <w:sz w:val="24"/>
          <w:szCs w:val="24"/>
        </w:rPr>
        <w:t>#include &lt;string.h&gt;</w:t>
      </w:r>
    </w:p>
    <w:p>
      <w:pPr>
        <w:ind w:left="420" w:leftChars="200"/>
        <w:rPr>
          <w:b/>
          <w:sz w:val="24"/>
          <w:szCs w:val="24"/>
        </w:rPr>
      </w:pPr>
      <w:r>
        <w:rPr>
          <w:sz w:val="24"/>
          <w:szCs w:val="24"/>
        </w:rPr>
        <w:t>double atof(const char *str);  //将字符串str转化为浮点数并返回</w:t>
      </w:r>
      <w:r>
        <w:rPr>
          <w:rFonts w:hint="eastAsia"/>
          <w:sz w:val="24"/>
          <w:szCs w:val="24"/>
        </w:rPr>
        <w:t>该浮点数</w:t>
      </w:r>
    </w:p>
    <w:p>
      <w:pPr>
        <w:rPr>
          <w:b/>
          <w:sz w:val="24"/>
          <w:szCs w:val="24"/>
        </w:rPr>
      </w:pPr>
    </w:p>
    <w:p>
      <w:pPr>
        <w:ind w:left="210" w:leftChars="100"/>
        <w:rPr>
          <w:b/>
          <w:sz w:val="24"/>
          <w:szCs w:val="24"/>
        </w:rPr>
      </w:pPr>
      <w:r>
        <w:rPr>
          <w:rFonts w:hint="eastAsia"/>
          <w:b/>
          <w:sz w:val="24"/>
          <w:szCs w:val="24"/>
        </w:rPr>
        <w:t>输入样例：</w:t>
      </w:r>
      <w:r>
        <w:rPr>
          <w:b/>
          <w:sz w:val="24"/>
          <w:szCs w:val="24"/>
        </w:rPr>
        <w:t>(假定可执行程序的名称是fangcha.exe )</w:t>
      </w:r>
    </w:p>
    <w:p>
      <w:pPr>
        <w:ind w:left="420" w:leftChars="200"/>
        <w:rPr>
          <w:b/>
          <w:i/>
          <w:sz w:val="24"/>
          <w:szCs w:val="24"/>
        </w:rPr>
      </w:pPr>
      <w:r>
        <w:rPr>
          <w:b/>
          <w:i/>
          <w:sz w:val="24"/>
          <w:szCs w:val="24"/>
        </w:rPr>
        <w:t>fangcha.exe  12 3 5 9</w:t>
      </w:r>
    </w:p>
    <w:p>
      <w:pPr>
        <w:ind w:left="210" w:leftChars="100"/>
        <w:rPr>
          <w:b/>
          <w:sz w:val="24"/>
          <w:szCs w:val="24"/>
        </w:rPr>
      </w:pPr>
      <w:r>
        <w:rPr>
          <w:rFonts w:hint="eastAsia"/>
          <w:b/>
          <w:sz w:val="24"/>
          <w:szCs w:val="24"/>
        </w:rPr>
        <w:t>输出样例：</w:t>
      </w:r>
      <w:r>
        <w:rPr>
          <w:b/>
          <w:sz w:val="24"/>
          <w:szCs w:val="24"/>
        </w:rPr>
        <w:t xml:space="preserve"> </w:t>
      </w:r>
    </w:p>
    <w:p>
      <w:pPr>
        <w:ind w:left="420" w:leftChars="200"/>
        <w:rPr>
          <w:b/>
          <w:i/>
          <w:sz w:val="24"/>
          <w:szCs w:val="24"/>
        </w:rPr>
      </w:pPr>
      <w:r>
        <w:rPr>
          <w:b/>
          <w:i/>
          <w:sz w:val="24"/>
          <w:szCs w:val="24"/>
        </w:rPr>
        <w:t>12.187500</w:t>
      </w:r>
    </w:p>
    <w:p>
      <w:pPr>
        <w:rPr>
          <w:color w:val="8E0344" w:themeColor="accent1"/>
          <w:sz w:val="26"/>
          <w14:textFill>
            <w14:solidFill>
              <w14:schemeClr w14:val="accent1"/>
            </w14:solidFill>
          </w14:textFill>
        </w:rPr>
      </w:pPr>
      <w:r>
        <w:rPr>
          <w:rFonts w:hint="eastAsia"/>
          <w:b/>
        </w:rPr>
        <w:t xml:space="preserve"> </w:t>
      </w:r>
      <w:r>
        <w:t xml:space="preserve"> </w:t>
      </w:r>
    </w:p>
    <w:p>
      <w:pPr>
        <w:pStyle w:val="255"/>
        <w:numPr>
          <w:ilvl w:val="0"/>
          <w:numId w:val="15"/>
        </w:numPr>
        <w:jc w:val="left"/>
        <w:rPr>
          <w:sz w:val="26"/>
        </w:rPr>
      </w:pPr>
      <w:r>
        <w:rPr>
          <w:rFonts w:hint="eastAsia"/>
          <w:sz w:val="26"/>
        </w:rPr>
        <w:t>【源码】</w:t>
      </w:r>
    </w:p>
    <w:p>
      <w:pPr>
        <w:pStyle w:val="255"/>
        <w:numPr>
          <w:numId w:val="0"/>
        </w:numPr>
        <w:ind w:leftChars="0"/>
        <w:jc w:val="left"/>
        <w:rPr>
          <w:rFonts w:hint="eastAsia"/>
          <w:sz w:val="26"/>
        </w:rPr>
      </w:pPr>
      <w:r>
        <w:rPr>
          <w:rFonts w:hint="eastAsia"/>
          <w:sz w:val="26"/>
        </w:rPr>
        <w:t>#include&lt;stdio.h&gt;</w:t>
      </w:r>
    </w:p>
    <w:p>
      <w:pPr>
        <w:pStyle w:val="255"/>
        <w:numPr>
          <w:numId w:val="0"/>
        </w:numPr>
        <w:ind w:leftChars="0"/>
        <w:jc w:val="left"/>
        <w:rPr>
          <w:rFonts w:hint="eastAsia"/>
          <w:sz w:val="26"/>
        </w:rPr>
      </w:pPr>
      <w:r>
        <w:rPr>
          <w:rFonts w:hint="eastAsia"/>
          <w:sz w:val="26"/>
        </w:rPr>
        <w:t>#include &lt;math.h&gt;</w:t>
      </w:r>
    </w:p>
    <w:p>
      <w:pPr>
        <w:pStyle w:val="255"/>
        <w:numPr>
          <w:numId w:val="0"/>
        </w:numPr>
        <w:ind w:leftChars="0"/>
        <w:jc w:val="left"/>
        <w:rPr>
          <w:rFonts w:hint="eastAsia"/>
          <w:sz w:val="26"/>
        </w:rPr>
      </w:pPr>
      <w:r>
        <w:rPr>
          <w:rFonts w:hint="eastAsia"/>
          <w:sz w:val="26"/>
        </w:rPr>
        <w:t>#include &lt;stdlib.h&gt;</w:t>
      </w:r>
    </w:p>
    <w:p>
      <w:pPr>
        <w:pStyle w:val="255"/>
        <w:numPr>
          <w:numId w:val="0"/>
        </w:numPr>
        <w:ind w:leftChars="0"/>
        <w:jc w:val="left"/>
        <w:rPr>
          <w:rFonts w:hint="eastAsia"/>
          <w:sz w:val="26"/>
        </w:rPr>
      </w:pPr>
      <w:r>
        <w:rPr>
          <w:rFonts w:hint="eastAsia"/>
          <w:sz w:val="26"/>
        </w:rPr>
        <w:t>#include &lt;string.h&gt;</w:t>
      </w:r>
    </w:p>
    <w:p>
      <w:pPr>
        <w:pStyle w:val="255"/>
        <w:numPr>
          <w:numId w:val="0"/>
        </w:numPr>
        <w:ind w:leftChars="0"/>
        <w:jc w:val="left"/>
        <w:rPr>
          <w:rFonts w:hint="eastAsia"/>
          <w:sz w:val="26"/>
        </w:rPr>
      </w:pPr>
      <w:r>
        <w:rPr>
          <w:rFonts w:hint="eastAsia"/>
          <w:sz w:val="26"/>
        </w:rPr>
        <w:t>int main(int argc,char *argv[])</w:t>
      </w:r>
    </w:p>
    <w:p>
      <w:pPr>
        <w:pStyle w:val="255"/>
        <w:numPr>
          <w:numId w:val="0"/>
        </w:numPr>
        <w:ind w:leftChars="0"/>
        <w:jc w:val="left"/>
        <w:rPr>
          <w:rFonts w:hint="eastAsia"/>
          <w:sz w:val="26"/>
        </w:rPr>
      </w:pPr>
      <w:r>
        <w:rPr>
          <w:rFonts w:hint="eastAsia"/>
          <w:sz w:val="26"/>
        </w:rPr>
        <w:t xml:space="preserve">{           </w:t>
      </w:r>
    </w:p>
    <w:p>
      <w:pPr>
        <w:pStyle w:val="255"/>
        <w:numPr>
          <w:numId w:val="0"/>
        </w:numPr>
        <w:ind w:leftChars="0"/>
        <w:jc w:val="left"/>
        <w:rPr>
          <w:rFonts w:hint="eastAsia"/>
          <w:sz w:val="26"/>
        </w:rPr>
      </w:pPr>
      <w:r>
        <w:rPr>
          <w:rFonts w:hint="eastAsia"/>
          <w:sz w:val="26"/>
        </w:rPr>
        <w:t xml:space="preserve">    double sum=0,avg,var;</w:t>
      </w:r>
    </w:p>
    <w:p>
      <w:pPr>
        <w:pStyle w:val="255"/>
        <w:numPr>
          <w:numId w:val="0"/>
        </w:numPr>
        <w:ind w:leftChars="0"/>
        <w:jc w:val="left"/>
        <w:rPr>
          <w:rFonts w:hint="eastAsia"/>
          <w:sz w:val="26"/>
        </w:rPr>
      </w:pPr>
      <w:r>
        <w:rPr>
          <w:rFonts w:hint="eastAsia"/>
          <w:sz w:val="26"/>
        </w:rPr>
        <w:t xml:space="preserve">    int n=argc-1;</w:t>
      </w:r>
    </w:p>
    <w:p>
      <w:pPr>
        <w:pStyle w:val="255"/>
        <w:numPr>
          <w:numId w:val="0"/>
        </w:numPr>
        <w:ind w:leftChars="0"/>
        <w:jc w:val="left"/>
        <w:rPr>
          <w:rFonts w:hint="eastAsia"/>
          <w:sz w:val="26"/>
        </w:rPr>
      </w:pPr>
      <w:r>
        <w:rPr>
          <w:rFonts w:hint="eastAsia"/>
          <w:sz w:val="26"/>
        </w:rPr>
        <w:t xml:space="preserve">    double *p = (double*)malloc(n*sizeof(double));</w:t>
      </w:r>
    </w:p>
    <w:p>
      <w:pPr>
        <w:pStyle w:val="255"/>
        <w:numPr>
          <w:numId w:val="0"/>
        </w:numPr>
        <w:ind w:leftChars="0"/>
        <w:jc w:val="left"/>
        <w:rPr>
          <w:rFonts w:hint="eastAsia"/>
          <w:sz w:val="26"/>
        </w:rPr>
      </w:pPr>
      <w:r>
        <w:rPr>
          <w:rFonts w:hint="eastAsia"/>
          <w:sz w:val="26"/>
        </w:rPr>
        <w:t xml:space="preserve">    for(int i=1; i&lt;argc; i++)</w:t>
      </w:r>
    </w:p>
    <w:p>
      <w:pPr>
        <w:pStyle w:val="255"/>
        <w:numPr>
          <w:numId w:val="0"/>
        </w:numPr>
        <w:ind w:leftChars="0"/>
        <w:jc w:val="left"/>
        <w:rPr>
          <w:rFonts w:hint="eastAsia"/>
          <w:sz w:val="26"/>
        </w:rPr>
      </w:pPr>
      <w:r>
        <w:rPr>
          <w:rFonts w:hint="eastAsia"/>
          <w:sz w:val="26"/>
        </w:rPr>
        <w:tab/>
      </w:r>
      <w:r>
        <w:rPr>
          <w:rFonts w:hint="eastAsia"/>
          <w:sz w:val="26"/>
        </w:rPr>
        <w:t>{</w:t>
      </w:r>
    </w:p>
    <w:p>
      <w:pPr>
        <w:pStyle w:val="255"/>
        <w:numPr>
          <w:numId w:val="0"/>
        </w:numPr>
        <w:ind w:leftChars="0"/>
        <w:jc w:val="left"/>
        <w:rPr>
          <w:rFonts w:hint="eastAsia"/>
          <w:sz w:val="26"/>
        </w:rPr>
      </w:pPr>
      <w:r>
        <w:rPr>
          <w:rFonts w:hint="eastAsia"/>
          <w:sz w:val="26"/>
        </w:rPr>
        <w:t xml:space="preserve">        p[i-1] = (double)atof(argv[i]);</w:t>
      </w:r>
    </w:p>
    <w:p>
      <w:pPr>
        <w:pStyle w:val="255"/>
        <w:numPr>
          <w:numId w:val="0"/>
        </w:numPr>
        <w:ind w:leftChars="0"/>
        <w:jc w:val="left"/>
        <w:rPr>
          <w:rFonts w:hint="eastAsia"/>
          <w:sz w:val="26"/>
        </w:rPr>
      </w:pPr>
      <w:r>
        <w:rPr>
          <w:rFonts w:hint="eastAsia"/>
          <w:sz w:val="26"/>
        </w:rPr>
        <w:t xml:space="preserve">        sum += p[i-1];</w:t>
      </w:r>
    </w:p>
    <w:p>
      <w:pPr>
        <w:pStyle w:val="255"/>
        <w:numPr>
          <w:numId w:val="0"/>
        </w:numPr>
        <w:ind w:leftChars="0"/>
        <w:jc w:val="left"/>
        <w:rPr>
          <w:rFonts w:hint="eastAsia"/>
          <w:sz w:val="26"/>
        </w:rPr>
      </w:pPr>
      <w:r>
        <w:rPr>
          <w:rFonts w:hint="eastAsia"/>
          <w:sz w:val="26"/>
        </w:rPr>
        <w:t xml:space="preserve">    }</w:t>
      </w:r>
    </w:p>
    <w:p>
      <w:pPr>
        <w:pStyle w:val="255"/>
        <w:numPr>
          <w:numId w:val="0"/>
        </w:numPr>
        <w:ind w:leftChars="0"/>
        <w:jc w:val="left"/>
        <w:rPr>
          <w:rFonts w:hint="eastAsia"/>
          <w:sz w:val="26"/>
        </w:rPr>
      </w:pPr>
      <w:r>
        <w:rPr>
          <w:rFonts w:hint="eastAsia"/>
          <w:sz w:val="26"/>
        </w:rPr>
        <w:t xml:space="preserve">    avg = sum/n; </w:t>
      </w:r>
    </w:p>
    <w:p>
      <w:pPr>
        <w:pStyle w:val="255"/>
        <w:numPr>
          <w:numId w:val="0"/>
        </w:numPr>
        <w:ind w:leftChars="0"/>
        <w:jc w:val="left"/>
        <w:rPr>
          <w:rFonts w:hint="eastAsia"/>
          <w:sz w:val="26"/>
        </w:rPr>
      </w:pPr>
      <w:r>
        <w:rPr>
          <w:rFonts w:hint="eastAsia"/>
          <w:sz w:val="26"/>
        </w:rPr>
        <w:t xml:space="preserve">    for (int j=0; j&lt;n; j++)</w:t>
      </w:r>
    </w:p>
    <w:p>
      <w:pPr>
        <w:pStyle w:val="255"/>
        <w:numPr>
          <w:numId w:val="0"/>
        </w:numPr>
        <w:ind w:leftChars="0"/>
        <w:jc w:val="left"/>
        <w:rPr>
          <w:rFonts w:hint="eastAsia"/>
          <w:sz w:val="26"/>
        </w:rPr>
      </w:pPr>
      <w:r>
        <w:rPr>
          <w:rFonts w:hint="eastAsia"/>
          <w:sz w:val="26"/>
        </w:rPr>
        <w:t xml:space="preserve">    {</w:t>
      </w:r>
    </w:p>
    <w:p>
      <w:pPr>
        <w:pStyle w:val="255"/>
        <w:numPr>
          <w:numId w:val="0"/>
        </w:numPr>
        <w:ind w:leftChars="0"/>
        <w:jc w:val="left"/>
        <w:rPr>
          <w:rFonts w:hint="eastAsia"/>
          <w:sz w:val="26"/>
        </w:rPr>
      </w:pPr>
      <w:r>
        <w:rPr>
          <w:rFonts w:hint="eastAsia"/>
          <w:sz w:val="26"/>
        </w:rPr>
        <w:t xml:space="preserve">        var += pow(p[j]-avg,2)/n;//求方差</w:t>
      </w:r>
    </w:p>
    <w:p>
      <w:pPr>
        <w:pStyle w:val="255"/>
        <w:numPr>
          <w:numId w:val="0"/>
        </w:numPr>
        <w:ind w:leftChars="0"/>
        <w:jc w:val="left"/>
        <w:rPr>
          <w:rFonts w:hint="eastAsia"/>
          <w:sz w:val="26"/>
        </w:rPr>
      </w:pPr>
      <w:r>
        <w:rPr>
          <w:rFonts w:hint="eastAsia"/>
          <w:sz w:val="26"/>
        </w:rPr>
        <w:t xml:space="preserve">    }</w:t>
      </w:r>
    </w:p>
    <w:p>
      <w:pPr>
        <w:pStyle w:val="255"/>
        <w:numPr>
          <w:numId w:val="0"/>
        </w:numPr>
        <w:ind w:leftChars="0"/>
        <w:jc w:val="left"/>
        <w:rPr>
          <w:rFonts w:hint="eastAsia"/>
          <w:sz w:val="26"/>
        </w:rPr>
      </w:pPr>
      <w:r>
        <w:rPr>
          <w:rFonts w:hint="eastAsia"/>
          <w:sz w:val="26"/>
        </w:rPr>
        <w:t xml:space="preserve">    printf("%lf",var);</w:t>
      </w:r>
    </w:p>
    <w:p>
      <w:pPr>
        <w:pStyle w:val="255"/>
        <w:numPr>
          <w:numId w:val="0"/>
        </w:numPr>
        <w:ind w:leftChars="0"/>
        <w:jc w:val="left"/>
        <w:rPr>
          <w:rFonts w:hint="eastAsia"/>
          <w:sz w:val="26"/>
        </w:rPr>
      </w:pPr>
      <w:r>
        <w:rPr>
          <w:rFonts w:hint="eastAsia"/>
          <w:sz w:val="26"/>
        </w:rPr>
        <w:t xml:space="preserve">    free(p);</w:t>
      </w:r>
    </w:p>
    <w:p>
      <w:pPr>
        <w:pStyle w:val="255"/>
        <w:numPr>
          <w:numId w:val="0"/>
        </w:numPr>
        <w:ind w:leftChars="0"/>
        <w:jc w:val="left"/>
        <w:rPr>
          <w:rFonts w:hint="eastAsia"/>
          <w:sz w:val="26"/>
        </w:rPr>
      </w:pPr>
      <w:r>
        <w:rPr>
          <w:rFonts w:hint="eastAsia"/>
          <w:sz w:val="26"/>
        </w:rPr>
        <w:t>}</w:t>
      </w:r>
    </w:p>
    <w:p>
      <w:pPr>
        <w:pStyle w:val="255"/>
        <w:numPr>
          <w:numId w:val="0"/>
        </w:numPr>
        <w:ind w:leftChars="0"/>
        <w:jc w:val="left"/>
        <w:rPr>
          <w:sz w:val="26"/>
        </w:rPr>
      </w:pPr>
    </w:p>
    <w:p>
      <w:pPr>
        <w:pStyle w:val="255"/>
        <w:numPr>
          <w:ilvl w:val="0"/>
          <w:numId w:val="15"/>
        </w:numPr>
        <w:jc w:val="left"/>
        <w:rPr>
          <w:sz w:val="26"/>
        </w:rPr>
      </w:pPr>
      <w:r>
        <w:rPr>
          <w:rFonts w:hint="eastAsia"/>
          <w:sz w:val="26"/>
        </w:rPr>
        <w:t>【运行结果】</w:t>
      </w:r>
    </w:p>
    <w:p>
      <w:pPr>
        <w:pStyle w:val="255"/>
        <w:numPr>
          <w:numId w:val="0"/>
        </w:numPr>
        <w:ind w:leftChars="0"/>
        <w:jc w:val="left"/>
        <w:rPr>
          <w:sz w:val="26"/>
        </w:rPr>
      </w:pPr>
      <w:r>
        <w:drawing>
          <wp:inline distT="0" distB="0" distL="114300" distR="114300">
            <wp:extent cx="6182360" cy="3315335"/>
            <wp:effectExtent l="0" t="0" r="8890" b="889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9"/>
                    <a:stretch>
                      <a:fillRect/>
                    </a:stretch>
                  </pic:blipFill>
                  <pic:spPr>
                    <a:xfrm>
                      <a:off x="0" y="0"/>
                      <a:ext cx="6182360" cy="3315335"/>
                    </a:xfrm>
                    <a:prstGeom prst="rect">
                      <a:avLst/>
                    </a:prstGeom>
                    <a:noFill/>
                    <a:ln>
                      <a:noFill/>
                    </a:ln>
                  </pic:spPr>
                </pic:pic>
              </a:graphicData>
            </a:graphic>
          </wp:inline>
        </w:drawing>
      </w:r>
    </w:p>
    <w:p>
      <w:pPr>
        <w:pStyle w:val="255"/>
        <w:numPr>
          <w:ilvl w:val="0"/>
          <w:numId w:val="15"/>
        </w:numPr>
        <w:jc w:val="left"/>
        <w:rPr>
          <w:sz w:val="26"/>
        </w:rPr>
      </w:pPr>
      <w:r>
        <w:rPr>
          <w:rFonts w:hint="eastAsia"/>
          <w:sz w:val="26"/>
        </w:rPr>
        <w:t>【实验报告】</w:t>
      </w:r>
    </w:p>
    <w:p>
      <w:pPr>
        <w:pStyle w:val="255"/>
        <w:numPr>
          <w:ilvl w:val="0"/>
          <w:numId w:val="0"/>
        </w:numPr>
        <w:ind w:leftChars="0"/>
        <w:jc w:val="left"/>
        <w:rPr>
          <w:rFonts w:hint="default" w:eastAsia="Microsoft YaHei UI"/>
          <w:sz w:val="26"/>
          <w:lang w:val="en-US" w:eastAsia="zh-CN"/>
        </w:rPr>
      </w:pPr>
      <w:r>
        <w:rPr>
          <w:rFonts w:hint="eastAsia"/>
          <w:sz w:val="26"/>
          <w:lang w:val="en-US" w:eastAsia="zh-CN"/>
        </w:rPr>
        <w:t>这个比较简单，求方差并用cmd打开读取。</w:t>
      </w:r>
    </w:p>
    <w:p>
      <w:pPr>
        <w:rPr>
          <w:sz w:val="28"/>
        </w:rPr>
      </w:pPr>
    </w:p>
    <w:p>
      <w:pPr>
        <w:rPr>
          <w:rFonts w:hint="eastAsia"/>
          <w:sz w:val="28"/>
        </w:rPr>
      </w:pPr>
    </w:p>
    <w:p>
      <w:pPr>
        <w:pStyle w:val="7"/>
        <w:rPr>
          <w:rFonts w:ascii="等线" w:hAnsi="等线" w:eastAsia="等线" w:cs="Times New Roman"/>
          <w:bCs/>
          <w:color w:val="auto"/>
          <w:sz w:val="32"/>
          <w:szCs w:val="32"/>
        </w:rPr>
      </w:pPr>
      <w:r>
        <w:rPr>
          <w:rFonts w:hint="eastAsia" w:ascii="等线" w:hAnsi="等线" w:eastAsia="等线" w:cs="Times New Roman"/>
          <w:bCs/>
          <w:color w:val="auto"/>
          <w:sz w:val="32"/>
          <w:szCs w:val="32"/>
        </w:rPr>
        <w:t>3</w:t>
      </w:r>
      <w:r>
        <w:rPr>
          <w:rFonts w:ascii="等线" w:hAnsi="等线" w:eastAsia="等线" w:cs="Times New Roman"/>
          <w:bCs/>
          <w:color w:val="auto"/>
          <w:sz w:val="32"/>
          <w:szCs w:val="32"/>
        </w:rPr>
        <w:t xml:space="preserve">.  </w:t>
      </w:r>
      <w:r>
        <w:rPr>
          <w:rFonts w:hint="eastAsia" w:ascii="等线" w:hAnsi="等线" w:eastAsia="等线" w:cs="Times New Roman"/>
          <w:bCs/>
          <w:color w:val="auto"/>
          <w:sz w:val="32"/>
          <w:szCs w:val="32"/>
        </w:rPr>
        <w:t xml:space="preserve">   </w:t>
      </w:r>
      <w:r>
        <w:rPr>
          <w:rFonts w:ascii="等线" w:hAnsi="等线" w:eastAsia="等线" w:cs="Times New Roman"/>
          <w:bCs/>
          <w:color w:val="auto"/>
          <w:sz w:val="32"/>
          <w:szCs w:val="32"/>
        </w:rPr>
        <w:t xml:space="preserve"> </w:t>
      </w:r>
      <w:r>
        <w:rPr>
          <w:rFonts w:hint="eastAsia" w:ascii="等线" w:hAnsi="等线" w:eastAsia="等线" w:cs="Times New Roman"/>
          <w:bCs/>
          <w:color w:val="auto"/>
          <w:sz w:val="32"/>
          <w:szCs w:val="32"/>
        </w:rPr>
        <w:t>将一个字符串循环右移</w:t>
      </w:r>
      <w:r>
        <w:rPr>
          <w:rFonts w:ascii="等线" w:hAnsi="等线" w:eastAsia="等线" w:cs="Times New Roman"/>
          <w:bCs/>
          <w:color w:val="auto"/>
          <w:sz w:val="32"/>
          <w:szCs w:val="32"/>
        </w:rPr>
        <w:t>n位。用指针实现。【实验要点：字符串，指针】</w:t>
      </w:r>
    </w:p>
    <w:p>
      <w:pPr>
        <w:rPr>
          <w:b/>
          <w:sz w:val="25"/>
        </w:rPr>
      </w:pPr>
      <w:r>
        <w:rPr>
          <w:rFonts w:hint="eastAsia"/>
          <w:b/>
          <w:sz w:val="25"/>
        </w:rPr>
        <w:t>说明：</w:t>
      </w:r>
    </w:p>
    <w:p>
      <w:pPr>
        <w:ind w:left="210" w:leftChars="100"/>
        <w:rPr>
          <w:b/>
          <w:sz w:val="24"/>
          <w:szCs w:val="24"/>
        </w:rPr>
      </w:pPr>
      <w:r>
        <w:rPr>
          <w:b/>
          <w:sz w:val="24"/>
          <w:szCs w:val="24"/>
        </w:rPr>
        <w:t>1)</w:t>
      </w:r>
      <w:r>
        <w:rPr>
          <w:b/>
          <w:sz w:val="24"/>
          <w:szCs w:val="24"/>
        </w:rPr>
        <w:tab/>
      </w:r>
      <w:r>
        <w:rPr>
          <w:b/>
          <w:sz w:val="24"/>
          <w:szCs w:val="24"/>
        </w:rPr>
        <w:t>输入字符串</w:t>
      </w:r>
      <w:r>
        <w:rPr>
          <w:rFonts w:hint="eastAsia"/>
          <w:b/>
          <w:sz w:val="24"/>
          <w:szCs w:val="24"/>
        </w:rPr>
        <w:t>，</w:t>
      </w:r>
      <w:r>
        <w:rPr>
          <w:b/>
          <w:sz w:val="24"/>
          <w:szCs w:val="24"/>
        </w:rPr>
        <w:t>长度限50字符以内，若超出50则只取前50个；</w:t>
      </w:r>
    </w:p>
    <w:p>
      <w:pPr>
        <w:ind w:left="210" w:leftChars="100"/>
        <w:rPr>
          <w:b/>
          <w:sz w:val="24"/>
          <w:szCs w:val="24"/>
        </w:rPr>
      </w:pPr>
      <w:r>
        <w:rPr>
          <w:b/>
          <w:sz w:val="24"/>
          <w:szCs w:val="24"/>
        </w:rPr>
        <w:t>2)</w:t>
      </w:r>
      <w:r>
        <w:rPr>
          <w:b/>
          <w:sz w:val="24"/>
          <w:szCs w:val="24"/>
        </w:rPr>
        <w:tab/>
      </w:r>
      <w:r>
        <w:rPr>
          <w:b/>
          <w:sz w:val="24"/>
          <w:szCs w:val="24"/>
        </w:rPr>
        <w:t>n是用户输入的一个正整数；</w:t>
      </w:r>
    </w:p>
    <w:p>
      <w:pPr>
        <w:ind w:left="210" w:leftChars="100"/>
        <w:rPr>
          <w:b/>
          <w:color w:val="FF0000"/>
          <w:sz w:val="24"/>
          <w:szCs w:val="24"/>
        </w:rPr>
      </w:pPr>
      <w:r>
        <w:rPr>
          <w:b/>
          <w:sz w:val="24"/>
          <w:szCs w:val="24"/>
        </w:rPr>
        <w:t>3)</w:t>
      </w:r>
      <w:r>
        <w:rPr>
          <w:b/>
          <w:sz w:val="24"/>
          <w:szCs w:val="24"/>
        </w:rPr>
        <w:tab/>
      </w:r>
      <w:r>
        <w:rPr>
          <w:b/>
          <w:sz w:val="24"/>
          <w:szCs w:val="24"/>
        </w:rPr>
        <w:t>循环右移一位是指将最后一个字符移到字符串最左面，其余字符均向右移动一个位置。循环右移n位是将上述循环右移一位的动作重复n次。</w:t>
      </w:r>
      <w:r>
        <w:rPr>
          <w:b/>
          <w:color w:val="FF0000"/>
          <w:sz w:val="24"/>
          <w:szCs w:val="24"/>
        </w:rPr>
        <w:t>(怎样减少循环次数从而提高程序效率？</w:t>
      </w:r>
      <w:r>
        <w:rPr>
          <w:rFonts w:hint="eastAsia"/>
          <w:b/>
          <w:color w:val="FF0000"/>
          <w:sz w:val="24"/>
          <w:szCs w:val="24"/>
        </w:rPr>
        <w:t xml:space="preserve"> </w:t>
      </w:r>
      <w:r>
        <w:rPr>
          <w:b/>
          <w:color w:val="FF0000"/>
          <w:sz w:val="24"/>
          <w:szCs w:val="24"/>
        </w:rPr>
        <w:t>是否可以不用循环嵌套？)</w:t>
      </w:r>
    </w:p>
    <w:p>
      <w:pPr>
        <w:ind w:left="210" w:leftChars="100"/>
        <w:rPr>
          <w:b/>
          <w:sz w:val="24"/>
          <w:szCs w:val="24"/>
        </w:rPr>
      </w:pPr>
      <w:r>
        <w:rPr>
          <w:b/>
          <w:sz w:val="24"/>
          <w:szCs w:val="24"/>
        </w:rPr>
        <w:t>4)</w:t>
      </w:r>
      <w:r>
        <w:rPr>
          <w:b/>
          <w:sz w:val="24"/>
          <w:szCs w:val="24"/>
        </w:rPr>
        <w:tab/>
      </w:r>
      <w:r>
        <w:rPr>
          <w:b/>
          <w:sz w:val="24"/>
          <w:szCs w:val="24"/>
        </w:rPr>
        <w:t>编写函数完成循环右移功能，在主函数中输入字符串和整数n，调用循环右移函数，输出右移之后的字符串。</w:t>
      </w:r>
    </w:p>
    <w:p>
      <w:pPr>
        <w:ind w:left="210" w:leftChars="100"/>
        <w:rPr>
          <w:b/>
          <w:sz w:val="23"/>
        </w:rPr>
      </w:pPr>
    </w:p>
    <w:p>
      <w:pPr>
        <w:ind w:left="210" w:leftChars="100"/>
        <w:rPr>
          <w:b/>
          <w:sz w:val="23"/>
        </w:rPr>
      </w:pPr>
      <w:r>
        <w:rPr>
          <w:rFonts w:hint="eastAsia"/>
          <w:b/>
          <w:sz w:val="23"/>
        </w:rPr>
        <w:t>输入样例：</w:t>
      </w:r>
    </w:p>
    <w:p>
      <w:pPr>
        <w:ind w:left="210" w:leftChars="100" w:firstLine="230" w:firstLineChars="100"/>
        <w:rPr>
          <w:b/>
          <w:sz w:val="23"/>
        </w:rPr>
      </w:pPr>
      <w:r>
        <w:rPr>
          <w:b/>
          <w:color w:val="FF0000"/>
          <w:sz w:val="23"/>
        </w:rPr>
        <w:t>abcdefghij</w:t>
      </w:r>
      <w:r>
        <w:rPr>
          <w:b/>
          <w:sz w:val="23"/>
        </w:rPr>
        <w:t>klmn</w:t>
      </w:r>
    </w:p>
    <w:p>
      <w:pPr>
        <w:ind w:left="210" w:leftChars="100" w:firstLine="230" w:firstLineChars="100"/>
        <w:rPr>
          <w:b/>
          <w:sz w:val="23"/>
        </w:rPr>
      </w:pPr>
      <w:r>
        <w:rPr>
          <w:b/>
          <w:sz w:val="23"/>
        </w:rPr>
        <w:t>10</w:t>
      </w:r>
    </w:p>
    <w:p>
      <w:pPr>
        <w:ind w:left="210" w:leftChars="100" w:firstLine="230" w:firstLineChars="100"/>
        <w:rPr>
          <w:b/>
          <w:sz w:val="23"/>
        </w:rPr>
      </w:pPr>
    </w:p>
    <w:p>
      <w:pPr>
        <w:ind w:left="210" w:leftChars="100"/>
        <w:rPr>
          <w:b/>
          <w:sz w:val="23"/>
        </w:rPr>
      </w:pPr>
      <w:r>
        <w:rPr>
          <w:rFonts w:hint="eastAsia"/>
          <w:b/>
          <w:sz w:val="23"/>
        </w:rPr>
        <w:t>输出样例：</w:t>
      </w:r>
      <w:r>
        <w:rPr>
          <w:b/>
          <w:sz w:val="23"/>
        </w:rPr>
        <w:t xml:space="preserve"> </w:t>
      </w:r>
    </w:p>
    <w:p>
      <w:pPr>
        <w:ind w:left="210" w:leftChars="100" w:firstLine="230" w:firstLineChars="100"/>
        <w:rPr>
          <w:b/>
          <w:sz w:val="23"/>
        </w:rPr>
      </w:pPr>
      <w:r>
        <w:rPr>
          <w:b/>
          <w:color w:val="FF0000"/>
          <w:sz w:val="23"/>
        </w:rPr>
        <w:t>efghij</w:t>
      </w:r>
      <w:r>
        <w:rPr>
          <w:b/>
          <w:sz w:val="23"/>
        </w:rPr>
        <w:t>klmn</w:t>
      </w:r>
      <w:r>
        <w:rPr>
          <w:b/>
          <w:color w:val="FF0000"/>
          <w:sz w:val="23"/>
        </w:rPr>
        <w:t>abcd</w:t>
      </w:r>
    </w:p>
    <w:p/>
    <w:p/>
    <w:p>
      <w:pPr>
        <w:pStyle w:val="255"/>
        <w:numPr>
          <w:ilvl w:val="0"/>
          <w:numId w:val="16"/>
        </w:numPr>
        <w:jc w:val="left"/>
        <w:rPr>
          <w:sz w:val="26"/>
        </w:rPr>
      </w:pPr>
      <w:r>
        <w:rPr>
          <w:rFonts w:hint="eastAsia"/>
          <w:sz w:val="26"/>
        </w:rPr>
        <w:t>【源码】</w:t>
      </w:r>
    </w:p>
    <w:p>
      <w:pPr>
        <w:pStyle w:val="255"/>
        <w:numPr>
          <w:ilvl w:val="0"/>
          <w:numId w:val="0"/>
        </w:numPr>
        <w:ind w:leftChars="0"/>
        <w:jc w:val="left"/>
        <w:rPr>
          <w:rFonts w:hint="eastAsia"/>
          <w:sz w:val="26"/>
        </w:rPr>
      </w:pPr>
      <w:r>
        <w:rPr>
          <w:rFonts w:hint="eastAsia"/>
          <w:sz w:val="26"/>
        </w:rPr>
        <w:t>void reserve(char *p, char *q)</w:t>
      </w:r>
    </w:p>
    <w:p>
      <w:pPr>
        <w:pStyle w:val="255"/>
        <w:numPr>
          <w:ilvl w:val="0"/>
          <w:numId w:val="0"/>
        </w:numPr>
        <w:ind w:leftChars="0"/>
        <w:jc w:val="left"/>
        <w:rPr>
          <w:rFonts w:hint="eastAsia"/>
          <w:sz w:val="26"/>
        </w:rPr>
      </w:pPr>
      <w:r>
        <w:rPr>
          <w:rFonts w:hint="eastAsia"/>
          <w:sz w:val="26"/>
        </w:rPr>
        <w:t>{</w:t>
      </w:r>
    </w:p>
    <w:p>
      <w:pPr>
        <w:pStyle w:val="255"/>
        <w:numPr>
          <w:ilvl w:val="0"/>
          <w:numId w:val="0"/>
        </w:numPr>
        <w:ind w:leftChars="0"/>
        <w:jc w:val="left"/>
        <w:rPr>
          <w:rFonts w:hint="eastAsia"/>
          <w:sz w:val="26"/>
        </w:rPr>
      </w:pPr>
      <w:r>
        <w:rPr>
          <w:rFonts w:hint="eastAsia"/>
          <w:sz w:val="26"/>
        </w:rPr>
        <w:t xml:space="preserve">    while(p &lt; q)</w:t>
      </w:r>
    </w:p>
    <w:p>
      <w:pPr>
        <w:pStyle w:val="255"/>
        <w:numPr>
          <w:ilvl w:val="0"/>
          <w:numId w:val="0"/>
        </w:numPr>
        <w:ind w:leftChars="0"/>
        <w:jc w:val="left"/>
        <w:rPr>
          <w:rFonts w:hint="eastAsia"/>
          <w:sz w:val="26"/>
        </w:rPr>
      </w:pPr>
      <w:r>
        <w:rPr>
          <w:rFonts w:hint="eastAsia"/>
          <w:sz w:val="26"/>
        </w:rPr>
        <w:t xml:space="preserve">    {</w:t>
      </w:r>
    </w:p>
    <w:p>
      <w:pPr>
        <w:pStyle w:val="255"/>
        <w:numPr>
          <w:ilvl w:val="0"/>
          <w:numId w:val="0"/>
        </w:numPr>
        <w:ind w:leftChars="0"/>
        <w:jc w:val="left"/>
        <w:rPr>
          <w:rFonts w:hint="eastAsia"/>
          <w:sz w:val="26"/>
        </w:rPr>
      </w:pPr>
      <w:r>
        <w:rPr>
          <w:rFonts w:hint="eastAsia"/>
          <w:sz w:val="26"/>
        </w:rPr>
        <w:t xml:space="preserve">        *p ^= *q;  //利用异或运算得到两字符交换</w:t>
      </w:r>
    </w:p>
    <w:p>
      <w:pPr>
        <w:pStyle w:val="255"/>
        <w:numPr>
          <w:ilvl w:val="0"/>
          <w:numId w:val="0"/>
        </w:numPr>
        <w:ind w:leftChars="0"/>
        <w:jc w:val="left"/>
        <w:rPr>
          <w:rFonts w:hint="eastAsia"/>
          <w:sz w:val="26"/>
        </w:rPr>
      </w:pPr>
      <w:r>
        <w:rPr>
          <w:rFonts w:hint="eastAsia"/>
          <w:sz w:val="26"/>
        </w:rPr>
        <w:t xml:space="preserve">        *q ^= *p;</w:t>
      </w:r>
    </w:p>
    <w:p>
      <w:pPr>
        <w:pStyle w:val="255"/>
        <w:numPr>
          <w:ilvl w:val="0"/>
          <w:numId w:val="0"/>
        </w:numPr>
        <w:ind w:leftChars="0"/>
        <w:jc w:val="left"/>
        <w:rPr>
          <w:rFonts w:hint="eastAsia"/>
          <w:sz w:val="26"/>
        </w:rPr>
      </w:pPr>
      <w:r>
        <w:rPr>
          <w:rFonts w:hint="eastAsia"/>
          <w:sz w:val="26"/>
        </w:rPr>
        <w:t xml:space="preserve">        *p ^= *q;</w:t>
      </w:r>
    </w:p>
    <w:p>
      <w:pPr>
        <w:pStyle w:val="255"/>
        <w:numPr>
          <w:ilvl w:val="0"/>
          <w:numId w:val="0"/>
        </w:numPr>
        <w:ind w:leftChars="0"/>
        <w:jc w:val="left"/>
        <w:rPr>
          <w:rFonts w:hint="eastAsia"/>
          <w:sz w:val="26"/>
        </w:rPr>
      </w:pPr>
      <w:r>
        <w:rPr>
          <w:rFonts w:hint="eastAsia"/>
          <w:sz w:val="26"/>
        </w:rPr>
        <w:t xml:space="preserve">        p++;</w:t>
      </w:r>
    </w:p>
    <w:p>
      <w:pPr>
        <w:pStyle w:val="255"/>
        <w:numPr>
          <w:ilvl w:val="0"/>
          <w:numId w:val="0"/>
        </w:numPr>
        <w:ind w:leftChars="0"/>
        <w:jc w:val="left"/>
        <w:rPr>
          <w:rFonts w:hint="eastAsia"/>
          <w:sz w:val="26"/>
        </w:rPr>
      </w:pPr>
      <w:r>
        <w:rPr>
          <w:rFonts w:hint="eastAsia"/>
          <w:sz w:val="26"/>
        </w:rPr>
        <w:t xml:space="preserve">        q--;</w:t>
      </w:r>
    </w:p>
    <w:p>
      <w:pPr>
        <w:pStyle w:val="255"/>
        <w:numPr>
          <w:ilvl w:val="0"/>
          <w:numId w:val="0"/>
        </w:numPr>
        <w:ind w:leftChars="0"/>
        <w:jc w:val="left"/>
        <w:rPr>
          <w:rFonts w:hint="eastAsia"/>
          <w:sz w:val="26"/>
        </w:rPr>
      </w:pPr>
      <w:r>
        <w:rPr>
          <w:rFonts w:hint="eastAsia"/>
          <w:sz w:val="26"/>
        </w:rPr>
        <w:t xml:space="preserve">    }</w:t>
      </w:r>
    </w:p>
    <w:p>
      <w:pPr>
        <w:pStyle w:val="255"/>
        <w:numPr>
          <w:ilvl w:val="0"/>
          <w:numId w:val="0"/>
        </w:numPr>
        <w:ind w:leftChars="0"/>
        <w:jc w:val="left"/>
        <w:rPr>
          <w:rFonts w:hint="eastAsia"/>
          <w:sz w:val="26"/>
        </w:rPr>
      </w:pPr>
      <w:r>
        <w:rPr>
          <w:rFonts w:hint="eastAsia"/>
          <w:sz w:val="26"/>
        </w:rPr>
        <w:t>}</w:t>
      </w:r>
    </w:p>
    <w:p>
      <w:pPr>
        <w:pStyle w:val="255"/>
        <w:numPr>
          <w:ilvl w:val="0"/>
          <w:numId w:val="0"/>
        </w:numPr>
        <w:ind w:leftChars="0"/>
        <w:jc w:val="left"/>
        <w:rPr>
          <w:rFonts w:hint="eastAsia"/>
          <w:sz w:val="26"/>
        </w:rPr>
      </w:pPr>
      <w:r>
        <w:rPr>
          <w:rFonts w:hint="eastAsia"/>
          <w:sz w:val="26"/>
        </w:rPr>
        <w:t>void loopMove(char *str, int steps)</w:t>
      </w:r>
    </w:p>
    <w:p>
      <w:pPr>
        <w:pStyle w:val="255"/>
        <w:numPr>
          <w:ilvl w:val="0"/>
          <w:numId w:val="0"/>
        </w:numPr>
        <w:ind w:leftChars="0"/>
        <w:jc w:val="left"/>
        <w:rPr>
          <w:rFonts w:hint="eastAsia"/>
          <w:sz w:val="26"/>
        </w:rPr>
      </w:pPr>
      <w:r>
        <w:rPr>
          <w:rFonts w:hint="eastAsia"/>
          <w:sz w:val="26"/>
        </w:rPr>
        <w:t>{</w:t>
      </w:r>
    </w:p>
    <w:p>
      <w:pPr>
        <w:pStyle w:val="255"/>
        <w:numPr>
          <w:ilvl w:val="0"/>
          <w:numId w:val="0"/>
        </w:numPr>
        <w:ind w:leftChars="0"/>
        <w:jc w:val="left"/>
        <w:rPr>
          <w:rFonts w:hint="eastAsia"/>
          <w:sz w:val="26"/>
        </w:rPr>
      </w:pPr>
      <w:r>
        <w:rPr>
          <w:rFonts w:hint="eastAsia"/>
          <w:sz w:val="26"/>
        </w:rPr>
        <w:t xml:space="preserve">    char *p = str;</w:t>
      </w:r>
    </w:p>
    <w:p>
      <w:pPr>
        <w:pStyle w:val="255"/>
        <w:numPr>
          <w:ilvl w:val="0"/>
          <w:numId w:val="0"/>
        </w:numPr>
        <w:ind w:leftChars="0"/>
        <w:jc w:val="left"/>
        <w:rPr>
          <w:rFonts w:hint="eastAsia"/>
          <w:sz w:val="26"/>
        </w:rPr>
      </w:pPr>
      <w:r>
        <w:rPr>
          <w:rFonts w:hint="eastAsia"/>
          <w:sz w:val="26"/>
        </w:rPr>
        <w:t xml:space="preserve">    int len = strlen(str);</w:t>
      </w:r>
    </w:p>
    <w:p>
      <w:pPr>
        <w:pStyle w:val="255"/>
        <w:numPr>
          <w:ilvl w:val="0"/>
          <w:numId w:val="0"/>
        </w:numPr>
        <w:ind w:leftChars="0"/>
        <w:jc w:val="left"/>
        <w:rPr>
          <w:rFonts w:hint="eastAsia"/>
          <w:sz w:val="26"/>
        </w:rPr>
      </w:pPr>
      <w:r>
        <w:rPr>
          <w:rFonts w:hint="eastAsia"/>
          <w:sz w:val="26"/>
        </w:rPr>
        <w:t xml:space="preserve">    char *q = p + len - 1 - steps;</w:t>
      </w:r>
    </w:p>
    <w:p>
      <w:pPr>
        <w:pStyle w:val="255"/>
        <w:numPr>
          <w:ilvl w:val="0"/>
          <w:numId w:val="0"/>
        </w:numPr>
        <w:ind w:leftChars="0"/>
        <w:jc w:val="left"/>
        <w:rPr>
          <w:rFonts w:hint="eastAsia"/>
          <w:sz w:val="26"/>
        </w:rPr>
      </w:pPr>
      <w:r>
        <w:rPr>
          <w:rFonts w:hint="eastAsia"/>
          <w:sz w:val="26"/>
        </w:rPr>
        <w:t xml:space="preserve">     </w:t>
      </w:r>
    </w:p>
    <w:p>
      <w:pPr>
        <w:pStyle w:val="255"/>
        <w:numPr>
          <w:ilvl w:val="0"/>
          <w:numId w:val="0"/>
        </w:numPr>
        <w:ind w:leftChars="0"/>
        <w:jc w:val="left"/>
        <w:rPr>
          <w:rFonts w:hint="eastAsia"/>
          <w:sz w:val="26"/>
        </w:rPr>
      </w:pPr>
      <w:r>
        <w:rPr>
          <w:rFonts w:hint="eastAsia"/>
          <w:sz w:val="26"/>
        </w:rPr>
        <w:t xml:space="preserve">    reserve(p, q);   //先翻转前一段,这里调用函数只是指针的拷贝，没有返回指针，函数在用那个作用域中的指针改变了字符串数组中的值并没有返回来，所以这语句之后p=str q=str+len-1-steps  没有改变</w:t>
      </w:r>
    </w:p>
    <w:p>
      <w:pPr>
        <w:pStyle w:val="255"/>
        <w:numPr>
          <w:ilvl w:val="0"/>
          <w:numId w:val="0"/>
        </w:numPr>
        <w:ind w:leftChars="0"/>
        <w:jc w:val="left"/>
        <w:rPr>
          <w:rFonts w:hint="eastAsia"/>
          <w:sz w:val="26"/>
        </w:rPr>
      </w:pPr>
      <w:r>
        <w:rPr>
          <w:rFonts w:hint="eastAsia"/>
          <w:sz w:val="26"/>
        </w:rPr>
        <w:t xml:space="preserve">    p = q + 1;</w:t>
      </w:r>
    </w:p>
    <w:p>
      <w:pPr>
        <w:pStyle w:val="255"/>
        <w:numPr>
          <w:ilvl w:val="0"/>
          <w:numId w:val="0"/>
        </w:numPr>
        <w:ind w:leftChars="0"/>
        <w:jc w:val="left"/>
        <w:rPr>
          <w:rFonts w:hint="eastAsia"/>
          <w:sz w:val="26"/>
        </w:rPr>
      </w:pPr>
      <w:r>
        <w:rPr>
          <w:rFonts w:hint="eastAsia"/>
          <w:sz w:val="26"/>
        </w:rPr>
        <w:t xml:space="preserve">    q = str + len - 1;</w:t>
      </w:r>
    </w:p>
    <w:p>
      <w:pPr>
        <w:pStyle w:val="255"/>
        <w:numPr>
          <w:ilvl w:val="0"/>
          <w:numId w:val="0"/>
        </w:numPr>
        <w:ind w:leftChars="0"/>
        <w:jc w:val="left"/>
        <w:rPr>
          <w:rFonts w:hint="eastAsia"/>
          <w:sz w:val="26"/>
        </w:rPr>
      </w:pPr>
      <w:r>
        <w:rPr>
          <w:rFonts w:hint="eastAsia"/>
          <w:sz w:val="26"/>
        </w:rPr>
        <w:t xml:space="preserve">    reserve(p, q);   //翻转后一段，同理，函数返回之后，p,q 还是 上两句改变之后的值</w:t>
      </w:r>
    </w:p>
    <w:p>
      <w:pPr>
        <w:pStyle w:val="255"/>
        <w:numPr>
          <w:ilvl w:val="0"/>
          <w:numId w:val="0"/>
        </w:numPr>
        <w:ind w:leftChars="0"/>
        <w:jc w:val="left"/>
        <w:rPr>
          <w:rFonts w:hint="eastAsia"/>
          <w:sz w:val="26"/>
        </w:rPr>
      </w:pPr>
      <w:r>
        <w:rPr>
          <w:rFonts w:hint="eastAsia"/>
          <w:sz w:val="26"/>
        </w:rPr>
        <w:t xml:space="preserve">    p = str;</w:t>
      </w:r>
    </w:p>
    <w:p>
      <w:pPr>
        <w:pStyle w:val="255"/>
        <w:numPr>
          <w:ilvl w:val="0"/>
          <w:numId w:val="0"/>
        </w:numPr>
        <w:ind w:leftChars="0"/>
        <w:jc w:val="left"/>
        <w:rPr>
          <w:rFonts w:hint="eastAsia"/>
          <w:sz w:val="26"/>
        </w:rPr>
      </w:pPr>
      <w:r>
        <w:rPr>
          <w:rFonts w:hint="eastAsia"/>
          <w:sz w:val="26"/>
        </w:rPr>
        <w:t xml:space="preserve">    reserve(p, q);   //翻转整个字符串，同理，函数返回之后，p,q 还是 上句改变之后的值</w:t>
      </w:r>
    </w:p>
    <w:p>
      <w:pPr>
        <w:pStyle w:val="255"/>
        <w:numPr>
          <w:ilvl w:val="0"/>
          <w:numId w:val="0"/>
        </w:numPr>
        <w:ind w:leftChars="0"/>
        <w:jc w:val="left"/>
        <w:rPr>
          <w:rFonts w:hint="eastAsia"/>
          <w:sz w:val="26"/>
        </w:rPr>
      </w:pPr>
      <w:r>
        <w:rPr>
          <w:rFonts w:hint="eastAsia"/>
          <w:sz w:val="26"/>
        </w:rPr>
        <w:t xml:space="preserve">     </w:t>
      </w:r>
    </w:p>
    <w:p>
      <w:pPr>
        <w:pStyle w:val="255"/>
        <w:numPr>
          <w:ilvl w:val="0"/>
          <w:numId w:val="0"/>
        </w:numPr>
        <w:ind w:leftChars="0"/>
        <w:jc w:val="left"/>
        <w:rPr>
          <w:rFonts w:hint="eastAsia"/>
          <w:sz w:val="26"/>
        </w:rPr>
      </w:pPr>
      <w:r>
        <w:rPr>
          <w:rFonts w:hint="eastAsia"/>
          <w:sz w:val="26"/>
        </w:rPr>
        <w:t>}</w:t>
      </w:r>
    </w:p>
    <w:p>
      <w:pPr>
        <w:pStyle w:val="255"/>
        <w:numPr>
          <w:ilvl w:val="0"/>
          <w:numId w:val="0"/>
        </w:numPr>
        <w:ind w:leftChars="0"/>
        <w:jc w:val="left"/>
        <w:rPr>
          <w:rFonts w:hint="eastAsia"/>
          <w:sz w:val="26"/>
        </w:rPr>
      </w:pPr>
      <w:r>
        <w:rPr>
          <w:rFonts w:hint="eastAsia"/>
          <w:sz w:val="26"/>
        </w:rPr>
        <w:t xml:space="preserve"> </w:t>
      </w:r>
    </w:p>
    <w:p>
      <w:pPr>
        <w:pStyle w:val="255"/>
        <w:numPr>
          <w:ilvl w:val="0"/>
          <w:numId w:val="0"/>
        </w:numPr>
        <w:ind w:leftChars="0"/>
        <w:jc w:val="left"/>
        <w:rPr>
          <w:rFonts w:hint="eastAsia"/>
          <w:sz w:val="26"/>
        </w:rPr>
      </w:pPr>
      <w:r>
        <w:rPr>
          <w:rFonts w:hint="eastAsia"/>
          <w:sz w:val="26"/>
        </w:rPr>
        <w:t>int main()</w:t>
      </w:r>
    </w:p>
    <w:p>
      <w:pPr>
        <w:pStyle w:val="255"/>
        <w:numPr>
          <w:ilvl w:val="0"/>
          <w:numId w:val="0"/>
        </w:numPr>
        <w:ind w:leftChars="0"/>
        <w:jc w:val="left"/>
        <w:rPr>
          <w:rFonts w:hint="eastAsia"/>
          <w:sz w:val="26"/>
        </w:rPr>
      </w:pPr>
      <w:r>
        <w:rPr>
          <w:rFonts w:hint="eastAsia"/>
          <w:sz w:val="26"/>
        </w:rPr>
        <w:t>{</w:t>
      </w:r>
    </w:p>
    <w:p>
      <w:pPr>
        <w:pStyle w:val="255"/>
        <w:numPr>
          <w:ilvl w:val="0"/>
          <w:numId w:val="0"/>
        </w:numPr>
        <w:ind w:leftChars="0"/>
        <w:jc w:val="left"/>
        <w:rPr>
          <w:rFonts w:hint="eastAsia"/>
          <w:sz w:val="26"/>
        </w:rPr>
      </w:pPr>
      <w:r>
        <w:rPr>
          <w:rFonts w:hint="eastAsia"/>
          <w:sz w:val="26"/>
        </w:rPr>
        <w:t xml:space="preserve">    char string[50];</w:t>
      </w:r>
    </w:p>
    <w:p>
      <w:pPr>
        <w:pStyle w:val="255"/>
        <w:numPr>
          <w:ilvl w:val="0"/>
          <w:numId w:val="0"/>
        </w:numPr>
        <w:ind w:leftChars="0"/>
        <w:jc w:val="left"/>
        <w:rPr>
          <w:rFonts w:hint="eastAsia"/>
          <w:sz w:val="26"/>
        </w:rPr>
      </w:pPr>
      <w:r>
        <w:rPr>
          <w:rFonts w:hint="eastAsia"/>
          <w:sz w:val="26"/>
        </w:rPr>
        <w:t xml:space="preserve">    gets(string);</w:t>
      </w:r>
    </w:p>
    <w:p>
      <w:pPr>
        <w:pStyle w:val="255"/>
        <w:numPr>
          <w:ilvl w:val="0"/>
          <w:numId w:val="0"/>
        </w:numPr>
        <w:ind w:leftChars="0"/>
        <w:jc w:val="left"/>
        <w:rPr>
          <w:rFonts w:hint="eastAsia"/>
          <w:sz w:val="26"/>
        </w:rPr>
      </w:pPr>
      <w:r>
        <w:rPr>
          <w:rFonts w:hint="eastAsia"/>
          <w:sz w:val="26"/>
        </w:rPr>
        <w:t xml:space="preserve">    int steps = 0;</w:t>
      </w:r>
    </w:p>
    <w:p>
      <w:pPr>
        <w:pStyle w:val="255"/>
        <w:numPr>
          <w:ilvl w:val="0"/>
          <w:numId w:val="0"/>
        </w:numPr>
        <w:ind w:leftChars="0"/>
        <w:jc w:val="left"/>
        <w:rPr>
          <w:rFonts w:hint="eastAsia"/>
          <w:sz w:val="26"/>
        </w:rPr>
      </w:pPr>
      <w:r>
        <w:rPr>
          <w:rFonts w:hint="eastAsia"/>
          <w:sz w:val="26"/>
        </w:rPr>
        <w:t xml:space="preserve"> </w:t>
      </w:r>
    </w:p>
    <w:p>
      <w:pPr>
        <w:pStyle w:val="255"/>
        <w:numPr>
          <w:ilvl w:val="0"/>
          <w:numId w:val="0"/>
        </w:numPr>
        <w:ind w:leftChars="0"/>
        <w:jc w:val="left"/>
        <w:rPr>
          <w:rFonts w:hint="eastAsia"/>
          <w:sz w:val="26"/>
        </w:rPr>
      </w:pPr>
      <w:r>
        <w:rPr>
          <w:rFonts w:hint="eastAsia"/>
          <w:sz w:val="26"/>
        </w:rPr>
        <w:t xml:space="preserve">    printf("string: %s\n", string);</w:t>
      </w:r>
    </w:p>
    <w:p>
      <w:pPr>
        <w:pStyle w:val="255"/>
        <w:numPr>
          <w:ilvl w:val="0"/>
          <w:numId w:val="0"/>
        </w:numPr>
        <w:ind w:leftChars="0"/>
        <w:jc w:val="left"/>
        <w:rPr>
          <w:rFonts w:hint="eastAsia"/>
          <w:sz w:val="26"/>
        </w:rPr>
      </w:pPr>
      <w:r>
        <w:rPr>
          <w:rFonts w:hint="eastAsia"/>
          <w:sz w:val="26"/>
        </w:rPr>
        <w:t xml:space="preserve">    printf("input step: ");</w:t>
      </w:r>
    </w:p>
    <w:p>
      <w:pPr>
        <w:pStyle w:val="255"/>
        <w:numPr>
          <w:ilvl w:val="0"/>
          <w:numId w:val="0"/>
        </w:numPr>
        <w:ind w:leftChars="0"/>
        <w:jc w:val="left"/>
        <w:rPr>
          <w:rFonts w:hint="eastAsia"/>
          <w:sz w:val="26"/>
        </w:rPr>
      </w:pPr>
      <w:r>
        <w:rPr>
          <w:rFonts w:hint="eastAsia"/>
          <w:sz w:val="26"/>
        </w:rPr>
        <w:t xml:space="preserve">    scanf("%d", &amp;steps);</w:t>
      </w:r>
    </w:p>
    <w:p>
      <w:pPr>
        <w:pStyle w:val="255"/>
        <w:numPr>
          <w:ilvl w:val="0"/>
          <w:numId w:val="0"/>
        </w:numPr>
        <w:ind w:leftChars="0"/>
        <w:jc w:val="left"/>
        <w:rPr>
          <w:rFonts w:hint="eastAsia"/>
          <w:sz w:val="26"/>
        </w:rPr>
      </w:pPr>
      <w:r>
        <w:rPr>
          <w:rFonts w:hint="eastAsia"/>
          <w:sz w:val="26"/>
        </w:rPr>
        <w:t xml:space="preserve">    loopMove(string,steps);</w:t>
      </w:r>
    </w:p>
    <w:p>
      <w:pPr>
        <w:pStyle w:val="255"/>
        <w:numPr>
          <w:ilvl w:val="0"/>
          <w:numId w:val="0"/>
        </w:numPr>
        <w:ind w:leftChars="0"/>
        <w:jc w:val="left"/>
        <w:rPr>
          <w:rFonts w:hint="eastAsia"/>
          <w:sz w:val="26"/>
        </w:rPr>
      </w:pPr>
      <w:r>
        <w:rPr>
          <w:rFonts w:hint="eastAsia"/>
          <w:sz w:val="26"/>
        </w:rPr>
        <w:t xml:space="preserve">    printf("after loopMove %d: %s\n", steps, string);</w:t>
      </w:r>
    </w:p>
    <w:p>
      <w:pPr>
        <w:pStyle w:val="255"/>
        <w:numPr>
          <w:ilvl w:val="0"/>
          <w:numId w:val="0"/>
        </w:numPr>
        <w:ind w:leftChars="0"/>
        <w:jc w:val="left"/>
        <w:rPr>
          <w:rFonts w:hint="eastAsia"/>
          <w:sz w:val="26"/>
        </w:rPr>
      </w:pPr>
      <w:r>
        <w:rPr>
          <w:rFonts w:hint="eastAsia"/>
          <w:sz w:val="26"/>
        </w:rPr>
        <w:t xml:space="preserve"> </w:t>
      </w:r>
    </w:p>
    <w:p>
      <w:pPr>
        <w:pStyle w:val="255"/>
        <w:numPr>
          <w:ilvl w:val="0"/>
          <w:numId w:val="0"/>
        </w:numPr>
        <w:ind w:leftChars="0"/>
        <w:jc w:val="left"/>
        <w:rPr>
          <w:rFonts w:hint="eastAsia"/>
          <w:sz w:val="26"/>
        </w:rPr>
      </w:pPr>
      <w:r>
        <w:rPr>
          <w:rFonts w:hint="eastAsia"/>
          <w:sz w:val="26"/>
        </w:rPr>
        <w:t xml:space="preserve">    return 0;</w:t>
      </w:r>
    </w:p>
    <w:p>
      <w:pPr>
        <w:pStyle w:val="255"/>
        <w:numPr>
          <w:ilvl w:val="0"/>
          <w:numId w:val="0"/>
        </w:numPr>
        <w:ind w:leftChars="0"/>
        <w:jc w:val="left"/>
        <w:rPr>
          <w:sz w:val="26"/>
        </w:rPr>
      </w:pPr>
      <w:r>
        <w:rPr>
          <w:rFonts w:hint="eastAsia"/>
          <w:sz w:val="26"/>
        </w:rPr>
        <w:t>}</w:t>
      </w:r>
    </w:p>
    <w:p>
      <w:pPr>
        <w:pStyle w:val="255"/>
        <w:numPr>
          <w:ilvl w:val="0"/>
          <w:numId w:val="16"/>
        </w:numPr>
        <w:jc w:val="left"/>
        <w:rPr>
          <w:sz w:val="26"/>
        </w:rPr>
      </w:pPr>
      <w:r>
        <w:rPr>
          <w:rFonts w:hint="eastAsia"/>
          <w:sz w:val="26"/>
        </w:rPr>
        <w:t>【运行结果】</w:t>
      </w:r>
    </w:p>
    <w:p>
      <w:pPr>
        <w:pStyle w:val="255"/>
        <w:numPr>
          <w:ilvl w:val="0"/>
          <w:numId w:val="0"/>
        </w:numPr>
        <w:ind w:leftChars="0"/>
        <w:jc w:val="left"/>
        <w:rPr>
          <w:sz w:val="26"/>
        </w:rPr>
      </w:pPr>
      <w:r>
        <w:drawing>
          <wp:inline distT="0" distB="0" distL="114300" distR="114300">
            <wp:extent cx="6182360" cy="3315335"/>
            <wp:effectExtent l="0" t="0" r="8890" b="889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0"/>
                    <a:stretch>
                      <a:fillRect/>
                    </a:stretch>
                  </pic:blipFill>
                  <pic:spPr>
                    <a:xfrm>
                      <a:off x="0" y="0"/>
                      <a:ext cx="6182360" cy="3315335"/>
                    </a:xfrm>
                    <a:prstGeom prst="rect">
                      <a:avLst/>
                    </a:prstGeom>
                    <a:noFill/>
                    <a:ln>
                      <a:noFill/>
                    </a:ln>
                  </pic:spPr>
                </pic:pic>
              </a:graphicData>
            </a:graphic>
          </wp:inline>
        </w:drawing>
      </w:r>
    </w:p>
    <w:p>
      <w:pPr>
        <w:pStyle w:val="255"/>
        <w:numPr>
          <w:ilvl w:val="0"/>
          <w:numId w:val="16"/>
        </w:numPr>
        <w:jc w:val="left"/>
        <w:rPr>
          <w:rFonts w:hint="default" w:eastAsia="Microsoft YaHei UI"/>
          <w:lang w:val="en-US" w:eastAsia="zh-CN"/>
        </w:rPr>
      </w:pPr>
      <w:r>
        <w:rPr>
          <w:rFonts w:hint="eastAsia"/>
          <w:sz w:val="26"/>
        </w:rPr>
        <w:t>【实验报告】</w:t>
      </w:r>
    </w:p>
    <w:p>
      <w:pPr>
        <w:pStyle w:val="255"/>
        <w:numPr>
          <w:numId w:val="0"/>
        </w:numPr>
        <w:ind w:leftChars="0"/>
        <w:jc w:val="left"/>
        <w:rPr>
          <w:rFonts w:hint="default" w:eastAsia="Microsoft YaHei UI"/>
          <w:lang w:val="en-US" w:eastAsia="zh-CN"/>
        </w:rPr>
      </w:pPr>
      <w:r>
        <w:rPr>
          <w:rFonts w:hint="eastAsia"/>
          <w:sz w:val="26"/>
          <w:lang w:val="en-US" w:eastAsia="zh-CN"/>
        </w:rPr>
        <w:t>通过异或判断进行倒序的函数，向右移动n位就是把前n位倒序，再把剩下的倒序，最后把整个倒序就能得到。</w:t>
      </w:r>
      <w:bookmarkStart w:id="2" w:name="_GoBack"/>
      <w:bookmarkEnd w:id="2"/>
    </w:p>
    <w:sectPr>
      <w:footerReference r:id="rId5" w:type="first"/>
      <w:pgSz w:w="11906" w:h="16838"/>
      <w:pgMar w:top="936" w:right="1080" w:bottom="936" w:left="1080" w:header="720" w:footer="144" w:gutter="0"/>
      <w:pgBorders w:zOrder="back" w:offsetFrom="page">
        <w:top w:val="single" w:color="80B350" w:themeColor="accent3" w:sz="4" w:space="31"/>
        <w:left w:val="single" w:color="80B350" w:themeColor="accent3" w:sz="4" w:space="31"/>
        <w:bottom w:val="single" w:color="80B350" w:themeColor="accent3" w:sz="4" w:space="31"/>
        <w:right w:val="single" w:color="80B350" w:themeColor="accent3" w:sz="4" w:space="31"/>
      </w:pgBorders>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Rockwell">
    <w:altName w:val="Segoe Print"/>
    <w:panose1 w:val="02060603020205020403"/>
    <w:charset w:val="00"/>
    <w:family w:val="roman"/>
    <w:pitch w:val="default"/>
    <w:sig w:usb0="00000000" w:usb1="00000000" w:usb2="00000000" w:usb3="00000000" w:csb0="00000003" w:csb1="00000000"/>
  </w:font>
  <w:font w:name="Segoe Print">
    <w:panose1 w:val="02000600000000000000"/>
    <w:charset w:val="00"/>
    <w:family w:val="auto"/>
    <w:pitch w:val="default"/>
    <w:sig w:usb0="0000028F" w:usb1="00000000" w:usb2="00000000" w:usb3="00000000" w:csb0="2000009F" w:csb1="47010000"/>
  </w:font>
  <w:font w:name="Microsoft YaHei UI">
    <w:panose1 w:val="020B0503020204020204"/>
    <w:charset w:val="86"/>
    <w:family w:val="swiss"/>
    <w:pitch w:val="default"/>
    <w:sig w:usb0="80000287" w:usb1="2ACF3C50" w:usb2="00000016" w:usb3="00000000" w:csb0="0004001F" w:csb1="00000000"/>
  </w:font>
  <w:font w:name="Segoe UI">
    <w:panose1 w:val="020B0502040204020203"/>
    <w:charset w:val="00"/>
    <w:family w:val="swiss"/>
    <w:pitch w:val="default"/>
    <w:sig w:usb0="E4002EFF" w:usb1="C000E47F" w:usb2="00000009" w:usb3="00000000" w:csb0="200001FF" w:csb1="00000000"/>
  </w:font>
  <w:font w:name="Tahoma">
    <w:panose1 w:val="020B0604030504040204"/>
    <w:charset w:val="00"/>
    <w:family w:val="swiss"/>
    <w:pitch w:val="default"/>
    <w:sig w:usb0="E1002EFF" w:usb1="C000605B" w:usb2="00000029" w:usb3="00000000" w:csb0="200101FF" w:csb1="20280000"/>
  </w:font>
  <w:font w:name="Microsoft Office Preview Font">
    <w:altName w:val="Segoe Print"/>
    <w:panose1 w:val="00000000000000000000"/>
    <w:charset w:val="00"/>
    <w:family w:val="swiss"/>
    <w:pitch w:val="default"/>
    <w:sig w:usb0="00000000" w:usb1="00000000" w:usb2="00000000" w:usb3="00000000" w:csb0="00000001" w:csb1="00000000"/>
  </w:font>
  <w:font w:name="等线">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5"/>
    </w:pPr>
    <w:r>
      <mc:AlternateContent>
        <mc:Choice Requires="wps">
          <w:drawing>
            <wp:anchor distT="0" distB="0" distL="114300" distR="114300" simplePos="0" relativeHeight="251659264" behindDoc="1" locked="1" layoutInCell="1" allowOverlap="1">
              <wp:simplePos x="0" y="0"/>
              <wp:positionH relativeFrom="page">
                <wp:posOffset>6702425</wp:posOffset>
              </wp:positionH>
              <wp:positionV relativeFrom="page">
                <wp:posOffset>10210165</wp:posOffset>
              </wp:positionV>
              <wp:extent cx="1422400" cy="234950"/>
              <wp:effectExtent l="0" t="0" r="6350" b="0"/>
              <wp:wrapNone/>
              <wp:docPr id="1" name="自选图形 1" title="装饰性边框"/>
              <wp:cNvGraphicFramePr/>
              <a:graphic xmlns:a="http://schemas.openxmlformats.org/drawingml/2006/main">
                <a:graphicData uri="http://schemas.microsoft.com/office/word/2010/wordprocessingShape">
                  <wps:wsp>
                    <wps:cNvSpPr>
                      <a:spLocks noChangeArrowheads="1"/>
                    </wps:cNvSpPr>
                    <wps:spPr bwMode="auto">
                      <a:xfrm>
                        <a:off x="0" y="0"/>
                        <a:ext cx="1422400" cy="234950"/>
                      </a:xfrm>
                      <a:prstGeom prst="parallelogram">
                        <a:avLst>
                          <a:gd name="adj" fmla="val 151351"/>
                        </a:avLst>
                      </a:prstGeom>
                      <a:solidFill>
                        <a:schemeClr val="accent2">
                          <a:lumMod val="100000"/>
                          <a:lumOff val="0"/>
                        </a:schemeClr>
                      </a:solidFill>
                      <a:ln>
                        <a:noFill/>
                      </a:ln>
                      <a:effectLst/>
                    </wps:spPr>
                    <wps:bodyPr rot="0" vert="horz" wrap="square" lIns="91440" tIns="91440" rIns="91440" bIns="91440" anchor="t" anchorCtr="0" upright="1">
                      <a:noAutofit/>
                    </wps:bodyPr>
                  </wps:wsp>
                </a:graphicData>
              </a:graphic>
            </wp:anchor>
          </w:drawing>
        </mc:Choice>
        <mc:Fallback>
          <w:pict>
            <v:shape id="自选图形 1" o:spid="_x0000_s1026" o:spt="7" type="#_x0000_t7" style="position:absolute;left:0pt;margin-left:527.75pt;margin-top:803.95pt;height:18.5pt;width:112pt;mso-position-horizontal-relative:page;mso-position-vertical-relative:page;z-index:-251657216;mso-width-relative:page;mso-height-relative:page;" fillcolor="#19AED7 [3221]" filled="t" stroked="f" coordsize="21600,21600" o:gfxdata="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1iRUJtwAAAAPAQAADwAAAAAAAAABACAAAAAi&#10;AAAAZHJzL2Rvd25yZXYueG1sUEsBAhQAFAAAAAgAh07iQC+oMmp4AgAAvgQAAA4AAAAAAAAAAQAg&#10;AAAAKwEAAGRycy9lMm9Eb2MueG1sUEsFBgAAAAAGAAYAWQEAABUGAAAAAA==&#10;" adj="5400">
              <v:fill on="t" focussize="0,0"/>
              <v:stroke on="f"/>
              <v:imagedata o:title=""/>
              <o:lock v:ext="edit" aspectratio="f"/>
              <v:textbox inset="2.54mm,2.54mm,2.54mm,2.54mm"/>
              <w10:anchorlock/>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28" w:lineRule="auto"/>
      </w:pPr>
      <w:r>
        <w:separator/>
      </w:r>
    </w:p>
  </w:footnote>
  <w:footnote w:type="continuationSeparator" w:id="1">
    <w:p>
      <w:pPr>
        <w:spacing w:before="0" w:after="0" w:line="22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C"/>
    <w:multiLevelType w:val="singleLevel"/>
    <w:tmpl w:val="FFFFFF7C"/>
    <w:lvl w:ilvl="0" w:tentative="0">
      <w:start w:val="1"/>
      <w:numFmt w:val="decimal"/>
      <w:pStyle w:val="65"/>
      <w:lvlText w:val="%1."/>
      <w:lvlJc w:val="left"/>
      <w:pPr>
        <w:tabs>
          <w:tab w:val="left" w:pos="1800"/>
        </w:tabs>
        <w:ind w:left="1800" w:hanging="360"/>
      </w:pPr>
    </w:lvl>
  </w:abstractNum>
  <w:abstractNum w:abstractNumId="1">
    <w:nsid w:val="FFFFFF7D"/>
    <w:multiLevelType w:val="singleLevel"/>
    <w:tmpl w:val="FFFFFF7D"/>
    <w:lvl w:ilvl="0" w:tentative="0">
      <w:start w:val="1"/>
      <w:numFmt w:val="decimal"/>
      <w:pStyle w:val="47"/>
      <w:lvlText w:val="%1."/>
      <w:lvlJc w:val="left"/>
      <w:pPr>
        <w:tabs>
          <w:tab w:val="left" w:pos="1440"/>
        </w:tabs>
        <w:ind w:left="1440" w:hanging="360"/>
      </w:pPr>
    </w:lvl>
  </w:abstractNum>
  <w:abstractNum w:abstractNumId="2">
    <w:nsid w:val="FFFFFF7E"/>
    <w:multiLevelType w:val="singleLevel"/>
    <w:tmpl w:val="FFFFFF7E"/>
    <w:lvl w:ilvl="0" w:tentative="0">
      <w:start w:val="1"/>
      <w:numFmt w:val="decimal"/>
      <w:pStyle w:val="36"/>
      <w:lvlText w:val="%1."/>
      <w:lvlJc w:val="left"/>
      <w:pPr>
        <w:tabs>
          <w:tab w:val="left" w:pos="1080"/>
        </w:tabs>
        <w:ind w:left="1080" w:hanging="360"/>
      </w:pPr>
    </w:lvl>
  </w:abstractNum>
  <w:abstractNum w:abstractNumId="3">
    <w:nsid w:val="FFFFFF7F"/>
    <w:multiLevelType w:val="singleLevel"/>
    <w:tmpl w:val="FFFFFF7F"/>
    <w:lvl w:ilvl="0" w:tentative="0">
      <w:start w:val="1"/>
      <w:numFmt w:val="decimal"/>
      <w:pStyle w:val="14"/>
      <w:lvlText w:val="%1."/>
      <w:lvlJc w:val="left"/>
      <w:pPr>
        <w:tabs>
          <w:tab w:val="left" w:pos="720"/>
        </w:tabs>
        <w:ind w:left="720" w:hanging="360"/>
      </w:pPr>
    </w:lvl>
  </w:abstractNum>
  <w:abstractNum w:abstractNumId="4">
    <w:nsid w:val="FFFFFF80"/>
    <w:multiLevelType w:val="singleLevel"/>
    <w:tmpl w:val="FFFFFF80"/>
    <w:lvl w:ilvl="0" w:tentative="0">
      <w:start w:val="1"/>
      <w:numFmt w:val="bullet"/>
      <w:pStyle w:val="46"/>
      <w:lvlText w:val=""/>
      <w:lvlJc w:val="left"/>
      <w:pPr>
        <w:tabs>
          <w:tab w:val="left" w:pos="1800"/>
        </w:tabs>
        <w:ind w:left="1800" w:hanging="360"/>
      </w:pPr>
      <w:rPr>
        <w:rFonts w:hint="default" w:ascii="Symbol" w:hAnsi="Symbol"/>
      </w:rPr>
    </w:lvl>
  </w:abstractNum>
  <w:abstractNum w:abstractNumId="5">
    <w:nsid w:val="FFFFFF81"/>
    <w:multiLevelType w:val="singleLevel"/>
    <w:tmpl w:val="FFFFFF81"/>
    <w:lvl w:ilvl="0" w:tentative="0">
      <w:start w:val="1"/>
      <w:numFmt w:val="bullet"/>
      <w:pStyle w:val="17"/>
      <w:lvlText w:val=""/>
      <w:lvlJc w:val="left"/>
      <w:pPr>
        <w:tabs>
          <w:tab w:val="left" w:pos="1440"/>
        </w:tabs>
        <w:ind w:left="1440" w:hanging="360"/>
      </w:pPr>
      <w:rPr>
        <w:rFonts w:hint="default" w:ascii="Symbol" w:hAnsi="Symbol"/>
      </w:rPr>
    </w:lvl>
  </w:abstractNum>
  <w:abstractNum w:abstractNumId="6">
    <w:nsid w:val="FFFFFF82"/>
    <w:multiLevelType w:val="singleLevel"/>
    <w:tmpl w:val="FFFFFF82"/>
    <w:lvl w:ilvl="0" w:tentative="0">
      <w:start w:val="1"/>
      <w:numFmt w:val="bullet"/>
      <w:pStyle w:val="33"/>
      <w:lvlText w:val=""/>
      <w:lvlJc w:val="left"/>
      <w:pPr>
        <w:tabs>
          <w:tab w:val="left" w:pos="1080"/>
        </w:tabs>
        <w:ind w:left="1080" w:hanging="360"/>
      </w:pPr>
      <w:rPr>
        <w:rFonts w:hint="default" w:ascii="Symbol" w:hAnsi="Symbol"/>
      </w:rPr>
    </w:lvl>
  </w:abstractNum>
  <w:abstractNum w:abstractNumId="7">
    <w:nsid w:val="FFFFFF83"/>
    <w:multiLevelType w:val="singleLevel"/>
    <w:tmpl w:val="FFFFFF83"/>
    <w:lvl w:ilvl="0" w:tentative="0">
      <w:start w:val="1"/>
      <w:numFmt w:val="bullet"/>
      <w:pStyle w:val="40"/>
      <w:lvlText w:val=""/>
      <w:lvlJc w:val="left"/>
      <w:pPr>
        <w:tabs>
          <w:tab w:val="left" w:pos="720"/>
        </w:tabs>
        <w:ind w:left="720" w:hanging="360"/>
      </w:pPr>
      <w:rPr>
        <w:rFonts w:hint="default" w:ascii="Symbol" w:hAnsi="Symbol"/>
      </w:rPr>
    </w:lvl>
  </w:abstractNum>
  <w:abstractNum w:abstractNumId="8">
    <w:nsid w:val="FFFFFF88"/>
    <w:multiLevelType w:val="singleLevel"/>
    <w:tmpl w:val="FFFFFF88"/>
    <w:lvl w:ilvl="0" w:tentative="0">
      <w:start w:val="1"/>
      <w:numFmt w:val="decimal"/>
      <w:pStyle w:val="20"/>
      <w:lvlText w:val="%1."/>
      <w:lvlJc w:val="left"/>
      <w:pPr>
        <w:tabs>
          <w:tab w:val="left" w:pos="360"/>
        </w:tabs>
        <w:ind w:left="360" w:hanging="360"/>
      </w:pPr>
    </w:lvl>
  </w:abstractNum>
  <w:abstractNum w:abstractNumId="9">
    <w:nsid w:val="FFFFFF89"/>
    <w:multiLevelType w:val="singleLevel"/>
    <w:tmpl w:val="FFFFFF89"/>
    <w:lvl w:ilvl="0" w:tentative="0">
      <w:start w:val="1"/>
      <w:numFmt w:val="bullet"/>
      <w:pStyle w:val="24"/>
      <w:lvlText w:val=""/>
      <w:lvlJc w:val="left"/>
      <w:pPr>
        <w:tabs>
          <w:tab w:val="left" w:pos="360"/>
        </w:tabs>
        <w:ind w:left="360" w:hanging="360"/>
      </w:pPr>
      <w:rPr>
        <w:rFonts w:hint="default" w:ascii="Symbol" w:hAnsi="Symbol"/>
      </w:rPr>
    </w:lvl>
  </w:abstractNum>
  <w:abstractNum w:abstractNumId="10">
    <w:nsid w:val="0658081F"/>
    <w:multiLevelType w:val="multilevel"/>
    <w:tmpl w:val="0658081F"/>
    <w:lvl w:ilvl="0" w:tentative="0">
      <w:start w:val="1"/>
      <w:numFmt w:val="chineseCountingThousand"/>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4B4C73ED"/>
    <w:multiLevelType w:val="multilevel"/>
    <w:tmpl w:val="4B4C73ED"/>
    <w:lvl w:ilvl="0" w:tentative="0">
      <w:start w:val="1"/>
      <w:numFmt w:val="chineseCountingThousand"/>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4CE235C1"/>
    <w:multiLevelType w:val="multilevel"/>
    <w:tmpl w:val="4CE235C1"/>
    <w:lvl w:ilvl="0" w:tentative="0">
      <w:start w:val="1"/>
      <w:numFmt w:val="chineseCountingThousand"/>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55C825C6"/>
    <w:multiLevelType w:val="multilevel"/>
    <w:tmpl w:val="55C825C6"/>
    <w:lvl w:ilvl="0" w:tentative="0">
      <w:start w:val="1"/>
      <w:numFmt w:val="bullet"/>
      <w:pStyle w:val="263"/>
      <w:lvlText w:val="•"/>
      <w:lvlJc w:val="left"/>
      <w:pPr>
        <w:ind w:left="862" w:hanging="360"/>
      </w:pPr>
      <w:rPr>
        <w:rFonts w:hint="default" w:ascii="Times New Roman" w:hAnsi="Times New Roman"/>
        <w:color w:val="19AED7" w:themeColor="accent2"/>
        <w14:textFill>
          <w14:solidFill>
            <w14:schemeClr w14:val="accent2"/>
          </w14:solidFill>
        </w14:textFil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4">
    <w:nsid w:val="69942B2B"/>
    <w:multiLevelType w:val="multilevel"/>
    <w:tmpl w:val="69942B2B"/>
    <w:lvl w:ilvl="0" w:tentative="0">
      <w:start w:val="1"/>
      <w:numFmt w:val="bullet"/>
      <w:pStyle w:val="255"/>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Microsoft Office Preview Font"/>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Microsoft Office Preview Font"/>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Microsoft Office Preview Font"/>
      </w:rPr>
    </w:lvl>
    <w:lvl w:ilvl="8" w:tentative="0">
      <w:start w:val="1"/>
      <w:numFmt w:val="bullet"/>
      <w:lvlText w:val=""/>
      <w:lvlJc w:val="left"/>
      <w:pPr>
        <w:ind w:left="6480" w:hanging="360"/>
      </w:pPr>
      <w:rPr>
        <w:rFonts w:hint="default" w:ascii="Wingdings" w:hAnsi="Wingdings"/>
      </w:rPr>
    </w:lvl>
  </w:abstractNum>
  <w:abstractNum w:abstractNumId="15">
    <w:nsid w:val="767B1958"/>
    <w:multiLevelType w:val="multilevel"/>
    <w:tmpl w:val="767B1958"/>
    <w:lvl w:ilvl="0" w:tentative="0">
      <w:start w:val="1"/>
      <w:numFmt w:val="chineseCountingThousand"/>
      <w:lvlText w:val="(%1)"/>
      <w:lvlJc w:val="left"/>
      <w:pPr>
        <w:ind w:left="420" w:hanging="420"/>
      </w:pPr>
      <w:rPr>
        <w:rFonts w:hint="default"/>
      </w:rPr>
    </w:lvl>
    <w:lvl w:ilvl="1" w:tentative="0">
      <w:start w:val="1"/>
      <w:numFmt w:val="decimal"/>
      <w:lvlText w:val="（%2）"/>
      <w:lvlJc w:val="left"/>
      <w:pPr>
        <w:ind w:left="1500" w:hanging="108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3"/>
  </w:num>
  <w:num w:numId="2">
    <w:abstractNumId w:val="5"/>
  </w:num>
  <w:num w:numId="3">
    <w:abstractNumId w:val="8"/>
  </w:num>
  <w:num w:numId="4">
    <w:abstractNumId w:val="9"/>
  </w:num>
  <w:num w:numId="5">
    <w:abstractNumId w:val="6"/>
  </w:num>
  <w:num w:numId="6">
    <w:abstractNumId w:val="2"/>
  </w:num>
  <w:num w:numId="7">
    <w:abstractNumId w:val="7"/>
  </w:num>
  <w:num w:numId="8">
    <w:abstractNumId w:val="4"/>
  </w:num>
  <w:num w:numId="9">
    <w:abstractNumId w:val="1"/>
  </w:num>
  <w:num w:numId="10">
    <w:abstractNumId w:val="0"/>
  </w:num>
  <w:num w:numId="11">
    <w:abstractNumId w:val="14"/>
  </w:num>
  <w:num w:numId="12">
    <w:abstractNumId w:val="13"/>
  </w:num>
  <w:num w:numId="13">
    <w:abstractNumId w:val="15"/>
  </w:num>
  <w:num w:numId="14">
    <w:abstractNumId w:val="11"/>
  </w:num>
  <w:num w:numId="15">
    <w:abstractNumId w:val="12"/>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removePersonalInformation/>
  <w:doNotDisplayPageBoundaries w:val="1"/>
  <w:bordersDoNotSurroundHeader w:val="1"/>
  <w:bordersDoNotSurroundFooter w:val="1"/>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attachedTemplate r:id="rId1"/>
  <w:documentProtection w:enforcement="0"/>
  <w:defaultTabStop w:val="720"/>
  <w:drawingGridHorizontalSpacing w:val="110"/>
  <w:displayHorizontalDrawingGridEvery w:val="2"/>
  <w:characterSpacingControl w:val="doNotCompress"/>
  <w:footnotePr>
    <w:footnote w:id="0"/>
    <w:footnote w:id="1"/>
  </w:footnotePr>
  <w:endnotePr>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581D"/>
    <w:rsid w:val="00000385"/>
    <w:rsid w:val="00004A40"/>
    <w:rsid w:val="000254D5"/>
    <w:rsid w:val="00034A3C"/>
    <w:rsid w:val="00053B34"/>
    <w:rsid w:val="0009185E"/>
    <w:rsid w:val="00097195"/>
    <w:rsid w:val="00097412"/>
    <w:rsid w:val="000A0CDD"/>
    <w:rsid w:val="000A477C"/>
    <w:rsid w:val="000B7B9C"/>
    <w:rsid w:val="000C22BA"/>
    <w:rsid w:val="000D3B03"/>
    <w:rsid w:val="000E0739"/>
    <w:rsid w:val="000E7930"/>
    <w:rsid w:val="00111631"/>
    <w:rsid w:val="00116A32"/>
    <w:rsid w:val="00160863"/>
    <w:rsid w:val="00170B79"/>
    <w:rsid w:val="00183232"/>
    <w:rsid w:val="00183287"/>
    <w:rsid w:val="001A7E9B"/>
    <w:rsid w:val="001B11F5"/>
    <w:rsid w:val="001B6306"/>
    <w:rsid w:val="001E6166"/>
    <w:rsid w:val="001E7FD5"/>
    <w:rsid w:val="0020509C"/>
    <w:rsid w:val="00206FAA"/>
    <w:rsid w:val="002232F5"/>
    <w:rsid w:val="00245FB1"/>
    <w:rsid w:val="00247537"/>
    <w:rsid w:val="00261DAC"/>
    <w:rsid w:val="00262DC0"/>
    <w:rsid w:val="0026678F"/>
    <w:rsid w:val="00284B3A"/>
    <w:rsid w:val="0028749C"/>
    <w:rsid w:val="00287F38"/>
    <w:rsid w:val="002B1D0C"/>
    <w:rsid w:val="002B606A"/>
    <w:rsid w:val="002C5A0A"/>
    <w:rsid w:val="002E503E"/>
    <w:rsid w:val="002E6F9A"/>
    <w:rsid w:val="00302A2A"/>
    <w:rsid w:val="00314D93"/>
    <w:rsid w:val="0032095E"/>
    <w:rsid w:val="00321A18"/>
    <w:rsid w:val="00336B37"/>
    <w:rsid w:val="00337EA5"/>
    <w:rsid w:val="003425BD"/>
    <w:rsid w:val="00345876"/>
    <w:rsid w:val="0035513C"/>
    <w:rsid w:val="00355E2E"/>
    <w:rsid w:val="003A0B3E"/>
    <w:rsid w:val="003A247F"/>
    <w:rsid w:val="003A6A99"/>
    <w:rsid w:val="003B4CA9"/>
    <w:rsid w:val="003D3925"/>
    <w:rsid w:val="003D5E48"/>
    <w:rsid w:val="003F3931"/>
    <w:rsid w:val="00432AA6"/>
    <w:rsid w:val="004347CB"/>
    <w:rsid w:val="00465177"/>
    <w:rsid w:val="004B1630"/>
    <w:rsid w:val="004B626C"/>
    <w:rsid w:val="004E1509"/>
    <w:rsid w:val="004F2159"/>
    <w:rsid w:val="00534A3E"/>
    <w:rsid w:val="00555FF5"/>
    <w:rsid w:val="00577242"/>
    <w:rsid w:val="00587D20"/>
    <w:rsid w:val="005970C3"/>
    <w:rsid w:val="005A3EBA"/>
    <w:rsid w:val="005D5950"/>
    <w:rsid w:val="005D608A"/>
    <w:rsid w:val="00600433"/>
    <w:rsid w:val="0066288D"/>
    <w:rsid w:val="006644C3"/>
    <w:rsid w:val="00693182"/>
    <w:rsid w:val="006C0713"/>
    <w:rsid w:val="00702F30"/>
    <w:rsid w:val="007226B8"/>
    <w:rsid w:val="00722A2F"/>
    <w:rsid w:val="00725D76"/>
    <w:rsid w:val="00726386"/>
    <w:rsid w:val="0073212B"/>
    <w:rsid w:val="00740D04"/>
    <w:rsid w:val="00741B29"/>
    <w:rsid w:val="0077271B"/>
    <w:rsid w:val="00774A89"/>
    <w:rsid w:val="007A254D"/>
    <w:rsid w:val="007B20B4"/>
    <w:rsid w:val="007D6C97"/>
    <w:rsid w:val="00800B8A"/>
    <w:rsid w:val="0080710E"/>
    <w:rsid w:val="00812D0D"/>
    <w:rsid w:val="00834D05"/>
    <w:rsid w:val="00835706"/>
    <w:rsid w:val="00836066"/>
    <w:rsid w:val="008617CF"/>
    <w:rsid w:val="008622B4"/>
    <w:rsid w:val="0086581D"/>
    <w:rsid w:val="00865A31"/>
    <w:rsid w:val="008872F8"/>
    <w:rsid w:val="008E5D7C"/>
    <w:rsid w:val="00901CDD"/>
    <w:rsid w:val="00960C16"/>
    <w:rsid w:val="0097035E"/>
    <w:rsid w:val="009A5B55"/>
    <w:rsid w:val="009A7F28"/>
    <w:rsid w:val="009B6F5A"/>
    <w:rsid w:val="009C033D"/>
    <w:rsid w:val="009C5C2B"/>
    <w:rsid w:val="009E307F"/>
    <w:rsid w:val="009E356C"/>
    <w:rsid w:val="009F5C43"/>
    <w:rsid w:val="00A060B5"/>
    <w:rsid w:val="00A131FA"/>
    <w:rsid w:val="00A17902"/>
    <w:rsid w:val="00A2469F"/>
    <w:rsid w:val="00A52830"/>
    <w:rsid w:val="00A61F2E"/>
    <w:rsid w:val="00A638BF"/>
    <w:rsid w:val="00A76AFA"/>
    <w:rsid w:val="00AA3512"/>
    <w:rsid w:val="00AB6A25"/>
    <w:rsid w:val="00AC5A9E"/>
    <w:rsid w:val="00B05C71"/>
    <w:rsid w:val="00B24873"/>
    <w:rsid w:val="00B30C18"/>
    <w:rsid w:val="00B37B93"/>
    <w:rsid w:val="00B448A9"/>
    <w:rsid w:val="00B464D3"/>
    <w:rsid w:val="00B5410E"/>
    <w:rsid w:val="00B70E34"/>
    <w:rsid w:val="00B72F5C"/>
    <w:rsid w:val="00B77751"/>
    <w:rsid w:val="00B9498A"/>
    <w:rsid w:val="00B9749C"/>
    <w:rsid w:val="00BA4BC4"/>
    <w:rsid w:val="00BB5362"/>
    <w:rsid w:val="00BD453E"/>
    <w:rsid w:val="00BF1F24"/>
    <w:rsid w:val="00C31E1C"/>
    <w:rsid w:val="00C55D16"/>
    <w:rsid w:val="00C62CED"/>
    <w:rsid w:val="00C8063B"/>
    <w:rsid w:val="00C87E4F"/>
    <w:rsid w:val="00C9148B"/>
    <w:rsid w:val="00C93AFA"/>
    <w:rsid w:val="00C96372"/>
    <w:rsid w:val="00CC2C6D"/>
    <w:rsid w:val="00CD215B"/>
    <w:rsid w:val="00CF1574"/>
    <w:rsid w:val="00D171AC"/>
    <w:rsid w:val="00D32DCE"/>
    <w:rsid w:val="00D36285"/>
    <w:rsid w:val="00D44103"/>
    <w:rsid w:val="00D64AE6"/>
    <w:rsid w:val="00D73861"/>
    <w:rsid w:val="00DA0A45"/>
    <w:rsid w:val="00DB1D49"/>
    <w:rsid w:val="00DD73F5"/>
    <w:rsid w:val="00DE1986"/>
    <w:rsid w:val="00E4385C"/>
    <w:rsid w:val="00E66AFC"/>
    <w:rsid w:val="00E72DBD"/>
    <w:rsid w:val="00E81499"/>
    <w:rsid w:val="00EA2F30"/>
    <w:rsid w:val="00EB5F5C"/>
    <w:rsid w:val="00EC5C7A"/>
    <w:rsid w:val="00ED0C08"/>
    <w:rsid w:val="00F120C4"/>
    <w:rsid w:val="00F1423A"/>
    <w:rsid w:val="00F77EEE"/>
    <w:rsid w:val="00F84ABF"/>
    <w:rsid w:val="00FA1C41"/>
    <w:rsid w:val="00FB653A"/>
    <w:rsid w:val="00FC41DB"/>
    <w:rsid w:val="71751FDD"/>
    <w:rsid w:val="75115836"/>
  </w:rsids>
  <m:mathPr>
    <m:mathFont m:val="Cambria Math"/>
    <m:brkBin m:val="before"/>
    <m:brkBinSub m:val="--"/>
    <m:smallFrac m:val="1"/>
    <m:dispDef/>
    <m:lMargin m:val="0"/>
    <m:rMargin m:val="0"/>
    <m:defJc m:val="centerGroup"/>
    <m:wrapIndent m:val="1440"/>
    <m:intLim m:val="subSup"/>
    <m:naryLim m:val="undOvr"/>
  </m:mathPr>
  <w:themeFontLang w:val="en-GB" w:eastAsia="zh-CN" w:bidi="he-IL"/>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weight="0.25pt" color="#FFFFFF"/>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uiPriority="9" w:semiHidden="0" w:name="heading 3"/>
    <w:lsdException w:qFormat="1" w:uiPriority="9" w:semiHidden="0" w:name="heading 4"/>
    <w:lsdException w:uiPriority="9" w:semiHidden="0" w:name="heading 5"/>
    <w:lsdException w:uiPriority="0" w:semiHidden="0" w:name="heading 6"/>
    <w:lsdException w:uiPriority="0" w:name="heading 7"/>
    <w:lsdException w:uiPriority="0" w:name="heading 8"/>
    <w:lsdException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uiPriority="99" w:semiHidden="0" w:name="header"/>
    <w:lsdException w:uiPriority="99" w:semiHidden="0" w:name="footer"/>
    <w:lsdException w:uiPriority="0" w:name="index heading"/>
    <w:lsdException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semiHidden="0"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unhideWhenUsed="0" w:uiPriority="0" w:semiHidden="0" w:name="Subtitle"/>
    <w:lsdException w:uiPriority="0" w:name="Salutation"/>
    <w:lsdException w:uiPriority="99" w:semiHidden="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0" w:name="Hyperlink"/>
    <w:lsdException w:uiPriority="0" w:name="FollowedHyperlink"/>
    <w:lsdException w:unhideWhenUsed="0" w:uiPriority="0" w:semiHidden="0" w:name="Strong"/>
    <w:lsdException w:unhideWhenUsed="0" w:uiPriority="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99" w:name="Balloon Text"/>
    <w:lsdException w:qFormat="1" w:unhideWhenUsed="0" w:uiPriority="39" w:semiHidden="0" w:name="Table Grid"/>
    <w:lsdException w:uiPriority="0" w:name="Table Theme"/>
    <w:lsdException w:qFormat="1" w:unhideWhenUsed="0" w:uiPriority="99" w:name="Placeholder Text"/>
    <w:lsdException w:unhideWhenUsed="0" w:uiPriority="0" w:semiHidden="0" w:name="No Spacing"/>
    <w:lsdException w:uiPriority="0" w:name="Light Shading"/>
    <w:lsdException w:uiPriority="0" w:name="Light List"/>
    <w:lsdException w:uiPriority="0" w:name="Light Grid"/>
    <w:lsdException w:uiPriority="0" w:name="Medium Shading 1"/>
    <w:lsdException w:uiPriority="0" w:name="Medium Shading 2"/>
    <w:lsdException w:uiPriority="0" w:name="Medium List 1"/>
    <w:lsdException w:uiPriority="0" w:name="Medium List 2"/>
    <w:lsdException w:uiPriority="0" w:name="Medium Grid 1"/>
    <w:lsdException w:uiPriority="0" w:name="Medium Grid 2"/>
    <w:lsdException w:uiPriority="0" w:name="Medium Grid 3"/>
    <w:lsdException w:uiPriority="0" w:name="Dark List"/>
    <w:lsdException w:uiPriority="0" w:name="Colorful Shading"/>
    <w:lsdException w:uiPriority="0" w:name="Colorful List"/>
    <w:lsdException w:uiPriority="0" w:name="Colorful Grid"/>
    <w:lsdException w:uiPriority="0" w:name="Light Shading Accent 1"/>
    <w:lsdException w:uiPriority="0" w:name="Light List Accent 1"/>
    <w:lsdException w:qFormat="1" w:uiPriority="0" w:name="Light Grid Accent 1"/>
    <w:lsdException w:uiPriority="0" w:name="Medium Shading 1 Accent 1"/>
    <w:lsdException w:uiPriority="0" w:name="Medium Shading 2 Accent 1"/>
    <w:lsdException w:uiPriority="0" w:name="Medium List 1 Accent 1"/>
    <w:lsdException w:qFormat="1" w:unhideWhenUsed="0" w:uiPriority="34" w:semiHidden="0" w:name="List Paragraph"/>
    <w:lsdException w:unhideWhenUsed="0" w:uiPriority="0" w:semiHidden="0" w:name="Quote"/>
    <w:lsdException w:unhideWhenUsed="0" w:uiPriority="0" w:semiHidden="0" w:name="Intense Quote"/>
    <w:lsdException w:uiPriority="0" w:name="Medium List 2 Accent 1"/>
    <w:lsdException w:uiPriority="0" w:name="Medium Grid 1 Accent 1"/>
    <w:lsdException w:uiPriority="0" w:name="Medium Grid 2 Accent 1"/>
    <w:lsdException w:uiPriority="0" w:name="Medium Grid 3 Accent 1"/>
    <w:lsdException w:uiPriority="0" w:name="Dark List Accent 1"/>
    <w:lsdException w:uiPriority="0" w:name="Colorful Shading Accent 1"/>
    <w:lsdException w:uiPriority="0" w:name="Colorful List Accent 1"/>
    <w:lsdException w:uiPriority="0" w:name="Colorful Grid Accent 1"/>
    <w:lsdException w:uiPriority="0" w:name="Light Shading Accent 2"/>
    <w:lsdException w:uiPriority="0" w:name="Light List Accent 2"/>
    <w:lsdException w:uiPriority="0" w:name="Light Grid Accent 2"/>
    <w:lsdException w:uiPriority="0" w:name="Medium Shading 1 Accent 2"/>
    <w:lsdException w:uiPriority="0" w:name="Medium Shading 2 Accent 2"/>
    <w:lsdException w:uiPriority="0" w:name="Medium List 1 Accent 2"/>
    <w:lsdException w:uiPriority="0" w:name="Medium List 2 Accent 2"/>
    <w:lsdException w:uiPriority="0" w:name="Medium Grid 1 Accent 2"/>
    <w:lsdException w:uiPriority="0" w:name="Medium Grid 2 Accent 2"/>
    <w:lsdException w:uiPriority="0" w:name="Medium Grid 3 Accent 2"/>
    <w:lsdException w:uiPriority="0" w:name="Dark List Accent 2"/>
    <w:lsdException w:uiPriority="0" w:name="Colorful Shading Accent 2"/>
    <w:lsdException w:uiPriority="0" w:name="Colorful List Accent 2"/>
    <w:lsdException w:uiPriority="0" w:name="Colorful Grid Accent 2"/>
    <w:lsdException w:uiPriority="0" w:name="Light Shading Accent 3"/>
    <w:lsdException w:uiPriority="0" w:name="Light List Accent 3"/>
    <w:lsdException w:uiPriority="0" w:name="Light Grid Accent 3"/>
    <w:lsdException w:uiPriority="0" w:name="Medium Shading 1 Accent 3"/>
    <w:lsdException w:uiPriority="0" w:name="Medium Shading 2 Accent 3"/>
    <w:lsdException w:uiPriority="0" w:name="Medium List 1 Accent 3"/>
    <w:lsdException w:uiPriority="0" w:name="Medium List 2 Accent 3"/>
    <w:lsdException w:uiPriority="0" w:name="Medium Grid 1 Accent 3"/>
    <w:lsdException w:uiPriority="0" w:name="Medium Grid 2 Accent 3"/>
    <w:lsdException w:uiPriority="0" w:name="Medium Grid 3 Accent 3"/>
    <w:lsdException w:uiPriority="0" w:name="Dark List Accent 3"/>
    <w:lsdException w:uiPriority="0" w:name="Colorful Shading Accent 3"/>
    <w:lsdException w:uiPriority="0" w:name="Colorful List Accent 3"/>
    <w:lsdException w:uiPriority="0" w:name="Colorful Grid Accent 3"/>
    <w:lsdException w:uiPriority="0" w:name="Light Shading Accent 4"/>
    <w:lsdException w:uiPriority="0" w:name="Light List Accent 4"/>
    <w:lsdException w:uiPriority="0" w:name="Light Grid Accent 4"/>
    <w:lsdException w:uiPriority="0" w:name="Medium Shading 1 Accent 4"/>
    <w:lsdException w:uiPriority="0" w:name="Medium Shading 2 Accent 4"/>
    <w:lsdException w:uiPriority="0" w:name="Medium List 1 Accent 4"/>
    <w:lsdException w:uiPriority="0" w:name="Medium List 2 Accent 4"/>
    <w:lsdException w:uiPriority="0" w:name="Medium Grid 1 Accent 4"/>
    <w:lsdException w:uiPriority="0" w:name="Medium Grid 2 Accent 4"/>
    <w:lsdException w:uiPriority="0" w:name="Medium Grid 3 Accent 4"/>
    <w:lsdException w:uiPriority="0" w:name="Dark List Accent 4"/>
    <w:lsdException w:uiPriority="0" w:name="Colorful Shading Accent 4"/>
    <w:lsdException w:uiPriority="0" w:name="Colorful List Accent 4"/>
    <w:lsdException w:uiPriority="0" w:name="Colorful Grid Accent 4"/>
    <w:lsdException w:uiPriority="0" w:name="Light Shading Accent 5"/>
    <w:lsdException w:uiPriority="0" w:name="Light List Accent 5"/>
    <w:lsdException w:uiPriority="0" w:name="Light Grid Accent 5"/>
    <w:lsdException w:uiPriority="0" w:name="Medium Shading 1 Accent 5"/>
    <w:lsdException w:uiPriority="0" w:name="Medium Shading 2 Accent 5"/>
    <w:lsdException w:uiPriority="0" w:name="Medium List 1 Accent 5"/>
    <w:lsdException w:uiPriority="0" w:name="Medium List 2 Accent 5"/>
    <w:lsdException w:uiPriority="0" w:name="Medium Grid 1 Accent 5"/>
    <w:lsdException w:uiPriority="0" w:name="Medium Grid 2 Accent 5"/>
    <w:lsdException w:uiPriority="0" w:name="Medium Grid 3 Accent 5"/>
    <w:lsdException w:uiPriority="0" w:name="Dark List Accent 5"/>
    <w:lsdException w:uiPriority="0" w:name="Colorful Shading Accent 5"/>
    <w:lsdException w:uiPriority="0" w:name="Colorful List Accent 5"/>
    <w:lsdException w:uiPriority="0" w:name="Colorful Grid Accent 5"/>
    <w:lsdException w:uiPriority="0" w:name="Light Shading Accent 6"/>
    <w:lsdException w:uiPriority="0" w:name="Light List Accent 6"/>
    <w:lsdException w:uiPriority="0" w:name="Light Grid Accent 6"/>
    <w:lsdException w:uiPriority="0" w:name="Medium Shading 1 Accent 6"/>
    <w:lsdException w:uiPriority="0" w:name="Medium Shading 2 Accent 6"/>
    <w:lsdException w:uiPriority="0" w:name="Medium List 1 Accent 6"/>
    <w:lsdException w:uiPriority="0" w:name="Medium List 2 Accent 6"/>
    <w:lsdException w:uiPriority="0" w:name="Medium Grid 1 Accent 6"/>
    <w:lsdException w:uiPriority="0" w:name="Medium Grid 2 Accent 6"/>
    <w:lsdException w:uiPriority="0" w:name="Medium Grid 3 Accent 6"/>
    <w:lsdException w:uiPriority="0" w:name="Dark List Accent 6"/>
    <w:lsdException w:uiPriority="0" w:name="Colorful Shading Accent 6"/>
    <w:lsdException w:uiPriority="0" w:name="Colorful List Accent 6"/>
    <w:lsdException w:uiPriority="0" w:name="Colorful Grid Accent 6"/>
  </w:latentStyles>
  <w:style w:type="paragraph" w:default="1" w:styleId="1">
    <w:name w:val="Normal"/>
    <w:qFormat/>
    <w:uiPriority w:val="0"/>
    <w:pPr>
      <w:spacing w:after="200" w:line="228" w:lineRule="auto"/>
    </w:pPr>
    <w:rPr>
      <w:rFonts w:ascii="Microsoft YaHei UI" w:hAnsi="Microsoft YaHei UI" w:eastAsia="Microsoft YaHei UI" w:cstheme="minorBidi"/>
      <w:sz w:val="21"/>
      <w:szCs w:val="22"/>
      <w:lang w:val="en-US" w:eastAsia="zh-CN" w:bidi="ar-SA"/>
    </w:rPr>
  </w:style>
  <w:style w:type="paragraph" w:styleId="3">
    <w:name w:val="heading 1"/>
    <w:basedOn w:val="1"/>
    <w:next w:val="1"/>
    <w:link w:val="258"/>
    <w:qFormat/>
    <w:uiPriority w:val="9"/>
    <w:pPr>
      <w:pBdr>
        <w:top w:val="single" w:color="80B350" w:themeColor="accent3" w:sz="4" w:space="1"/>
      </w:pBdr>
      <w:spacing w:before="160" w:after="40"/>
      <w:ind w:right="3238"/>
      <w:outlineLvl w:val="0"/>
    </w:pPr>
    <w:rPr>
      <w:caps/>
      <w:color w:val="19AED7" w:themeColor="accent2"/>
      <w:sz w:val="28"/>
      <w:szCs w:val="56"/>
      <w14:textFill>
        <w14:solidFill>
          <w14:schemeClr w14:val="accent2"/>
        </w14:solidFill>
      </w14:textFill>
    </w:rPr>
  </w:style>
  <w:style w:type="paragraph" w:styleId="4">
    <w:name w:val="heading 2"/>
    <w:basedOn w:val="3"/>
    <w:next w:val="1"/>
    <w:link w:val="251"/>
    <w:unhideWhenUsed/>
    <w:qFormat/>
    <w:uiPriority w:val="9"/>
    <w:pPr>
      <w:outlineLvl w:val="1"/>
    </w:pPr>
    <w:rPr>
      <w:sz w:val="44"/>
    </w:rPr>
  </w:style>
  <w:style w:type="paragraph" w:styleId="5">
    <w:name w:val="heading 3"/>
    <w:basedOn w:val="1"/>
    <w:next w:val="1"/>
    <w:link w:val="252"/>
    <w:unhideWhenUsed/>
    <w:uiPriority w:val="9"/>
    <w:pPr>
      <w:spacing w:before="1000" w:after="0"/>
      <w:jc w:val="center"/>
      <w:outlineLvl w:val="2"/>
    </w:pPr>
    <w:rPr>
      <w:caps/>
      <w:color w:val="FFFFFF" w:themeColor="background1"/>
      <w:sz w:val="44"/>
      <w:szCs w:val="36"/>
      <w14:textFill>
        <w14:solidFill>
          <w14:schemeClr w14:val="bg1"/>
        </w14:solidFill>
      </w14:textFill>
    </w:rPr>
  </w:style>
  <w:style w:type="paragraph" w:styleId="6">
    <w:name w:val="heading 4"/>
    <w:basedOn w:val="1"/>
    <w:next w:val="1"/>
    <w:link w:val="253"/>
    <w:unhideWhenUsed/>
    <w:qFormat/>
    <w:uiPriority w:val="9"/>
    <w:pPr>
      <w:jc w:val="right"/>
      <w:outlineLvl w:val="3"/>
    </w:pPr>
    <w:rPr>
      <w:color w:val="8E0344" w:themeColor="accent1"/>
      <w:sz w:val="24"/>
      <w14:textFill>
        <w14:solidFill>
          <w14:schemeClr w14:val="accent1"/>
        </w14:solidFill>
      </w14:textFill>
    </w:rPr>
  </w:style>
  <w:style w:type="paragraph" w:styleId="7">
    <w:name w:val="heading 5"/>
    <w:basedOn w:val="1"/>
    <w:next w:val="1"/>
    <w:link w:val="261"/>
    <w:unhideWhenUsed/>
    <w:uiPriority w:val="9"/>
    <w:pPr>
      <w:keepNext/>
      <w:keepLines/>
      <w:spacing w:before="40" w:after="0"/>
      <w:outlineLvl w:val="4"/>
    </w:pPr>
    <w:rPr>
      <w:rFonts w:cstheme="majorBidi"/>
      <w:b/>
      <w:color w:val="256AA4" w:themeColor="text2"/>
      <w:sz w:val="36"/>
      <w14:textFill>
        <w14:solidFill>
          <w14:schemeClr w14:val="tx2"/>
        </w14:solidFill>
      </w14:textFill>
    </w:rPr>
  </w:style>
  <w:style w:type="paragraph" w:styleId="8">
    <w:name w:val="heading 6"/>
    <w:basedOn w:val="1"/>
    <w:next w:val="1"/>
    <w:link w:val="254"/>
    <w:unhideWhenUsed/>
    <w:uiPriority w:val="0"/>
    <w:pPr>
      <w:keepNext/>
      <w:spacing w:after="0" w:line="240" w:lineRule="auto"/>
      <w:outlineLvl w:val="5"/>
    </w:pPr>
    <w:rPr>
      <w:rFonts w:cs="Times New Roman"/>
      <w:color w:val="1C4F7B" w:themeColor="text2" w:themeShade="BF"/>
      <w:sz w:val="60"/>
    </w:rPr>
  </w:style>
  <w:style w:type="paragraph" w:styleId="9">
    <w:name w:val="heading 7"/>
    <w:basedOn w:val="1"/>
    <w:next w:val="1"/>
    <w:link w:val="264"/>
    <w:semiHidden/>
    <w:unhideWhenUsed/>
    <w:uiPriority w:val="0"/>
    <w:pPr>
      <w:keepNext/>
      <w:keepLines/>
      <w:spacing w:before="40" w:after="0"/>
      <w:outlineLvl w:val="6"/>
    </w:pPr>
    <w:rPr>
      <w:rFonts w:cstheme="majorBidi"/>
      <w:i/>
      <w:iCs/>
      <w:color w:val="470122" w:themeColor="accent1" w:themeShade="80"/>
    </w:rPr>
  </w:style>
  <w:style w:type="paragraph" w:styleId="10">
    <w:name w:val="heading 8"/>
    <w:basedOn w:val="1"/>
    <w:next w:val="1"/>
    <w:link w:val="265"/>
    <w:semiHidden/>
    <w:unhideWhenUsed/>
    <w:uiPriority w:val="0"/>
    <w:pPr>
      <w:keepNext/>
      <w:keepLines/>
      <w:spacing w:before="40" w:after="0"/>
      <w:outlineLvl w:val="7"/>
    </w:pPr>
    <w:rPr>
      <w:rFonts w:cstheme="majorBidi"/>
      <w:color w:val="262626" w:themeColor="text1" w:themeTint="D9"/>
      <w:szCs w:val="21"/>
      <w14:textFill>
        <w14:solidFill>
          <w14:schemeClr w14:val="tx1">
            <w14:lumMod w14:val="85000"/>
            <w14:lumOff w14:val="15000"/>
          </w14:schemeClr>
        </w14:solidFill>
      </w14:textFill>
    </w:rPr>
  </w:style>
  <w:style w:type="paragraph" w:styleId="11">
    <w:name w:val="heading 9"/>
    <w:basedOn w:val="1"/>
    <w:next w:val="1"/>
    <w:link w:val="266"/>
    <w:semiHidden/>
    <w:unhideWhenUsed/>
    <w:uiPriority w:val="0"/>
    <w:pPr>
      <w:keepNext/>
      <w:keepLines/>
      <w:spacing w:before="40" w:after="0"/>
      <w:outlineLvl w:val="8"/>
    </w:pPr>
    <w:rPr>
      <w:rFonts w:cstheme="majorBidi"/>
      <w:i/>
      <w:iCs/>
      <w:color w:val="262626" w:themeColor="text1" w:themeTint="D9"/>
      <w:szCs w:val="21"/>
      <w14:textFill>
        <w14:solidFill>
          <w14:schemeClr w14:val="tx1">
            <w14:lumMod w14:val="85000"/>
            <w14:lumOff w14:val="15000"/>
          </w14:schemeClr>
        </w14:solidFill>
      </w14:textFill>
    </w:rPr>
  </w:style>
  <w:style w:type="character" w:default="1" w:styleId="231">
    <w:name w:val="Default Paragraph Font"/>
    <w:unhideWhenUsed/>
    <w:uiPriority w:val="1"/>
  </w:style>
  <w:style w:type="table" w:default="1" w:styleId="88">
    <w:name w:val="Normal Table"/>
    <w:semiHidden/>
    <w:unhideWhenUsed/>
    <w:uiPriority w:val="99"/>
    <w:tblPr>
      <w:tblCellMar>
        <w:top w:w="0" w:type="dxa"/>
        <w:left w:w="108" w:type="dxa"/>
        <w:bottom w:w="0" w:type="dxa"/>
        <w:right w:w="108" w:type="dxa"/>
      </w:tblCellMar>
    </w:tblPr>
  </w:style>
  <w:style w:type="paragraph" w:styleId="2">
    <w:name w:val="macro"/>
    <w:link w:val="389"/>
    <w:semiHidden/>
    <w:unhideWhenUsed/>
    <w:uiPriority w:val="0"/>
    <w:pPr>
      <w:tabs>
        <w:tab w:val="left" w:pos="480"/>
        <w:tab w:val="left" w:pos="960"/>
        <w:tab w:val="left" w:pos="1440"/>
        <w:tab w:val="left" w:pos="1920"/>
        <w:tab w:val="left" w:pos="2400"/>
        <w:tab w:val="left" w:pos="2880"/>
        <w:tab w:val="left" w:pos="3360"/>
        <w:tab w:val="left" w:pos="3840"/>
        <w:tab w:val="left" w:pos="4320"/>
      </w:tabs>
      <w:spacing w:after="0" w:line="245" w:lineRule="auto"/>
    </w:pPr>
    <w:rPr>
      <w:rFonts w:ascii="Microsoft YaHei UI" w:hAnsi="Microsoft YaHei UI" w:eastAsia="Microsoft YaHei UI" w:cstheme="minorBidi"/>
      <w:sz w:val="20"/>
      <w:szCs w:val="20"/>
      <w:lang w:val="en-US" w:eastAsia="zh-CN" w:bidi="ar-SA"/>
    </w:rPr>
  </w:style>
  <w:style w:type="paragraph" w:styleId="12">
    <w:name w:val="List 3"/>
    <w:basedOn w:val="1"/>
    <w:semiHidden/>
    <w:unhideWhenUsed/>
    <w:uiPriority w:val="0"/>
    <w:pPr>
      <w:ind w:left="1080" w:hanging="360"/>
      <w:contextualSpacing/>
    </w:pPr>
  </w:style>
  <w:style w:type="paragraph" w:styleId="13">
    <w:name w:val="toc 7"/>
    <w:basedOn w:val="1"/>
    <w:next w:val="1"/>
    <w:semiHidden/>
    <w:unhideWhenUsed/>
    <w:uiPriority w:val="0"/>
    <w:pPr>
      <w:spacing w:after="100"/>
      <w:ind w:left="1260"/>
    </w:pPr>
  </w:style>
  <w:style w:type="paragraph" w:styleId="14">
    <w:name w:val="List Number 2"/>
    <w:basedOn w:val="1"/>
    <w:semiHidden/>
    <w:unhideWhenUsed/>
    <w:uiPriority w:val="0"/>
    <w:pPr>
      <w:numPr>
        <w:ilvl w:val="0"/>
        <w:numId w:val="1"/>
      </w:numPr>
      <w:contextualSpacing/>
    </w:pPr>
  </w:style>
  <w:style w:type="paragraph" w:styleId="15">
    <w:name w:val="table of authorities"/>
    <w:basedOn w:val="1"/>
    <w:next w:val="1"/>
    <w:semiHidden/>
    <w:unhideWhenUsed/>
    <w:uiPriority w:val="0"/>
    <w:pPr>
      <w:spacing w:after="0"/>
      <w:ind w:left="210" w:hanging="210"/>
    </w:pPr>
  </w:style>
  <w:style w:type="paragraph" w:styleId="16">
    <w:name w:val="Note Heading"/>
    <w:basedOn w:val="1"/>
    <w:next w:val="1"/>
    <w:link w:val="393"/>
    <w:semiHidden/>
    <w:unhideWhenUsed/>
    <w:uiPriority w:val="0"/>
    <w:pPr>
      <w:spacing w:after="0" w:line="240" w:lineRule="auto"/>
    </w:pPr>
  </w:style>
  <w:style w:type="paragraph" w:styleId="17">
    <w:name w:val="List Bullet 4"/>
    <w:basedOn w:val="1"/>
    <w:semiHidden/>
    <w:unhideWhenUsed/>
    <w:uiPriority w:val="0"/>
    <w:pPr>
      <w:numPr>
        <w:ilvl w:val="0"/>
        <w:numId w:val="2"/>
      </w:numPr>
      <w:contextualSpacing/>
    </w:pPr>
  </w:style>
  <w:style w:type="paragraph" w:styleId="18">
    <w:name w:val="index 8"/>
    <w:basedOn w:val="1"/>
    <w:next w:val="1"/>
    <w:semiHidden/>
    <w:unhideWhenUsed/>
    <w:uiPriority w:val="0"/>
    <w:pPr>
      <w:spacing w:after="0" w:line="240" w:lineRule="auto"/>
      <w:ind w:left="1680" w:hanging="210"/>
    </w:pPr>
  </w:style>
  <w:style w:type="paragraph" w:styleId="19">
    <w:name w:val="E-mail Signature"/>
    <w:basedOn w:val="1"/>
    <w:link w:val="281"/>
    <w:semiHidden/>
    <w:unhideWhenUsed/>
    <w:uiPriority w:val="0"/>
    <w:pPr>
      <w:spacing w:after="0" w:line="240" w:lineRule="auto"/>
    </w:pPr>
  </w:style>
  <w:style w:type="paragraph" w:styleId="20">
    <w:name w:val="List Number"/>
    <w:basedOn w:val="1"/>
    <w:semiHidden/>
    <w:unhideWhenUsed/>
    <w:uiPriority w:val="0"/>
    <w:pPr>
      <w:numPr>
        <w:ilvl w:val="0"/>
        <w:numId w:val="3"/>
      </w:numPr>
      <w:contextualSpacing/>
    </w:pPr>
  </w:style>
  <w:style w:type="paragraph" w:styleId="21">
    <w:name w:val="Normal Indent"/>
    <w:basedOn w:val="1"/>
    <w:semiHidden/>
    <w:unhideWhenUsed/>
    <w:uiPriority w:val="0"/>
    <w:pPr>
      <w:ind w:left="720"/>
    </w:pPr>
  </w:style>
  <w:style w:type="paragraph" w:styleId="22">
    <w:name w:val="caption"/>
    <w:basedOn w:val="1"/>
    <w:next w:val="1"/>
    <w:semiHidden/>
    <w:unhideWhenUsed/>
    <w:uiPriority w:val="0"/>
    <w:pPr>
      <w:spacing w:line="240" w:lineRule="auto"/>
    </w:pPr>
    <w:rPr>
      <w:i/>
      <w:iCs/>
      <w:color w:val="256AA4" w:themeColor="text2"/>
      <w:sz w:val="18"/>
      <w:szCs w:val="18"/>
      <w14:textFill>
        <w14:solidFill>
          <w14:schemeClr w14:val="tx2"/>
        </w14:solidFill>
      </w14:textFill>
    </w:rPr>
  </w:style>
  <w:style w:type="paragraph" w:styleId="23">
    <w:name w:val="index 5"/>
    <w:basedOn w:val="1"/>
    <w:next w:val="1"/>
    <w:semiHidden/>
    <w:unhideWhenUsed/>
    <w:uiPriority w:val="0"/>
    <w:pPr>
      <w:spacing w:after="0" w:line="240" w:lineRule="auto"/>
      <w:ind w:left="1050" w:hanging="210"/>
    </w:pPr>
  </w:style>
  <w:style w:type="paragraph" w:styleId="24">
    <w:name w:val="List Bullet"/>
    <w:basedOn w:val="1"/>
    <w:semiHidden/>
    <w:unhideWhenUsed/>
    <w:uiPriority w:val="0"/>
    <w:pPr>
      <w:numPr>
        <w:ilvl w:val="0"/>
        <w:numId w:val="4"/>
      </w:numPr>
      <w:contextualSpacing/>
    </w:pPr>
  </w:style>
  <w:style w:type="paragraph" w:styleId="25">
    <w:name w:val="envelope address"/>
    <w:basedOn w:val="1"/>
    <w:semiHidden/>
    <w:unhideWhenUsed/>
    <w:uiPriority w:val="0"/>
    <w:pPr>
      <w:framePr w:w="7920" w:h="1980" w:hRule="exact" w:hSpace="180" w:wrap="auto" w:vAnchor="margin" w:hAnchor="page" w:xAlign="center" w:yAlign="bottom"/>
      <w:spacing w:after="0" w:line="240" w:lineRule="auto"/>
      <w:ind w:left="2880"/>
    </w:pPr>
    <w:rPr>
      <w:rFonts w:cstheme="majorBidi"/>
      <w:sz w:val="24"/>
      <w:szCs w:val="24"/>
    </w:rPr>
  </w:style>
  <w:style w:type="paragraph" w:styleId="26">
    <w:name w:val="Document Map"/>
    <w:basedOn w:val="1"/>
    <w:link w:val="280"/>
    <w:semiHidden/>
    <w:unhideWhenUsed/>
    <w:uiPriority w:val="0"/>
    <w:pPr>
      <w:spacing w:after="0" w:line="240" w:lineRule="auto"/>
    </w:pPr>
    <w:rPr>
      <w:rFonts w:cs="Segoe UI"/>
      <w:sz w:val="16"/>
      <w:szCs w:val="16"/>
    </w:rPr>
  </w:style>
  <w:style w:type="paragraph" w:styleId="27">
    <w:name w:val="toa heading"/>
    <w:basedOn w:val="1"/>
    <w:next w:val="1"/>
    <w:semiHidden/>
    <w:unhideWhenUsed/>
    <w:uiPriority w:val="0"/>
    <w:pPr>
      <w:spacing w:before="120"/>
    </w:pPr>
    <w:rPr>
      <w:rFonts w:cstheme="majorBidi"/>
      <w:b/>
      <w:bCs/>
      <w:sz w:val="24"/>
      <w:szCs w:val="24"/>
    </w:rPr>
  </w:style>
  <w:style w:type="paragraph" w:styleId="28">
    <w:name w:val="annotation text"/>
    <w:basedOn w:val="1"/>
    <w:link w:val="278"/>
    <w:semiHidden/>
    <w:unhideWhenUsed/>
    <w:uiPriority w:val="0"/>
    <w:pPr>
      <w:spacing w:line="240" w:lineRule="auto"/>
    </w:pPr>
    <w:rPr>
      <w:sz w:val="20"/>
      <w:szCs w:val="20"/>
    </w:rPr>
  </w:style>
  <w:style w:type="paragraph" w:styleId="29">
    <w:name w:val="index 6"/>
    <w:basedOn w:val="1"/>
    <w:next w:val="1"/>
    <w:semiHidden/>
    <w:unhideWhenUsed/>
    <w:uiPriority w:val="0"/>
    <w:pPr>
      <w:spacing w:after="0" w:line="240" w:lineRule="auto"/>
      <w:ind w:left="1260" w:hanging="210"/>
    </w:pPr>
  </w:style>
  <w:style w:type="paragraph" w:styleId="30">
    <w:name w:val="Salutation"/>
    <w:basedOn w:val="1"/>
    <w:next w:val="1"/>
    <w:link w:val="402"/>
    <w:semiHidden/>
    <w:unhideWhenUsed/>
    <w:uiPriority w:val="0"/>
  </w:style>
  <w:style w:type="paragraph" w:styleId="31">
    <w:name w:val="Body Text 3"/>
    <w:basedOn w:val="1"/>
    <w:link w:val="270"/>
    <w:semiHidden/>
    <w:unhideWhenUsed/>
    <w:uiPriority w:val="0"/>
    <w:pPr>
      <w:spacing w:after="120"/>
    </w:pPr>
    <w:rPr>
      <w:sz w:val="16"/>
      <w:szCs w:val="16"/>
    </w:rPr>
  </w:style>
  <w:style w:type="paragraph" w:styleId="32">
    <w:name w:val="Closing"/>
    <w:basedOn w:val="1"/>
    <w:link w:val="277"/>
    <w:semiHidden/>
    <w:unhideWhenUsed/>
    <w:uiPriority w:val="0"/>
    <w:pPr>
      <w:spacing w:after="0" w:line="240" w:lineRule="auto"/>
      <w:ind w:left="4320"/>
    </w:pPr>
  </w:style>
  <w:style w:type="paragraph" w:styleId="33">
    <w:name w:val="List Bullet 3"/>
    <w:basedOn w:val="1"/>
    <w:semiHidden/>
    <w:unhideWhenUsed/>
    <w:uiPriority w:val="0"/>
    <w:pPr>
      <w:numPr>
        <w:ilvl w:val="0"/>
        <w:numId w:val="5"/>
      </w:numPr>
      <w:contextualSpacing/>
    </w:pPr>
  </w:style>
  <w:style w:type="paragraph" w:styleId="34">
    <w:name w:val="Body Text"/>
    <w:basedOn w:val="1"/>
    <w:link w:val="268"/>
    <w:semiHidden/>
    <w:unhideWhenUsed/>
    <w:uiPriority w:val="0"/>
    <w:pPr>
      <w:spacing w:after="120"/>
    </w:pPr>
  </w:style>
  <w:style w:type="paragraph" w:styleId="35">
    <w:name w:val="Body Text Indent"/>
    <w:basedOn w:val="1"/>
    <w:link w:val="272"/>
    <w:semiHidden/>
    <w:unhideWhenUsed/>
    <w:uiPriority w:val="0"/>
    <w:pPr>
      <w:spacing w:after="120"/>
      <w:ind w:left="360"/>
    </w:pPr>
  </w:style>
  <w:style w:type="paragraph" w:styleId="36">
    <w:name w:val="List Number 3"/>
    <w:basedOn w:val="1"/>
    <w:semiHidden/>
    <w:unhideWhenUsed/>
    <w:uiPriority w:val="0"/>
    <w:pPr>
      <w:numPr>
        <w:ilvl w:val="0"/>
        <w:numId w:val="6"/>
      </w:numPr>
      <w:contextualSpacing/>
    </w:pPr>
  </w:style>
  <w:style w:type="paragraph" w:styleId="37">
    <w:name w:val="List 2"/>
    <w:basedOn w:val="1"/>
    <w:semiHidden/>
    <w:unhideWhenUsed/>
    <w:uiPriority w:val="0"/>
    <w:pPr>
      <w:ind w:left="720" w:hanging="360"/>
      <w:contextualSpacing/>
    </w:pPr>
  </w:style>
  <w:style w:type="paragraph" w:styleId="38">
    <w:name w:val="List Continue"/>
    <w:basedOn w:val="1"/>
    <w:semiHidden/>
    <w:unhideWhenUsed/>
    <w:uiPriority w:val="0"/>
    <w:pPr>
      <w:spacing w:after="120"/>
      <w:ind w:left="360"/>
      <w:contextualSpacing/>
    </w:pPr>
  </w:style>
  <w:style w:type="paragraph" w:styleId="39">
    <w:name w:val="Block Text"/>
    <w:basedOn w:val="1"/>
    <w:semiHidden/>
    <w:unhideWhenUsed/>
    <w:uiPriority w:val="0"/>
    <w:pPr>
      <w:pBdr>
        <w:top w:val="single" w:color="8E0344" w:themeColor="accent1" w:sz="2" w:space="10"/>
        <w:left w:val="single" w:color="8E0344" w:themeColor="accent1" w:sz="2" w:space="10"/>
        <w:bottom w:val="single" w:color="8E0344" w:themeColor="accent1" w:sz="2" w:space="10"/>
        <w:right w:val="single" w:color="8E0344" w:themeColor="accent1" w:sz="2" w:space="10"/>
      </w:pBdr>
      <w:ind w:left="1152" w:right="1152"/>
    </w:pPr>
    <w:rPr>
      <w:i/>
      <w:iCs/>
      <w:color w:val="8E0344" w:themeColor="accent1"/>
      <w14:textFill>
        <w14:solidFill>
          <w14:schemeClr w14:val="accent1"/>
        </w14:solidFill>
      </w14:textFill>
    </w:rPr>
  </w:style>
  <w:style w:type="paragraph" w:styleId="40">
    <w:name w:val="List Bullet 2"/>
    <w:basedOn w:val="1"/>
    <w:semiHidden/>
    <w:unhideWhenUsed/>
    <w:uiPriority w:val="0"/>
    <w:pPr>
      <w:numPr>
        <w:ilvl w:val="0"/>
        <w:numId w:val="7"/>
      </w:numPr>
      <w:contextualSpacing/>
    </w:pPr>
  </w:style>
  <w:style w:type="paragraph" w:styleId="41">
    <w:name w:val="HTML Address"/>
    <w:basedOn w:val="1"/>
    <w:link w:val="334"/>
    <w:semiHidden/>
    <w:unhideWhenUsed/>
    <w:uiPriority w:val="0"/>
    <w:pPr>
      <w:spacing w:after="0" w:line="240" w:lineRule="auto"/>
    </w:pPr>
    <w:rPr>
      <w:i/>
      <w:iCs/>
    </w:rPr>
  </w:style>
  <w:style w:type="paragraph" w:styleId="42">
    <w:name w:val="index 4"/>
    <w:basedOn w:val="1"/>
    <w:next w:val="1"/>
    <w:semiHidden/>
    <w:unhideWhenUsed/>
    <w:uiPriority w:val="0"/>
    <w:pPr>
      <w:spacing w:after="0" w:line="240" w:lineRule="auto"/>
      <w:ind w:left="840" w:hanging="210"/>
    </w:pPr>
  </w:style>
  <w:style w:type="paragraph" w:styleId="43">
    <w:name w:val="toc 5"/>
    <w:basedOn w:val="1"/>
    <w:next w:val="1"/>
    <w:semiHidden/>
    <w:unhideWhenUsed/>
    <w:uiPriority w:val="0"/>
    <w:pPr>
      <w:spacing w:after="100"/>
      <w:ind w:left="840"/>
    </w:pPr>
  </w:style>
  <w:style w:type="paragraph" w:styleId="44">
    <w:name w:val="toc 3"/>
    <w:basedOn w:val="1"/>
    <w:next w:val="1"/>
    <w:semiHidden/>
    <w:unhideWhenUsed/>
    <w:uiPriority w:val="0"/>
    <w:pPr>
      <w:spacing w:after="100"/>
      <w:ind w:left="420"/>
    </w:pPr>
  </w:style>
  <w:style w:type="paragraph" w:styleId="45">
    <w:name w:val="Plain Text"/>
    <w:basedOn w:val="1"/>
    <w:link w:val="399"/>
    <w:semiHidden/>
    <w:unhideWhenUsed/>
    <w:uiPriority w:val="0"/>
    <w:pPr>
      <w:spacing w:after="0" w:line="240" w:lineRule="auto"/>
    </w:pPr>
    <w:rPr>
      <w:szCs w:val="21"/>
    </w:rPr>
  </w:style>
  <w:style w:type="paragraph" w:styleId="46">
    <w:name w:val="List Bullet 5"/>
    <w:basedOn w:val="1"/>
    <w:semiHidden/>
    <w:unhideWhenUsed/>
    <w:uiPriority w:val="0"/>
    <w:pPr>
      <w:numPr>
        <w:ilvl w:val="0"/>
        <w:numId w:val="8"/>
      </w:numPr>
      <w:contextualSpacing/>
    </w:pPr>
  </w:style>
  <w:style w:type="paragraph" w:styleId="47">
    <w:name w:val="List Number 4"/>
    <w:basedOn w:val="1"/>
    <w:semiHidden/>
    <w:unhideWhenUsed/>
    <w:uiPriority w:val="0"/>
    <w:pPr>
      <w:numPr>
        <w:ilvl w:val="0"/>
        <w:numId w:val="9"/>
      </w:numPr>
      <w:contextualSpacing/>
    </w:pPr>
  </w:style>
  <w:style w:type="paragraph" w:styleId="48">
    <w:name w:val="toc 8"/>
    <w:basedOn w:val="1"/>
    <w:next w:val="1"/>
    <w:semiHidden/>
    <w:unhideWhenUsed/>
    <w:uiPriority w:val="0"/>
    <w:pPr>
      <w:spacing w:after="100"/>
      <w:ind w:left="1470"/>
    </w:pPr>
  </w:style>
  <w:style w:type="paragraph" w:styleId="49">
    <w:name w:val="index 3"/>
    <w:basedOn w:val="1"/>
    <w:next w:val="1"/>
    <w:semiHidden/>
    <w:unhideWhenUsed/>
    <w:uiPriority w:val="0"/>
    <w:pPr>
      <w:spacing w:after="0" w:line="240" w:lineRule="auto"/>
      <w:ind w:left="630" w:hanging="210"/>
    </w:pPr>
  </w:style>
  <w:style w:type="paragraph" w:styleId="50">
    <w:name w:val="Date"/>
    <w:basedOn w:val="1"/>
    <w:next w:val="1"/>
    <w:link w:val="260"/>
    <w:unhideWhenUsed/>
    <w:uiPriority w:val="99"/>
    <w:pPr>
      <w:jc w:val="center"/>
    </w:pPr>
    <w:rPr>
      <w:color w:val="FFFFFF" w:themeColor="background1"/>
      <w:sz w:val="32"/>
      <w:szCs w:val="32"/>
      <w14:textFill>
        <w14:solidFill>
          <w14:schemeClr w14:val="bg1"/>
        </w14:solidFill>
      </w14:textFill>
    </w:rPr>
  </w:style>
  <w:style w:type="paragraph" w:styleId="51">
    <w:name w:val="Body Text Indent 2"/>
    <w:basedOn w:val="1"/>
    <w:link w:val="274"/>
    <w:semiHidden/>
    <w:unhideWhenUsed/>
    <w:uiPriority w:val="0"/>
    <w:pPr>
      <w:spacing w:after="120" w:line="480" w:lineRule="auto"/>
      <w:ind w:left="360"/>
    </w:pPr>
  </w:style>
  <w:style w:type="paragraph" w:styleId="52">
    <w:name w:val="endnote text"/>
    <w:basedOn w:val="1"/>
    <w:link w:val="282"/>
    <w:semiHidden/>
    <w:unhideWhenUsed/>
    <w:uiPriority w:val="0"/>
    <w:pPr>
      <w:spacing w:after="0" w:line="240" w:lineRule="auto"/>
    </w:pPr>
    <w:rPr>
      <w:sz w:val="20"/>
      <w:szCs w:val="20"/>
    </w:rPr>
  </w:style>
  <w:style w:type="paragraph" w:styleId="53">
    <w:name w:val="List Continue 5"/>
    <w:basedOn w:val="1"/>
    <w:semiHidden/>
    <w:unhideWhenUsed/>
    <w:uiPriority w:val="0"/>
    <w:pPr>
      <w:spacing w:after="120"/>
      <w:ind w:left="1800"/>
      <w:contextualSpacing/>
    </w:pPr>
  </w:style>
  <w:style w:type="paragraph" w:styleId="54">
    <w:name w:val="Balloon Text"/>
    <w:basedOn w:val="1"/>
    <w:link w:val="249"/>
    <w:semiHidden/>
    <w:unhideWhenUsed/>
    <w:uiPriority w:val="99"/>
    <w:pPr>
      <w:spacing w:after="0" w:line="240" w:lineRule="auto"/>
    </w:pPr>
    <w:rPr>
      <w:rFonts w:cs="Tahoma"/>
      <w:sz w:val="16"/>
      <w:szCs w:val="16"/>
    </w:rPr>
  </w:style>
  <w:style w:type="paragraph" w:styleId="55">
    <w:name w:val="footer"/>
    <w:basedOn w:val="1"/>
    <w:link w:val="257"/>
    <w:unhideWhenUsed/>
    <w:uiPriority w:val="99"/>
    <w:pPr>
      <w:tabs>
        <w:tab w:val="center" w:pos="4680"/>
        <w:tab w:val="right" w:pos="9360"/>
      </w:tabs>
      <w:spacing w:after="0" w:line="240" w:lineRule="auto"/>
    </w:pPr>
  </w:style>
  <w:style w:type="paragraph" w:styleId="56">
    <w:name w:val="envelope return"/>
    <w:basedOn w:val="1"/>
    <w:semiHidden/>
    <w:unhideWhenUsed/>
    <w:uiPriority w:val="0"/>
    <w:pPr>
      <w:spacing w:after="0" w:line="240" w:lineRule="auto"/>
    </w:pPr>
    <w:rPr>
      <w:rFonts w:cstheme="majorBidi"/>
      <w:sz w:val="20"/>
      <w:szCs w:val="20"/>
    </w:rPr>
  </w:style>
  <w:style w:type="paragraph" w:styleId="57">
    <w:name w:val="header"/>
    <w:basedOn w:val="1"/>
    <w:link w:val="256"/>
    <w:unhideWhenUsed/>
    <w:uiPriority w:val="99"/>
    <w:pPr>
      <w:tabs>
        <w:tab w:val="center" w:pos="4680"/>
        <w:tab w:val="right" w:pos="9360"/>
      </w:tabs>
      <w:spacing w:after="0" w:line="240" w:lineRule="auto"/>
    </w:pPr>
  </w:style>
  <w:style w:type="paragraph" w:styleId="58">
    <w:name w:val="Signature"/>
    <w:basedOn w:val="1"/>
    <w:link w:val="403"/>
    <w:semiHidden/>
    <w:unhideWhenUsed/>
    <w:uiPriority w:val="0"/>
    <w:pPr>
      <w:spacing w:after="0" w:line="240" w:lineRule="auto"/>
      <w:ind w:left="4320"/>
    </w:pPr>
  </w:style>
  <w:style w:type="paragraph" w:styleId="59">
    <w:name w:val="toc 1"/>
    <w:basedOn w:val="1"/>
    <w:next w:val="1"/>
    <w:semiHidden/>
    <w:unhideWhenUsed/>
    <w:uiPriority w:val="0"/>
    <w:pPr>
      <w:spacing w:after="100"/>
    </w:pPr>
  </w:style>
  <w:style w:type="paragraph" w:styleId="60">
    <w:name w:val="List Continue 4"/>
    <w:basedOn w:val="1"/>
    <w:semiHidden/>
    <w:unhideWhenUsed/>
    <w:uiPriority w:val="0"/>
    <w:pPr>
      <w:spacing w:after="120"/>
      <w:ind w:left="1440"/>
      <w:contextualSpacing/>
    </w:pPr>
  </w:style>
  <w:style w:type="paragraph" w:styleId="61">
    <w:name w:val="toc 4"/>
    <w:basedOn w:val="1"/>
    <w:next w:val="1"/>
    <w:semiHidden/>
    <w:unhideWhenUsed/>
    <w:uiPriority w:val="0"/>
    <w:pPr>
      <w:spacing w:after="100"/>
      <w:ind w:left="630"/>
    </w:pPr>
  </w:style>
  <w:style w:type="paragraph" w:styleId="62">
    <w:name w:val="index heading"/>
    <w:basedOn w:val="1"/>
    <w:next w:val="63"/>
    <w:semiHidden/>
    <w:unhideWhenUsed/>
    <w:uiPriority w:val="0"/>
    <w:rPr>
      <w:rFonts w:cstheme="majorBidi"/>
      <w:b/>
      <w:bCs/>
    </w:rPr>
  </w:style>
  <w:style w:type="paragraph" w:styleId="63">
    <w:name w:val="index 1"/>
    <w:basedOn w:val="1"/>
    <w:next w:val="1"/>
    <w:semiHidden/>
    <w:unhideWhenUsed/>
    <w:uiPriority w:val="0"/>
    <w:pPr>
      <w:spacing w:after="0" w:line="240" w:lineRule="auto"/>
      <w:ind w:left="210" w:hanging="210"/>
    </w:pPr>
  </w:style>
  <w:style w:type="paragraph" w:styleId="64">
    <w:name w:val="Subtitle"/>
    <w:basedOn w:val="1"/>
    <w:next w:val="1"/>
    <w:link w:val="405"/>
    <w:uiPriority w:val="0"/>
    <w:pPr>
      <w:spacing w:after="160"/>
    </w:pPr>
    <w:rPr>
      <w:color w:val="595959" w:themeColor="text1" w:themeTint="A6"/>
      <w:spacing w:val="15"/>
      <w:sz w:val="22"/>
      <w14:textFill>
        <w14:solidFill>
          <w14:schemeClr w14:val="tx1">
            <w14:lumMod w14:val="65000"/>
            <w14:lumOff w14:val="35000"/>
          </w14:schemeClr>
        </w14:solidFill>
      </w14:textFill>
    </w:rPr>
  </w:style>
  <w:style w:type="paragraph" w:styleId="65">
    <w:name w:val="List Number 5"/>
    <w:basedOn w:val="1"/>
    <w:semiHidden/>
    <w:unhideWhenUsed/>
    <w:uiPriority w:val="0"/>
    <w:pPr>
      <w:numPr>
        <w:ilvl w:val="0"/>
        <w:numId w:val="10"/>
      </w:numPr>
      <w:contextualSpacing/>
    </w:pPr>
  </w:style>
  <w:style w:type="paragraph" w:styleId="66">
    <w:name w:val="List"/>
    <w:basedOn w:val="1"/>
    <w:semiHidden/>
    <w:unhideWhenUsed/>
    <w:uiPriority w:val="0"/>
    <w:pPr>
      <w:ind w:left="360" w:hanging="360"/>
      <w:contextualSpacing/>
    </w:pPr>
  </w:style>
  <w:style w:type="paragraph" w:styleId="67">
    <w:name w:val="footnote text"/>
    <w:basedOn w:val="1"/>
    <w:link w:val="283"/>
    <w:semiHidden/>
    <w:unhideWhenUsed/>
    <w:uiPriority w:val="0"/>
    <w:pPr>
      <w:spacing w:after="0" w:line="240" w:lineRule="auto"/>
    </w:pPr>
    <w:rPr>
      <w:sz w:val="20"/>
      <w:szCs w:val="20"/>
    </w:rPr>
  </w:style>
  <w:style w:type="paragraph" w:styleId="68">
    <w:name w:val="toc 6"/>
    <w:basedOn w:val="1"/>
    <w:next w:val="1"/>
    <w:semiHidden/>
    <w:unhideWhenUsed/>
    <w:uiPriority w:val="0"/>
    <w:pPr>
      <w:spacing w:after="100"/>
      <w:ind w:left="1050"/>
    </w:pPr>
  </w:style>
  <w:style w:type="paragraph" w:styleId="69">
    <w:name w:val="List 5"/>
    <w:basedOn w:val="1"/>
    <w:semiHidden/>
    <w:unhideWhenUsed/>
    <w:uiPriority w:val="0"/>
    <w:pPr>
      <w:ind w:left="1800" w:hanging="360"/>
      <w:contextualSpacing/>
    </w:pPr>
  </w:style>
  <w:style w:type="paragraph" w:styleId="70">
    <w:name w:val="Body Text Indent 3"/>
    <w:basedOn w:val="1"/>
    <w:link w:val="275"/>
    <w:semiHidden/>
    <w:unhideWhenUsed/>
    <w:uiPriority w:val="0"/>
    <w:pPr>
      <w:spacing w:after="120"/>
      <w:ind w:left="360"/>
    </w:pPr>
    <w:rPr>
      <w:sz w:val="16"/>
      <w:szCs w:val="16"/>
    </w:rPr>
  </w:style>
  <w:style w:type="paragraph" w:styleId="71">
    <w:name w:val="index 7"/>
    <w:basedOn w:val="1"/>
    <w:next w:val="1"/>
    <w:semiHidden/>
    <w:unhideWhenUsed/>
    <w:uiPriority w:val="0"/>
    <w:pPr>
      <w:spacing w:after="0" w:line="240" w:lineRule="auto"/>
      <w:ind w:left="1470" w:hanging="210"/>
    </w:pPr>
  </w:style>
  <w:style w:type="paragraph" w:styleId="72">
    <w:name w:val="index 9"/>
    <w:basedOn w:val="1"/>
    <w:next w:val="1"/>
    <w:semiHidden/>
    <w:unhideWhenUsed/>
    <w:uiPriority w:val="0"/>
    <w:pPr>
      <w:spacing w:after="0" w:line="240" w:lineRule="auto"/>
      <w:ind w:left="1890" w:hanging="210"/>
    </w:pPr>
  </w:style>
  <w:style w:type="paragraph" w:styleId="73">
    <w:name w:val="table of figures"/>
    <w:basedOn w:val="1"/>
    <w:next w:val="1"/>
    <w:semiHidden/>
    <w:unhideWhenUsed/>
    <w:uiPriority w:val="0"/>
    <w:pPr>
      <w:spacing w:after="0"/>
    </w:pPr>
  </w:style>
  <w:style w:type="paragraph" w:styleId="74">
    <w:name w:val="toc 2"/>
    <w:basedOn w:val="1"/>
    <w:next w:val="1"/>
    <w:semiHidden/>
    <w:unhideWhenUsed/>
    <w:uiPriority w:val="0"/>
    <w:pPr>
      <w:spacing w:after="100"/>
      <w:ind w:left="210"/>
    </w:pPr>
  </w:style>
  <w:style w:type="paragraph" w:styleId="75">
    <w:name w:val="toc 9"/>
    <w:basedOn w:val="1"/>
    <w:next w:val="1"/>
    <w:semiHidden/>
    <w:unhideWhenUsed/>
    <w:uiPriority w:val="0"/>
    <w:pPr>
      <w:spacing w:after="100"/>
      <w:ind w:left="1680"/>
    </w:pPr>
  </w:style>
  <w:style w:type="paragraph" w:styleId="76">
    <w:name w:val="Body Text 2"/>
    <w:basedOn w:val="1"/>
    <w:link w:val="269"/>
    <w:semiHidden/>
    <w:unhideWhenUsed/>
    <w:uiPriority w:val="0"/>
    <w:pPr>
      <w:spacing w:after="120" w:line="480" w:lineRule="auto"/>
    </w:pPr>
  </w:style>
  <w:style w:type="paragraph" w:styleId="77">
    <w:name w:val="List 4"/>
    <w:basedOn w:val="1"/>
    <w:semiHidden/>
    <w:unhideWhenUsed/>
    <w:uiPriority w:val="0"/>
    <w:pPr>
      <w:ind w:left="1440" w:hanging="360"/>
      <w:contextualSpacing/>
    </w:pPr>
  </w:style>
  <w:style w:type="paragraph" w:styleId="78">
    <w:name w:val="List Continue 2"/>
    <w:basedOn w:val="1"/>
    <w:semiHidden/>
    <w:unhideWhenUsed/>
    <w:uiPriority w:val="0"/>
    <w:pPr>
      <w:spacing w:after="120"/>
      <w:ind w:left="720"/>
      <w:contextualSpacing/>
    </w:pPr>
  </w:style>
  <w:style w:type="paragraph" w:styleId="79">
    <w:name w:val="Message Header"/>
    <w:basedOn w:val="1"/>
    <w:link w:val="391"/>
    <w:semiHidden/>
    <w:unhideWhenUsed/>
    <w:uiPriority w:val="0"/>
    <w:pPr>
      <w:pBdr>
        <w:top w:val="single" w:color="auto" w:sz="6" w:space="1"/>
        <w:left w:val="single" w:color="auto" w:sz="6" w:space="1"/>
        <w:bottom w:val="single" w:color="auto" w:sz="6" w:space="1"/>
        <w:right w:val="single" w:color="auto" w:sz="6" w:space="1"/>
      </w:pBdr>
      <w:shd w:val="pct20" w:color="auto" w:fill="auto"/>
      <w:spacing w:after="0" w:line="240" w:lineRule="auto"/>
      <w:ind w:left="1080" w:hanging="1080"/>
    </w:pPr>
    <w:rPr>
      <w:rFonts w:cstheme="majorBidi"/>
      <w:sz w:val="24"/>
      <w:szCs w:val="24"/>
    </w:rPr>
  </w:style>
  <w:style w:type="paragraph" w:styleId="80">
    <w:name w:val="HTML Preformatted"/>
    <w:basedOn w:val="1"/>
    <w:link w:val="335"/>
    <w:semiHidden/>
    <w:unhideWhenUsed/>
    <w:uiPriority w:val="0"/>
    <w:pPr>
      <w:spacing w:after="0" w:line="240" w:lineRule="auto"/>
    </w:pPr>
    <w:rPr>
      <w:sz w:val="20"/>
      <w:szCs w:val="20"/>
    </w:rPr>
  </w:style>
  <w:style w:type="paragraph" w:styleId="81">
    <w:name w:val="Normal (Web)"/>
    <w:basedOn w:val="1"/>
    <w:semiHidden/>
    <w:unhideWhenUsed/>
    <w:uiPriority w:val="0"/>
    <w:rPr>
      <w:rFonts w:cs="Times New Roman"/>
      <w:sz w:val="24"/>
      <w:szCs w:val="24"/>
    </w:rPr>
  </w:style>
  <w:style w:type="paragraph" w:styleId="82">
    <w:name w:val="List Continue 3"/>
    <w:basedOn w:val="1"/>
    <w:semiHidden/>
    <w:unhideWhenUsed/>
    <w:uiPriority w:val="0"/>
    <w:pPr>
      <w:spacing w:after="120"/>
      <w:ind w:left="1080"/>
      <w:contextualSpacing/>
    </w:pPr>
  </w:style>
  <w:style w:type="paragraph" w:styleId="83">
    <w:name w:val="index 2"/>
    <w:basedOn w:val="1"/>
    <w:next w:val="1"/>
    <w:semiHidden/>
    <w:unhideWhenUsed/>
    <w:uiPriority w:val="0"/>
    <w:pPr>
      <w:spacing w:after="0" w:line="240" w:lineRule="auto"/>
      <w:ind w:left="420" w:hanging="210"/>
    </w:pPr>
  </w:style>
  <w:style w:type="paragraph" w:styleId="84">
    <w:name w:val="Title"/>
    <w:basedOn w:val="5"/>
    <w:next w:val="1"/>
    <w:link w:val="259"/>
    <w:qFormat/>
    <w:uiPriority w:val="10"/>
    <w:pPr>
      <w:spacing w:before="60" w:after="280" w:line="192" w:lineRule="auto"/>
      <w:jc w:val="left"/>
    </w:pPr>
    <w:rPr>
      <w:sz w:val="42"/>
    </w:rPr>
  </w:style>
  <w:style w:type="paragraph" w:styleId="85">
    <w:name w:val="annotation subject"/>
    <w:basedOn w:val="28"/>
    <w:next w:val="28"/>
    <w:link w:val="279"/>
    <w:semiHidden/>
    <w:unhideWhenUsed/>
    <w:uiPriority w:val="0"/>
    <w:rPr>
      <w:b/>
      <w:bCs/>
    </w:rPr>
  </w:style>
  <w:style w:type="paragraph" w:styleId="86">
    <w:name w:val="Body Text First Indent"/>
    <w:basedOn w:val="34"/>
    <w:link w:val="271"/>
    <w:semiHidden/>
    <w:unhideWhenUsed/>
    <w:uiPriority w:val="0"/>
    <w:pPr>
      <w:spacing w:after="200"/>
      <w:ind w:firstLine="360"/>
    </w:pPr>
  </w:style>
  <w:style w:type="paragraph" w:styleId="87">
    <w:name w:val="Body Text First Indent 2"/>
    <w:basedOn w:val="35"/>
    <w:link w:val="273"/>
    <w:semiHidden/>
    <w:unhideWhenUsed/>
    <w:uiPriority w:val="0"/>
    <w:pPr>
      <w:spacing w:after="200"/>
      <w:ind w:firstLine="360"/>
    </w:pPr>
  </w:style>
  <w:style w:type="table" w:styleId="89">
    <w:name w:val="Table Grid"/>
    <w:basedOn w:val="88"/>
    <w:qFormat/>
    <w:uiPriority w:val="3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90">
    <w:name w:val="Table Theme"/>
    <w:basedOn w:val="88"/>
    <w:semiHidden/>
    <w:unhideWhenUsed/>
    <w:uiPriority w:val="0"/>
    <w:pPr>
      <w:spacing w:line="245"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91">
    <w:name w:val="Table Colorful 1"/>
    <w:basedOn w:val="88"/>
    <w:semiHidden/>
    <w:unhideWhenUsed/>
    <w:uiPriority w:val="0"/>
    <w:pPr>
      <w:spacing w:line="245" w:lineRule="auto"/>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92">
    <w:name w:val="Table Colorful 2"/>
    <w:basedOn w:val="88"/>
    <w:semiHidden/>
    <w:unhideWhenUsed/>
    <w:uiPriority w:val="0"/>
    <w:pPr>
      <w:spacing w:line="245" w:lineRule="auto"/>
    </w:pPr>
    <w:tblPr>
      <w:tblBorders>
        <w:bottom w:val="single" w:color="000000" w:sz="12" w:space="0"/>
      </w:tblBorders>
    </w:tblPr>
    <w:tcPr>
      <w:shd w:val="pct20" w:color="FFFF00" w:fill="FFFFFF"/>
    </w:tcPr>
    <w:tblStylePr w:type="firstRow">
      <w:rPr>
        <w:b/>
        <w:bCs/>
        <w:i/>
        <w:iCs/>
        <w:color w:val="FFFFFF"/>
      </w:rPr>
      <w:tblPr/>
      <w:tcPr>
        <w:tcBorders>
          <w:bottom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93">
    <w:name w:val="Table Colorful 3"/>
    <w:basedOn w:val="88"/>
    <w:semiHidden/>
    <w:unhideWhenUsed/>
    <w:uiPriority w:val="0"/>
    <w:pPr>
      <w:spacing w:line="245" w:lineRule="auto"/>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bottom w:val="single" w:color="000000" w:sz="6" w:space="0"/>
          <w:tl2br w:val="nil"/>
          <w:tr2bl w:val="nil"/>
        </w:tcBorders>
        <w:shd w:val="solid" w:color="008080" w:fill="FFFFFF"/>
      </w:tcPr>
    </w:tblStylePr>
    <w:tblStylePr w:type="firstCol">
      <w:tblPr/>
      <w:tcPr>
        <w:tcBorders>
          <w:left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94">
    <w:name w:val="Table Elegant"/>
    <w:basedOn w:val="88"/>
    <w:semiHidden/>
    <w:unhideWhenUsed/>
    <w:uiPriority w:val="0"/>
    <w:pPr>
      <w:spacing w:line="245" w:lineRule="auto"/>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95">
    <w:name w:val="Table Classic 1"/>
    <w:basedOn w:val="88"/>
    <w:semiHidden/>
    <w:unhideWhenUsed/>
    <w:uiPriority w:val="0"/>
    <w:pPr>
      <w:spacing w:line="245" w:lineRule="auto"/>
    </w:pPr>
    <w:tblPr>
      <w:tblBorders>
        <w:top w:val="single" w:color="000000" w:sz="12" w:space="0"/>
        <w:bottom w:val="single" w:color="000000" w:sz="12" w:space="0"/>
      </w:tblBorders>
    </w:tblPr>
    <w:tcPr>
      <w:shd w:val="clear" w:color="auto" w:fill="auto"/>
    </w:tcPr>
    <w:tblStylePr w:type="firstRow">
      <w:rPr>
        <w:i/>
        <w:i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6">
    <w:name w:val="Table Classic 2"/>
    <w:basedOn w:val="88"/>
    <w:semiHidden/>
    <w:unhideWhenUsed/>
    <w:uiPriority w:val="0"/>
    <w:pPr>
      <w:spacing w:line="245" w:lineRule="auto"/>
    </w:pPr>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7">
    <w:name w:val="Table Classic 3"/>
    <w:basedOn w:val="88"/>
    <w:semiHidden/>
    <w:unhideWhenUsed/>
    <w:uiPriority w:val="0"/>
    <w:pPr>
      <w:spacing w:line="245" w:lineRule="auto"/>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bottom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98">
    <w:name w:val="Table Classic 4"/>
    <w:basedOn w:val="88"/>
    <w:semiHidden/>
    <w:unhideWhenUsed/>
    <w:uiPriority w:val="0"/>
    <w:pPr>
      <w:spacing w:line="245" w:lineRule="auto"/>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bottom w:val="single" w:color="000000" w:sz="6" w:space="0"/>
          <w:tl2br w:val="nil"/>
          <w:tr2bl w:val="nil"/>
        </w:tcBorders>
        <w:shd w:val="pct50" w:color="000080" w:fill="FFFFFF"/>
      </w:tcPr>
    </w:tblStylePr>
    <w:tblStylePr w:type="lastRow">
      <w:rPr>
        <w:color w:val="000080"/>
      </w:rPr>
      <w:tblPr/>
      <w:tcPr>
        <w:tcBorders>
          <w:bottom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99">
    <w:name w:val="Table Simple 1"/>
    <w:basedOn w:val="88"/>
    <w:semiHidden/>
    <w:unhideWhenUsed/>
    <w:uiPriority w:val="0"/>
    <w:pPr>
      <w:spacing w:line="245" w:lineRule="auto"/>
    </w:pPr>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00">
    <w:name w:val="Table Simple 2"/>
    <w:basedOn w:val="88"/>
    <w:semiHidden/>
    <w:unhideWhenUsed/>
    <w:uiPriority w:val="0"/>
    <w:pPr>
      <w:spacing w:line="245" w:lineRule="auto"/>
    </w:pPr>
    <w:tblPr/>
    <w:tblStylePr w:type="firstRow">
      <w:rPr>
        <w:b/>
        <w:bCs/>
      </w:rPr>
      <w:tblPr/>
      <w:tcPr>
        <w:tcBorders>
          <w:bottom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left w:val="single" w:color="000000" w:sz="6" w:space="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101">
    <w:name w:val="Table Simple 3"/>
    <w:basedOn w:val="88"/>
    <w:semiHidden/>
    <w:unhideWhenUsed/>
    <w:uiPriority w:val="0"/>
    <w:pPr>
      <w:spacing w:line="245" w:lineRule="auto"/>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02">
    <w:name w:val="Table Subtle 1"/>
    <w:basedOn w:val="88"/>
    <w:semiHidden/>
    <w:unhideWhenUsed/>
    <w:uiPriority w:val="0"/>
    <w:pPr>
      <w:spacing w:line="245" w:lineRule="auto"/>
    </w:pPr>
    <w:tblPr>
      <w:tblStyleRowBandSize w:val="1"/>
    </w:tblPr>
    <w:tblStylePr w:type="firstRow">
      <w:tblPr/>
      <w:tcPr>
        <w:tcBorders>
          <w:top w:val="single" w:color="000000" w:sz="6" w:space="0"/>
          <w:bottom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left w:val="single" w:color="000000" w:sz="12" w:space="0"/>
          <w:tl2br w:val="nil"/>
          <w:tr2bl w:val="nil"/>
        </w:tcBorders>
      </w:tcPr>
    </w:tblStylePr>
    <w:tblStylePr w:type="band1Horz">
      <w:tblPr/>
      <w:tcPr>
        <w:tcBorders>
          <w:bottom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3">
    <w:name w:val="Table Subtle 2"/>
    <w:basedOn w:val="88"/>
    <w:semiHidden/>
    <w:unhideWhenUsed/>
    <w:uiPriority w:val="0"/>
    <w:pPr>
      <w:spacing w:line="245" w:lineRule="auto"/>
    </w:pPr>
    <w:tblPr>
      <w:tblBorders>
        <w:left w:val="single" w:color="000000" w:sz="6" w:space="0"/>
        <w:right w:val="single" w:color="000000" w:sz="6" w:space="0"/>
      </w:tblBorders>
    </w:tblPr>
    <w:tblStylePr w:type="firstRow">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left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4">
    <w:name w:val="Table 3D effects 1"/>
    <w:basedOn w:val="88"/>
    <w:semiHidden/>
    <w:unhideWhenUsed/>
    <w:uiPriority w:val="0"/>
    <w:pPr>
      <w:spacing w:line="245" w:lineRule="auto"/>
    </w:pPr>
    <w:tblPr/>
    <w:tcPr>
      <w:shd w:val="solid" w:color="C0C0C0" w:fill="FFFFFF"/>
    </w:tcPr>
    <w:tblStylePr w:type="firstRow">
      <w:rPr>
        <w:b/>
        <w:bCs/>
        <w:color w:val="800080"/>
      </w:rPr>
      <w:tblPr/>
      <w:tcPr>
        <w:tcBorders>
          <w:bottom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left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105">
    <w:name w:val="Table 3D effects 2"/>
    <w:basedOn w:val="88"/>
    <w:semiHidden/>
    <w:unhideWhenUsed/>
    <w:uiPriority w:val="0"/>
    <w:pPr>
      <w:spacing w:line="245" w:lineRule="auto"/>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106">
    <w:name w:val="Table 3D effects 3"/>
    <w:basedOn w:val="88"/>
    <w:semiHidden/>
    <w:unhideWhenUsed/>
    <w:uiPriority w:val="0"/>
    <w:pPr>
      <w:spacing w:line="245" w:lineRule="auto"/>
    </w:pPr>
    <w:tblPr>
      <w:tblStyleRowBandSize w:val="1"/>
      <w:tblStyleColBandSize w:val="1"/>
    </w:tbl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107">
    <w:name w:val="Table List 1"/>
    <w:basedOn w:val="88"/>
    <w:semiHidden/>
    <w:unhideWhenUsed/>
    <w:uiPriority w:val="0"/>
    <w:pPr>
      <w:spacing w:line="245" w:lineRule="auto"/>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bottom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08">
    <w:name w:val="Table List 2"/>
    <w:basedOn w:val="88"/>
    <w:semiHidden/>
    <w:unhideWhenUsed/>
    <w:uiPriority w:val="0"/>
    <w:pPr>
      <w:spacing w:line="245" w:lineRule="auto"/>
    </w:pPr>
    <w:tblPr>
      <w:tblBorders>
        <w:bottom w:val="single" w:color="808080" w:sz="12" w:space="0"/>
      </w:tblBorders>
    </w:tblPr>
    <w:tblStylePr w:type="firstRow">
      <w:rPr>
        <w:b/>
        <w:bCs/>
        <w:color w:val="FFFFFF"/>
      </w:rPr>
      <w:tblPr/>
      <w:tcPr>
        <w:tcBorders>
          <w:bottom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09">
    <w:name w:val="Table List 3"/>
    <w:basedOn w:val="88"/>
    <w:semiHidden/>
    <w:unhideWhenUsed/>
    <w:uiPriority w:val="0"/>
    <w:pPr>
      <w:spacing w:line="245" w:lineRule="auto"/>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10">
    <w:name w:val="Table List 4"/>
    <w:basedOn w:val="88"/>
    <w:semiHidden/>
    <w:unhideWhenUsed/>
    <w:uiPriority w:val="0"/>
    <w:pPr>
      <w:spacing w:line="245" w:lineRule="auto"/>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bottom w:val="single" w:color="000000" w:sz="12" w:space="0"/>
          <w:tl2br w:val="nil"/>
          <w:tr2bl w:val="nil"/>
        </w:tcBorders>
        <w:shd w:val="solid" w:color="808080" w:fill="FFFFFF"/>
      </w:tcPr>
    </w:tblStylePr>
  </w:style>
  <w:style w:type="table" w:styleId="111">
    <w:name w:val="Table List 5"/>
    <w:basedOn w:val="88"/>
    <w:semiHidden/>
    <w:unhideWhenUsed/>
    <w:uiPriority w:val="0"/>
    <w:pPr>
      <w:spacing w:line="245" w:lineRule="auto"/>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bottom w:val="single" w:color="000000" w:sz="12" w:space="0"/>
          <w:tl2br w:val="nil"/>
          <w:tr2bl w:val="nil"/>
        </w:tcBorders>
      </w:tcPr>
    </w:tblStylePr>
    <w:tblStylePr w:type="firstCol">
      <w:rPr>
        <w:b/>
        <w:bCs/>
      </w:rPr>
      <w:tblPr/>
      <w:tcPr>
        <w:tcBorders>
          <w:tl2br w:val="nil"/>
          <w:tr2bl w:val="nil"/>
        </w:tcBorders>
      </w:tcPr>
    </w:tblStylePr>
  </w:style>
  <w:style w:type="table" w:styleId="112">
    <w:name w:val="Table List 6"/>
    <w:basedOn w:val="88"/>
    <w:semiHidden/>
    <w:unhideWhenUsed/>
    <w:uiPriority w:val="0"/>
    <w:pPr>
      <w:spacing w:line="245" w:lineRule="auto"/>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bottom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13">
    <w:name w:val="Table List 7"/>
    <w:basedOn w:val="88"/>
    <w:semiHidden/>
    <w:unhideWhenUsed/>
    <w:uiPriority w:val="0"/>
    <w:pPr>
      <w:spacing w:line="245" w:lineRule="auto"/>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bottom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14">
    <w:name w:val="Table List 8"/>
    <w:basedOn w:val="88"/>
    <w:semiHidden/>
    <w:unhideWhenUsed/>
    <w:uiPriority w:val="0"/>
    <w:pPr>
      <w:spacing w:line="245" w:lineRule="auto"/>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bottom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table" w:styleId="115">
    <w:name w:val="Table Contemporary"/>
    <w:basedOn w:val="88"/>
    <w:semiHidden/>
    <w:unhideWhenUsed/>
    <w:uiPriority w:val="0"/>
    <w:pPr>
      <w:spacing w:line="245" w:lineRule="auto"/>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6">
    <w:name w:val="Table Columns 1"/>
    <w:basedOn w:val="88"/>
    <w:semiHidden/>
    <w:unhideWhenUsed/>
    <w:uiPriority w:val="0"/>
    <w:pPr>
      <w:spacing w:line="245" w:lineRule="auto"/>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bottom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17">
    <w:name w:val="Table Columns 2"/>
    <w:basedOn w:val="88"/>
    <w:semiHidden/>
    <w:unhideWhenUsed/>
    <w:uiPriority w:val="0"/>
    <w:pPr>
      <w:spacing w:line="245" w:lineRule="auto"/>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18">
    <w:name w:val="Table Columns 3"/>
    <w:basedOn w:val="88"/>
    <w:semiHidden/>
    <w:unhideWhenUsed/>
    <w:uiPriority w:val="0"/>
    <w:pPr>
      <w:spacing w:line="245" w:lineRule="auto"/>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19">
    <w:name w:val="Table Columns 4"/>
    <w:basedOn w:val="88"/>
    <w:semiHidden/>
    <w:unhideWhenUsed/>
    <w:uiPriority w:val="0"/>
    <w:pPr>
      <w:spacing w:line="245" w:lineRule="auto"/>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20">
    <w:name w:val="Table Columns 5"/>
    <w:basedOn w:val="88"/>
    <w:semiHidden/>
    <w:unhideWhenUsed/>
    <w:uiPriority w:val="0"/>
    <w:pPr>
      <w:spacing w:line="245" w:lineRule="auto"/>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bottom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21">
    <w:name w:val="Table Grid 1"/>
    <w:basedOn w:val="88"/>
    <w:semiHidden/>
    <w:unhideWhenUsed/>
    <w:uiPriority w:val="0"/>
    <w:pPr>
      <w:spacing w:line="245" w:lineRule="auto"/>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22">
    <w:name w:val="Table Grid 2"/>
    <w:basedOn w:val="88"/>
    <w:semiHidden/>
    <w:unhideWhenUsed/>
    <w:uiPriority w:val="0"/>
    <w:pPr>
      <w:spacing w:line="245" w:lineRule="auto"/>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23">
    <w:name w:val="Table Grid 3"/>
    <w:basedOn w:val="88"/>
    <w:semiHidden/>
    <w:unhideWhenUsed/>
    <w:uiPriority w:val="0"/>
    <w:pPr>
      <w:spacing w:line="245" w:lineRule="auto"/>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bottom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24">
    <w:name w:val="Table Grid 4"/>
    <w:basedOn w:val="88"/>
    <w:semiHidden/>
    <w:unhideWhenUsed/>
    <w:uiPriority w:val="0"/>
    <w:pPr>
      <w:spacing w:line="245" w:lineRule="auto"/>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bottom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25">
    <w:name w:val="Table Grid 5"/>
    <w:basedOn w:val="88"/>
    <w:semiHidden/>
    <w:unhideWhenUsed/>
    <w:uiPriority w:val="0"/>
    <w:pPr>
      <w:spacing w:line="245" w:lineRule="auto"/>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bottom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26">
    <w:name w:val="Table Grid 6"/>
    <w:basedOn w:val="88"/>
    <w:semiHidden/>
    <w:unhideWhenUsed/>
    <w:uiPriority w:val="0"/>
    <w:pPr>
      <w:spacing w:line="245" w:lineRule="auto"/>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27">
    <w:name w:val="Table Grid 7"/>
    <w:basedOn w:val="88"/>
    <w:semiHidden/>
    <w:unhideWhenUsed/>
    <w:uiPriority w:val="0"/>
    <w:pPr>
      <w:spacing w:line="245" w:lineRule="auto"/>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bottom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28">
    <w:name w:val="Table Grid 8"/>
    <w:basedOn w:val="88"/>
    <w:semiHidden/>
    <w:unhideWhenUsed/>
    <w:uiPriority w:val="0"/>
    <w:pPr>
      <w:spacing w:line="245" w:lineRule="auto"/>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9">
    <w:name w:val="Table Web 1"/>
    <w:basedOn w:val="88"/>
    <w:semiHidden/>
    <w:unhideWhenUsed/>
    <w:uiPriority w:val="0"/>
    <w:pPr>
      <w:spacing w:line="245" w:lineRule="auto"/>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0">
    <w:name w:val="Table Web 2"/>
    <w:basedOn w:val="88"/>
    <w:semiHidden/>
    <w:unhideWhenUsed/>
    <w:uiPriority w:val="0"/>
    <w:pPr>
      <w:spacing w:line="245" w:lineRule="auto"/>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1">
    <w:name w:val="Table Web 3"/>
    <w:basedOn w:val="88"/>
    <w:semiHidden/>
    <w:unhideWhenUsed/>
    <w:uiPriority w:val="0"/>
    <w:pPr>
      <w:spacing w:line="245" w:lineRule="auto"/>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2">
    <w:name w:val="Table Professional"/>
    <w:basedOn w:val="88"/>
    <w:semiHidden/>
    <w:unhideWhenUsed/>
    <w:uiPriority w:val="0"/>
    <w:pPr>
      <w:spacing w:line="245" w:lineRule="auto"/>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3">
    <w:name w:val="Light Shading"/>
    <w:basedOn w:val="88"/>
    <w:semiHidden/>
    <w:unhideWhenUsed/>
    <w:uiPriority w:val="0"/>
    <w:pPr>
      <w:spacing w:after="0" w:line="240" w:lineRule="auto"/>
    </w:pPr>
    <w:rPr>
      <w:color w:val="000000" w:themeColor="text1" w:themeShade="BF"/>
    </w:rPr>
    <w:tblPr>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134">
    <w:name w:val="Light Shading Accent 1"/>
    <w:basedOn w:val="88"/>
    <w:semiHidden/>
    <w:unhideWhenUsed/>
    <w:uiPriority w:val="0"/>
    <w:pPr>
      <w:spacing w:after="0" w:line="240" w:lineRule="auto"/>
    </w:pPr>
    <w:rPr>
      <w:color w:val="6B0233" w:themeColor="accent1" w:themeShade="BF"/>
    </w:rPr>
    <w:tblPr>
      <w:tblBorders>
        <w:top w:val="single" w:color="8E0344" w:themeColor="accent1" w:sz="8" w:space="0"/>
        <w:bottom w:val="single" w:color="8E0344" w:themeColor="accent1" w:sz="8" w:space="0"/>
      </w:tblBorders>
    </w:tblPr>
    <w:tblStylePr w:type="firstRow">
      <w:pPr>
        <w:spacing w:before="0" w:after="0" w:line="240" w:lineRule="auto"/>
      </w:pPr>
      <w:rPr>
        <w:b/>
        <w:bCs/>
      </w:rPr>
      <w:tblPr/>
      <w:tcPr>
        <w:tcBorders>
          <w:top w:val="single" w:color="8E0344" w:themeColor="accent1" w:sz="8" w:space="0"/>
          <w:left w:val="nil"/>
          <w:bottom w:val="single" w:color="8E0344" w:themeColor="accent1" w:sz="8" w:space="0"/>
          <w:right w:val="nil"/>
          <w:insideH w:val="nil"/>
          <w:insideV w:val="nil"/>
        </w:tcBorders>
      </w:tcPr>
    </w:tblStylePr>
    <w:tblStylePr w:type="lastRow">
      <w:pPr>
        <w:spacing w:before="0" w:after="0" w:line="240" w:lineRule="auto"/>
      </w:pPr>
      <w:rPr>
        <w:b/>
        <w:bCs/>
      </w:rPr>
      <w:tblPr/>
      <w:tcPr>
        <w:tcBorders>
          <w:top w:val="single" w:color="8E0344" w:themeColor="accent1" w:sz="8" w:space="0"/>
          <w:left w:val="nil"/>
          <w:bottom w:val="single" w:color="8E0344"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A6CF" w:themeFill="accent1" w:themeFillTint="3F"/>
      </w:tcPr>
    </w:tblStylePr>
    <w:tblStylePr w:type="band1Horz">
      <w:tblPr/>
      <w:tcPr>
        <w:tcBorders>
          <w:left w:val="nil"/>
          <w:right w:val="nil"/>
          <w:insideH w:val="nil"/>
          <w:insideV w:val="nil"/>
        </w:tcBorders>
        <w:shd w:val="clear" w:color="auto" w:fill="FDA6CF" w:themeFill="accent1" w:themeFillTint="3F"/>
      </w:tcPr>
    </w:tblStylePr>
  </w:style>
  <w:style w:type="table" w:styleId="135">
    <w:name w:val="Light Shading Accent 2"/>
    <w:basedOn w:val="88"/>
    <w:semiHidden/>
    <w:unhideWhenUsed/>
    <w:uiPriority w:val="0"/>
    <w:pPr>
      <w:spacing w:after="0" w:line="240" w:lineRule="auto"/>
    </w:pPr>
    <w:rPr>
      <w:color w:val="1382A1" w:themeColor="accent2" w:themeShade="BF"/>
    </w:rPr>
    <w:tblPr>
      <w:tblBorders>
        <w:top w:val="single" w:color="19AED7" w:themeColor="accent2" w:sz="8" w:space="0"/>
        <w:bottom w:val="single" w:color="19AED7" w:themeColor="accent2" w:sz="8" w:space="0"/>
      </w:tblBorders>
    </w:tblPr>
    <w:tblStylePr w:type="firstRow">
      <w:pPr>
        <w:spacing w:before="0" w:after="0" w:line="240" w:lineRule="auto"/>
      </w:pPr>
      <w:rPr>
        <w:b/>
        <w:bCs/>
      </w:rPr>
      <w:tblPr/>
      <w:tcPr>
        <w:tcBorders>
          <w:top w:val="single" w:color="19AED7" w:themeColor="accent2" w:sz="8" w:space="0"/>
          <w:left w:val="nil"/>
          <w:bottom w:val="single" w:color="19AED7" w:themeColor="accent2" w:sz="8" w:space="0"/>
          <w:right w:val="nil"/>
          <w:insideH w:val="nil"/>
          <w:insideV w:val="nil"/>
        </w:tcBorders>
      </w:tcPr>
    </w:tblStylePr>
    <w:tblStylePr w:type="lastRow">
      <w:pPr>
        <w:spacing w:before="0" w:after="0" w:line="240" w:lineRule="auto"/>
      </w:pPr>
      <w:rPr>
        <w:b/>
        <w:bCs/>
      </w:rPr>
      <w:tblPr/>
      <w:tcPr>
        <w:tcBorders>
          <w:top w:val="single" w:color="19AED7" w:themeColor="accent2" w:sz="8" w:space="0"/>
          <w:left w:val="nil"/>
          <w:bottom w:val="single" w:color="19AED7"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3ECF8" w:themeFill="accent2" w:themeFillTint="3F"/>
      </w:tcPr>
    </w:tblStylePr>
    <w:tblStylePr w:type="band1Horz">
      <w:tblPr/>
      <w:tcPr>
        <w:tcBorders>
          <w:left w:val="nil"/>
          <w:right w:val="nil"/>
          <w:insideH w:val="nil"/>
          <w:insideV w:val="nil"/>
        </w:tcBorders>
        <w:shd w:val="clear" w:color="auto" w:fill="C3ECF8" w:themeFill="accent2" w:themeFillTint="3F"/>
      </w:tcPr>
    </w:tblStylePr>
  </w:style>
  <w:style w:type="table" w:styleId="136">
    <w:name w:val="Light Shading Accent 3"/>
    <w:basedOn w:val="88"/>
    <w:semiHidden/>
    <w:unhideWhenUsed/>
    <w:uiPriority w:val="0"/>
    <w:pPr>
      <w:spacing w:after="0" w:line="240" w:lineRule="auto"/>
    </w:pPr>
    <w:rPr>
      <w:color w:val="60873B" w:themeColor="accent3" w:themeShade="BF"/>
    </w:rPr>
    <w:tblPr>
      <w:tblBorders>
        <w:top w:val="single" w:color="80B350" w:themeColor="accent3" w:sz="8" w:space="0"/>
        <w:bottom w:val="single" w:color="80B350" w:themeColor="accent3" w:sz="8" w:space="0"/>
      </w:tblBorders>
    </w:tblPr>
    <w:tblStylePr w:type="firstRow">
      <w:pPr>
        <w:spacing w:before="0" w:after="0" w:line="240" w:lineRule="auto"/>
      </w:pPr>
      <w:rPr>
        <w:b/>
        <w:bCs/>
      </w:rPr>
      <w:tblPr/>
      <w:tcPr>
        <w:tcBorders>
          <w:top w:val="single" w:color="80B350" w:themeColor="accent3" w:sz="8" w:space="0"/>
          <w:left w:val="nil"/>
          <w:bottom w:val="single" w:color="80B350" w:themeColor="accent3" w:sz="8" w:space="0"/>
          <w:right w:val="nil"/>
          <w:insideH w:val="nil"/>
          <w:insideV w:val="nil"/>
        </w:tcBorders>
      </w:tcPr>
    </w:tblStylePr>
    <w:tblStylePr w:type="lastRow">
      <w:pPr>
        <w:spacing w:before="0" w:after="0" w:line="240" w:lineRule="auto"/>
      </w:pPr>
      <w:rPr>
        <w:b/>
        <w:bCs/>
      </w:rPr>
      <w:tblPr/>
      <w:tcPr>
        <w:tcBorders>
          <w:top w:val="single" w:color="80B350" w:themeColor="accent3" w:sz="8" w:space="0"/>
          <w:left w:val="nil"/>
          <w:bottom w:val="single" w:color="80B350"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CD3" w:themeFill="accent3" w:themeFillTint="3F"/>
      </w:tcPr>
    </w:tblStylePr>
    <w:tblStylePr w:type="band1Horz">
      <w:tblPr/>
      <w:tcPr>
        <w:tcBorders>
          <w:left w:val="nil"/>
          <w:right w:val="nil"/>
          <w:insideH w:val="nil"/>
          <w:insideV w:val="nil"/>
        </w:tcBorders>
        <w:shd w:val="clear" w:color="auto" w:fill="DFECD3" w:themeFill="accent3" w:themeFillTint="3F"/>
      </w:tcPr>
    </w:tblStylePr>
  </w:style>
  <w:style w:type="table" w:styleId="137">
    <w:name w:val="Light Shading Accent 4"/>
    <w:basedOn w:val="88"/>
    <w:semiHidden/>
    <w:unhideWhenUsed/>
    <w:uiPriority w:val="0"/>
    <w:pPr>
      <w:spacing w:after="0" w:line="240" w:lineRule="auto"/>
    </w:pPr>
    <w:rPr>
      <w:color w:val="552C77" w:themeColor="accent4" w:themeShade="BF"/>
    </w:rPr>
    <w:tblPr>
      <w:tblBorders>
        <w:top w:val="single" w:color="713B9E" w:themeColor="accent4" w:sz="8" w:space="0"/>
        <w:bottom w:val="single" w:color="713B9E" w:themeColor="accent4" w:sz="8" w:space="0"/>
      </w:tblBorders>
    </w:tblPr>
    <w:tblStylePr w:type="firstRow">
      <w:pPr>
        <w:spacing w:before="0" w:after="0" w:line="240" w:lineRule="auto"/>
      </w:pPr>
      <w:rPr>
        <w:b/>
        <w:bCs/>
      </w:rPr>
      <w:tblPr/>
      <w:tcPr>
        <w:tcBorders>
          <w:top w:val="single" w:color="713B9E" w:themeColor="accent4" w:sz="8" w:space="0"/>
          <w:left w:val="nil"/>
          <w:bottom w:val="single" w:color="713B9E" w:themeColor="accent4" w:sz="8" w:space="0"/>
          <w:right w:val="nil"/>
          <w:insideH w:val="nil"/>
          <w:insideV w:val="nil"/>
        </w:tcBorders>
      </w:tcPr>
    </w:tblStylePr>
    <w:tblStylePr w:type="lastRow">
      <w:pPr>
        <w:spacing w:before="0" w:after="0" w:line="240" w:lineRule="auto"/>
      </w:pPr>
      <w:rPr>
        <w:b/>
        <w:bCs/>
      </w:rPr>
      <w:tblPr/>
      <w:tcPr>
        <w:tcBorders>
          <w:top w:val="single" w:color="713B9E" w:themeColor="accent4" w:sz="8" w:space="0"/>
          <w:left w:val="nil"/>
          <w:bottom w:val="single" w:color="713B9E"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CAEB" w:themeFill="accent4" w:themeFillTint="3F"/>
      </w:tcPr>
    </w:tblStylePr>
    <w:tblStylePr w:type="band1Horz">
      <w:tblPr/>
      <w:tcPr>
        <w:tcBorders>
          <w:left w:val="nil"/>
          <w:right w:val="nil"/>
          <w:insideH w:val="nil"/>
          <w:insideV w:val="nil"/>
        </w:tcBorders>
        <w:shd w:val="clear" w:color="auto" w:fill="DCCAEB" w:themeFill="accent4" w:themeFillTint="3F"/>
      </w:tcPr>
    </w:tblStylePr>
  </w:style>
  <w:style w:type="table" w:styleId="138">
    <w:name w:val="Light Shading Accent 5"/>
    <w:basedOn w:val="88"/>
    <w:semiHidden/>
    <w:unhideWhenUsed/>
    <w:uiPriority w:val="0"/>
    <w:pPr>
      <w:spacing w:after="0" w:line="240" w:lineRule="auto"/>
    </w:pPr>
    <w:rPr>
      <w:color w:val="000060" w:themeColor="accent5" w:themeShade="BF"/>
    </w:rPr>
    <w:tblPr>
      <w:tblBorders>
        <w:top w:val="single" w:color="000080" w:themeColor="accent5" w:sz="8" w:space="0"/>
        <w:bottom w:val="single" w:color="000080" w:themeColor="accent5" w:sz="8" w:space="0"/>
      </w:tblBorders>
    </w:tblPr>
    <w:tblStylePr w:type="firstRow">
      <w:pPr>
        <w:spacing w:before="0" w:after="0" w:line="240" w:lineRule="auto"/>
      </w:pPr>
      <w:rPr>
        <w:b/>
        <w:bCs/>
      </w:rPr>
      <w:tblPr/>
      <w:tcPr>
        <w:tcBorders>
          <w:top w:val="single" w:color="000080" w:themeColor="accent5" w:sz="8" w:space="0"/>
          <w:left w:val="nil"/>
          <w:bottom w:val="single" w:color="000080" w:themeColor="accent5" w:sz="8" w:space="0"/>
          <w:right w:val="nil"/>
          <w:insideH w:val="nil"/>
          <w:insideV w:val="nil"/>
        </w:tcBorders>
      </w:tcPr>
    </w:tblStylePr>
    <w:tblStylePr w:type="lastRow">
      <w:pPr>
        <w:spacing w:before="0" w:after="0" w:line="240" w:lineRule="auto"/>
      </w:pPr>
      <w:rPr>
        <w:b/>
        <w:bCs/>
      </w:rPr>
      <w:tblPr/>
      <w:tcPr>
        <w:tcBorders>
          <w:top w:val="single" w:color="000080" w:themeColor="accent5" w:sz="8" w:space="0"/>
          <w:left w:val="nil"/>
          <w:bottom w:val="single" w:color="000080"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0A0FF" w:themeFill="accent5" w:themeFillTint="3F"/>
      </w:tcPr>
    </w:tblStylePr>
    <w:tblStylePr w:type="band1Horz">
      <w:tblPr/>
      <w:tcPr>
        <w:tcBorders>
          <w:left w:val="nil"/>
          <w:right w:val="nil"/>
          <w:insideH w:val="nil"/>
          <w:insideV w:val="nil"/>
        </w:tcBorders>
        <w:shd w:val="clear" w:color="auto" w:fill="A0A0FF" w:themeFill="accent5" w:themeFillTint="3F"/>
      </w:tcPr>
    </w:tblStylePr>
  </w:style>
  <w:style w:type="table" w:styleId="139">
    <w:name w:val="Light Shading Accent 6"/>
    <w:basedOn w:val="88"/>
    <w:semiHidden/>
    <w:unhideWhenUsed/>
    <w:uiPriority w:val="0"/>
    <w:pPr>
      <w:spacing w:after="0" w:line="240" w:lineRule="auto"/>
    </w:pPr>
    <w:rPr>
      <w:color w:val="D04A08" w:themeColor="accent6" w:themeShade="BF"/>
    </w:rPr>
    <w:tblPr>
      <w:tblBorders>
        <w:top w:val="single" w:color="F76D28" w:themeColor="accent6" w:sz="8" w:space="0"/>
        <w:bottom w:val="single" w:color="F76D28" w:themeColor="accent6" w:sz="8" w:space="0"/>
      </w:tblBorders>
    </w:tblPr>
    <w:tblStylePr w:type="firstRow">
      <w:pPr>
        <w:spacing w:before="0" w:after="0" w:line="240" w:lineRule="auto"/>
      </w:pPr>
      <w:rPr>
        <w:b/>
        <w:bCs/>
      </w:rPr>
      <w:tblPr/>
      <w:tcPr>
        <w:tcBorders>
          <w:top w:val="single" w:color="F76D28" w:themeColor="accent6" w:sz="8" w:space="0"/>
          <w:left w:val="nil"/>
          <w:bottom w:val="single" w:color="F76D28" w:themeColor="accent6" w:sz="8" w:space="0"/>
          <w:right w:val="nil"/>
          <w:insideH w:val="nil"/>
          <w:insideV w:val="nil"/>
        </w:tcBorders>
      </w:tcPr>
    </w:tblStylePr>
    <w:tblStylePr w:type="lastRow">
      <w:pPr>
        <w:spacing w:before="0" w:after="0" w:line="240" w:lineRule="auto"/>
      </w:pPr>
      <w:rPr>
        <w:b/>
        <w:bCs/>
      </w:rPr>
      <w:tblPr/>
      <w:tcPr>
        <w:tcBorders>
          <w:top w:val="single" w:color="F76D28" w:themeColor="accent6" w:sz="8" w:space="0"/>
          <w:left w:val="nil"/>
          <w:bottom w:val="single" w:color="F76D28"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DAC9" w:themeFill="accent6" w:themeFillTint="3F"/>
      </w:tcPr>
    </w:tblStylePr>
    <w:tblStylePr w:type="band1Horz">
      <w:tblPr/>
      <w:tcPr>
        <w:tcBorders>
          <w:left w:val="nil"/>
          <w:right w:val="nil"/>
          <w:insideH w:val="nil"/>
          <w:insideV w:val="nil"/>
        </w:tcBorders>
        <w:shd w:val="clear" w:color="auto" w:fill="FDDAC9" w:themeFill="accent6" w:themeFillTint="3F"/>
      </w:tcPr>
    </w:tblStylePr>
  </w:style>
  <w:style w:type="table" w:styleId="140">
    <w:name w:val="Light List"/>
    <w:basedOn w:val="88"/>
    <w:semiHidden/>
    <w:unhideWhenUsed/>
    <w:uiPriority w:val="0"/>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141">
    <w:name w:val="Light List Accent 1"/>
    <w:basedOn w:val="88"/>
    <w:semiHidden/>
    <w:unhideWhenUsed/>
    <w:uiPriority w:val="0"/>
    <w:pPr>
      <w:spacing w:after="0" w:line="240" w:lineRule="auto"/>
    </w:pPr>
    <w:tblPr>
      <w:tblBorders>
        <w:top w:val="single" w:color="8E0344" w:themeColor="accent1" w:sz="8" w:space="0"/>
        <w:left w:val="single" w:color="8E0344" w:themeColor="accent1" w:sz="8" w:space="0"/>
        <w:bottom w:val="single" w:color="8E0344" w:themeColor="accent1" w:sz="8" w:space="0"/>
        <w:right w:val="single" w:color="8E0344" w:themeColor="accen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8E0344" w:themeFill="accent1"/>
      </w:tcPr>
    </w:tblStylePr>
    <w:tblStylePr w:type="lastRow">
      <w:pPr>
        <w:spacing w:before="0" w:after="0" w:line="240" w:lineRule="auto"/>
      </w:pPr>
      <w:rPr>
        <w:b/>
        <w:bCs/>
      </w:rPr>
      <w:tblPr/>
      <w:tcPr>
        <w:tcBorders>
          <w:top w:val="double" w:color="8E0344" w:themeColor="accent1" w:sz="6" w:space="0"/>
          <w:left w:val="single" w:color="8E0344" w:themeColor="accent1" w:sz="8" w:space="0"/>
          <w:bottom w:val="single" w:color="8E0344" w:themeColor="accent1" w:sz="8" w:space="0"/>
          <w:right w:val="single" w:color="8E0344" w:themeColor="accent1" w:sz="8" w:space="0"/>
        </w:tcBorders>
      </w:tcPr>
    </w:tblStylePr>
    <w:tblStylePr w:type="firstCol">
      <w:rPr>
        <w:b/>
        <w:bCs/>
      </w:rPr>
    </w:tblStylePr>
    <w:tblStylePr w:type="lastCol">
      <w:rPr>
        <w:b/>
        <w:bCs/>
      </w:rPr>
    </w:tblStylePr>
    <w:tblStylePr w:type="band1Vert">
      <w:tblPr/>
      <w:tcPr>
        <w:tcBorders>
          <w:top w:val="single" w:color="8E0344" w:themeColor="accent1" w:sz="8" w:space="0"/>
          <w:left w:val="single" w:color="8E0344" w:themeColor="accent1" w:sz="8" w:space="0"/>
          <w:bottom w:val="single" w:color="8E0344" w:themeColor="accent1" w:sz="8" w:space="0"/>
          <w:right w:val="single" w:color="8E0344" w:themeColor="accent1" w:sz="8" w:space="0"/>
        </w:tcBorders>
      </w:tcPr>
    </w:tblStylePr>
    <w:tblStylePr w:type="band1Horz">
      <w:tblPr/>
      <w:tcPr>
        <w:tcBorders>
          <w:top w:val="single" w:color="8E0344" w:themeColor="accent1" w:sz="8" w:space="0"/>
          <w:left w:val="single" w:color="8E0344" w:themeColor="accent1" w:sz="8" w:space="0"/>
          <w:bottom w:val="single" w:color="8E0344" w:themeColor="accent1" w:sz="8" w:space="0"/>
          <w:right w:val="single" w:color="8E0344" w:themeColor="accent1" w:sz="8" w:space="0"/>
        </w:tcBorders>
      </w:tcPr>
    </w:tblStylePr>
  </w:style>
  <w:style w:type="table" w:styleId="142">
    <w:name w:val="Light List Accent 2"/>
    <w:basedOn w:val="88"/>
    <w:semiHidden/>
    <w:unhideWhenUsed/>
    <w:uiPriority w:val="0"/>
    <w:pPr>
      <w:spacing w:after="0" w:line="240" w:lineRule="auto"/>
    </w:pPr>
    <w:tblPr>
      <w:tblBorders>
        <w:top w:val="single" w:color="19AED7" w:themeColor="accent2" w:sz="8" w:space="0"/>
        <w:left w:val="single" w:color="19AED7" w:themeColor="accent2" w:sz="8" w:space="0"/>
        <w:bottom w:val="single" w:color="19AED7" w:themeColor="accent2" w:sz="8" w:space="0"/>
        <w:right w:val="single" w:color="19AED7" w:themeColor="accent2"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19AED7" w:themeFill="accent2"/>
      </w:tcPr>
    </w:tblStylePr>
    <w:tblStylePr w:type="lastRow">
      <w:pPr>
        <w:spacing w:before="0" w:after="0" w:line="240" w:lineRule="auto"/>
      </w:pPr>
      <w:rPr>
        <w:b/>
        <w:bCs/>
      </w:rPr>
      <w:tblPr/>
      <w:tcPr>
        <w:tcBorders>
          <w:top w:val="double" w:color="19AED7" w:themeColor="accent2" w:sz="6" w:space="0"/>
          <w:left w:val="single" w:color="19AED7" w:themeColor="accent2" w:sz="8" w:space="0"/>
          <w:bottom w:val="single" w:color="19AED7" w:themeColor="accent2" w:sz="8" w:space="0"/>
          <w:right w:val="single" w:color="19AED7" w:themeColor="accent2" w:sz="8" w:space="0"/>
        </w:tcBorders>
      </w:tcPr>
    </w:tblStylePr>
    <w:tblStylePr w:type="firstCol">
      <w:rPr>
        <w:b/>
        <w:bCs/>
      </w:rPr>
    </w:tblStylePr>
    <w:tblStylePr w:type="lastCol">
      <w:rPr>
        <w:b/>
        <w:bCs/>
      </w:rPr>
    </w:tblStylePr>
    <w:tblStylePr w:type="band1Vert">
      <w:tblPr/>
      <w:tcPr>
        <w:tcBorders>
          <w:top w:val="single" w:color="19AED7" w:themeColor="accent2" w:sz="8" w:space="0"/>
          <w:left w:val="single" w:color="19AED7" w:themeColor="accent2" w:sz="8" w:space="0"/>
          <w:bottom w:val="single" w:color="19AED7" w:themeColor="accent2" w:sz="8" w:space="0"/>
          <w:right w:val="single" w:color="19AED7" w:themeColor="accent2" w:sz="8" w:space="0"/>
        </w:tcBorders>
      </w:tcPr>
    </w:tblStylePr>
    <w:tblStylePr w:type="band1Horz">
      <w:tblPr/>
      <w:tcPr>
        <w:tcBorders>
          <w:top w:val="single" w:color="19AED7" w:themeColor="accent2" w:sz="8" w:space="0"/>
          <w:left w:val="single" w:color="19AED7" w:themeColor="accent2" w:sz="8" w:space="0"/>
          <w:bottom w:val="single" w:color="19AED7" w:themeColor="accent2" w:sz="8" w:space="0"/>
          <w:right w:val="single" w:color="19AED7" w:themeColor="accent2" w:sz="8" w:space="0"/>
        </w:tcBorders>
      </w:tcPr>
    </w:tblStylePr>
  </w:style>
  <w:style w:type="table" w:styleId="143">
    <w:name w:val="Light List Accent 3"/>
    <w:basedOn w:val="88"/>
    <w:semiHidden/>
    <w:unhideWhenUsed/>
    <w:uiPriority w:val="0"/>
    <w:pPr>
      <w:spacing w:after="0" w:line="240" w:lineRule="auto"/>
    </w:pPr>
    <w:tblPr>
      <w:tblBorders>
        <w:top w:val="single" w:color="80B350" w:themeColor="accent3" w:sz="8" w:space="0"/>
        <w:left w:val="single" w:color="80B350" w:themeColor="accent3" w:sz="8" w:space="0"/>
        <w:bottom w:val="single" w:color="80B350" w:themeColor="accent3" w:sz="8" w:space="0"/>
        <w:right w:val="single" w:color="80B350" w:themeColor="accent3"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80B350" w:themeFill="accent3"/>
      </w:tcPr>
    </w:tblStylePr>
    <w:tblStylePr w:type="lastRow">
      <w:pPr>
        <w:spacing w:before="0" w:after="0" w:line="240" w:lineRule="auto"/>
      </w:pPr>
      <w:rPr>
        <w:b/>
        <w:bCs/>
      </w:rPr>
      <w:tblPr/>
      <w:tcPr>
        <w:tcBorders>
          <w:top w:val="double" w:color="80B350" w:themeColor="accent3" w:sz="6" w:space="0"/>
          <w:left w:val="single" w:color="80B350" w:themeColor="accent3" w:sz="8" w:space="0"/>
          <w:bottom w:val="single" w:color="80B350" w:themeColor="accent3" w:sz="8" w:space="0"/>
          <w:right w:val="single" w:color="80B350" w:themeColor="accent3" w:sz="8" w:space="0"/>
        </w:tcBorders>
      </w:tcPr>
    </w:tblStylePr>
    <w:tblStylePr w:type="firstCol">
      <w:rPr>
        <w:b/>
        <w:bCs/>
      </w:rPr>
    </w:tblStylePr>
    <w:tblStylePr w:type="lastCol">
      <w:rPr>
        <w:b/>
        <w:bCs/>
      </w:rPr>
    </w:tblStylePr>
    <w:tblStylePr w:type="band1Vert">
      <w:tblPr/>
      <w:tcPr>
        <w:tcBorders>
          <w:top w:val="single" w:color="80B350" w:themeColor="accent3" w:sz="8" w:space="0"/>
          <w:left w:val="single" w:color="80B350" w:themeColor="accent3" w:sz="8" w:space="0"/>
          <w:bottom w:val="single" w:color="80B350" w:themeColor="accent3" w:sz="8" w:space="0"/>
          <w:right w:val="single" w:color="80B350" w:themeColor="accent3" w:sz="8" w:space="0"/>
        </w:tcBorders>
      </w:tcPr>
    </w:tblStylePr>
    <w:tblStylePr w:type="band1Horz">
      <w:tblPr/>
      <w:tcPr>
        <w:tcBorders>
          <w:top w:val="single" w:color="80B350" w:themeColor="accent3" w:sz="8" w:space="0"/>
          <w:left w:val="single" w:color="80B350" w:themeColor="accent3" w:sz="8" w:space="0"/>
          <w:bottom w:val="single" w:color="80B350" w:themeColor="accent3" w:sz="8" w:space="0"/>
          <w:right w:val="single" w:color="80B350" w:themeColor="accent3" w:sz="8" w:space="0"/>
        </w:tcBorders>
      </w:tcPr>
    </w:tblStylePr>
  </w:style>
  <w:style w:type="table" w:styleId="144">
    <w:name w:val="Light List Accent 4"/>
    <w:basedOn w:val="88"/>
    <w:semiHidden/>
    <w:unhideWhenUsed/>
    <w:uiPriority w:val="0"/>
    <w:pPr>
      <w:spacing w:after="0" w:line="240" w:lineRule="auto"/>
    </w:pPr>
    <w:tblPr>
      <w:tblBorders>
        <w:top w:val="single" w:color="713B9E" w:themeColor="accent4" w:sz="8" w:space="0"/>
        <w:left w:val="single" w:color="713B9E" w:themeColor="accent4" w:sz="8" w:space="0"/>
        <w:bottom w:val="single" w:color="713B9E" w:themeColor="accent4" w:sz="8" w:space="0"/>
        <w:right w:val="single" w:color="713B9E" w:themeColor="accent4"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713B9E" w:themeFill="accent4"/>
      </w:tcPr>
    </w:tblStylePr>
    <w:tblStylePr w:type="lastRow">
      <w:pPr>
        <w:spacing w:before="0" w:after="0" w:line="240" w:lineRule="auto"/>
      </w:pPr>
      <w:rPr>
        <w:b/>
        <w:bCs/>
      </w:rPr>
      <w:tblPr/>
      <w:tcPr>
        <w:tcBorders>
          <w:top w:val="double" w:color="713B9E" w:themeColor="accent4" w:sz="6" w:space="0"/>
          <w:left w:val="single" w:color="713B9E" w:themeColor="accent4" w:sz="8" w:space="0"/>
          <w:bottom w:val="single" w:color="713B9E" w:themeColor="accent4" w:sz="8" w:space="0"/>
          <w:right w:val="single" w:color="713B9E" w:themeColor="accent4" w:sz="8" w:space="0"/>
        </w:tcBorders>
      </w:tcPr>
    </w:tblStylePr>
    <w:tblStylePr w:type="firstCol">
      <w:rPr>
        <w:b/>
        <w:bCs/>
      </w:rPr>
    </w:tblStylePr>
    <w:tblStylePr w:type="lastCol">
      <w:rPr>
        <w:b/>
        <w:bCs/>
      </w:rPr>
    </w:tblStylePr>
    <w:tblStylePr w:type="band1Vert">
      <w:tblPr/>
      <w:tcPr>
        <w:tcBorders>
          <w:top w:val="single" w:color="713B9E" w:themeColor="accent4" w:sz="8" w:space="0"/>
          <w:left w:val="single" w:color="713B9E" w:themeColor="accent4" w:sz="8" w:space="0"/>
          <w:bottom w:val="single" w:color="713B9E" w:themeColor="accent4" w:sz="8" w:space="0"/>
          <w:right w:val="single" w:color="713B9E" w:themeColor="accent4" w:sz="8" w:space="0"/>
        </w:tcBorders>
      </w:tcPr>
    </w:tblStylePr>
    <w:tblStylePr w:type="band1Horz">
      <w:tblPr/>
      <w:tcPr>
        <w:tcBorders>
          <w:top w:val="single" w:color="713B9E" w:themeColor="accent4" w:sz="8" w:space="0"/>
          <w:left w:val="single" w:color="713B9E" w:themeColor="accent4" w:sz="8" w:space="0"/>
          <w:bottom w:val="single" w:color="713B9E" w:themeColor="accent4" w:sz="8" w:space="0"/>
          <w:right w:val="single" w:color="713B9E" w:themeColor="accent4" w:sz="8" w:space="0"/>
        </w:tcBorders>
      </w:tcPr>
    </w:tblStylePr>
  </w:style>
  <w:style w:type="table" w:styleId="145">
    <w:name w:val="Light List Accent 5"/>
    <w:basedOn w:val="88"/>
    <w:semiHidden/>
    <w:unhideWhenUsed/>
    <w:uiPriority w:val="0"/>
    <w:pPr>
      <w:spacing w:after="0" w:line="240" w:lineRule="auto"/>
    </w:pPr>
    <w:tblPr>
      <w:tblBorders>
        <w:top w:val="single" w:color="000080" w:themeColor="accent5" w:sz="8" w:space="0"/>
        <w:left w:val="single" w:color="000080" w:themeColor="accent5" w:sz="8" w:space="0"/>
        <w:bottom w:val="single" w:color="000080" w:themeColor="accent5" w:sz="8" w:space="0"/>
        <w:right w:val="single" w:color="000080" w:themeColor="accent5"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000080" w:themeFill="accent5"/>
      </w:tcPr>
    </w:tblStylePr>
    <w:tblStylePr w:type="lastRow">
      <w:pPr>
        <w:spacing w:before="0" w:after="0" w:line="240" w:lineRule="auto"/>
      </w:pPr>
      <w:rPr>
        <w:b/>
        <w:bCs/>
      </w:rPr>
      <w:tblPr/>
      <w:tcPr>
        <w:tcBorders>
          <w:top w:val="double" w:color="000080" w:themeColor="accent5" w:sz="6" w:space="0"/>
          <w:left w:val="single" w:color="000080" w:themeColor="accent5" w:sz="8" w:space="0"/>
          <w:bottom w:val="single" w:color="000080" w:themeColor="accent5" w:sz="8" w:space="0"/>
          <w:right w:val="single" w:color="000080" w:themeColor="accent5" w:sz="8" w:space="0"/>
        </w:tcBorders>
      </w:tcPr>
    </w:tblStylePr>
    <w:tblStylePr w:type="firstCol">
      <w:rPr>
        <w:b/>
        <w:bCs/>
      </w:rPr>
    </w:tblStylePr>
    <w:tblStylePr w:type="lastCol">
      <w:rPr>
        <w:b/>
        <w:bCs/>
      </w:rPr>
    </w:tblStylePr>
    <w:tblStylePr w:type="band1Vert">
      <w:tblPr/>
      <w:tcPr>
        <w:tcBorders>
          <w:top w:val="single" w:color="000080" w:themeColor="accent5" w:sz="8" w:space="0"/>
          <w:left w:val="single" w:color="000080" w:themeColor="accent5" w:sz="8" w:space="0"/>
          <w:bottom w:val="single" w:color="000080" w:themeColor="accent5" w:sz="8" w:space="0"/>
          <w:right w:val="single" w:color="000080" w:themeColor="accent5" w:sz="8" w:space="0"/>
        </w:tcBorders>
      </w:tcPr>
    </w:tblStylePr>
    <w:tblStylePr w:type="band1Horz">
      <w:tblPr/>
      <w:tcPr>
        <w:tcBorders>
          <w:top w:val="single" w:color="000080" w:themeColor="accent5" w:sz="8" w:space="0"/>
          <w:left w:val="single" w:color="000080" w:themeColor="accent5" w:sz="8" w:space="0"/>
          <w:bottom w:val="single" w:color="000080" w:themeColor="accent5" w:sz="8" w:space="0"/>
          <w:right w:val="single" w:color="000080" w:themeColor="accent5" w:sz="8" w:space="0"/>
        </w:tcBorders>
      </w:tcPr>
    </w:tblStylePr>
  </w:style>
  <w:style w:type="table" w:styleId="146">
    <w:name w:val="Light List Accent 6"/>
    <w:basedOn w:val="88"/>
    <w:semiHidden/>
    <w:unhideWhenUsed/>
    <w:uiPriority w:val="0"/>
    <w:pPr>
      <w:spacing w:after="0" w:line="240" w:lineRule="auto"/>
    </w:pPr>
    <w:tblPr>
      <w:tblBorders>
        <w:top w:val="single" w:color="F76D28" w:themeColor="accent6" w:sz="8" w:space="0"/>
        <w:left w:val="single" w:color="F76D28" w:themeColor="accent6" w:sz="8" w:space="0"/>
        <w:bottom w:val="single" w:color="F76D28" w:themeColor="accent6" w:sz="8" w:space="0"/>
        <w:right w:val="single" w:color="F76D28" w:themeColor="accent6"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F76D28" w:themeFill="accent6"/>
      </w:tcPr>
    </w:tblStylePr>
    <w:tblStylePr w:type="lastRow">
      <w:pPr>
        <w:spacing w:before="0" w:after="0" w:line="240" w:lineRule="auto"/>
      </w:pPr>
      <w:rPr>
        <w:b/>
        <w:bCs/>
      </w:rPr>
      <w:tblPr/>
      <w:tcPr>
        <w:tcBorders>
          <w:top w:val="double" w:color="F76D28" w:themeColor="accent6" w:sz="6" w:space="0"/>
          <w:left w:val="single" w:color="F76D28" w:themeColor="accent6" w:sz="8" w:space="0"/>
          <w:bottom w:val="single" w:color="F76D28" w:themeColor="accent6" w:sz="8" w:space="0"/>
          <w:right w:val="single" w:color="F76D28" w:themeColor="accent6" w:sz="8" w:space="0"/>
        </w:tcBorders>
      </w:tcPr>
    </w:tblStylePr>
    <w:tblStylePr w:type="firstCol">
      <w:rPr>
        <w:b/>
        <w:bCs/>
      </w:rPr>
    </w:tblStylePr>
    <w:tblStylePr w:type="lastCol">
      <w:rPr>
        <w:b/>
        <w:bCs/>
      </w:rPr>
    </w:tblStylePr>
    <w:tblStylePr w:type="band1Vert">
      <w:tblPr/>
      <w:tcPr>
        <w:tcBorders>
          <w:top w:val="single" w:color="F76D28" w:themeColor="accent6" w:sz="8" w:space="0"/>
          <w:left w:val="single" w:color="F76D28" w:themeColor="accent6" w:sz="8" w:space="0"/>
          <w:bottom w:val="single" w:color="F76D28" w:themeColor="accent6" w:sz="8" w:space="0"/>
          <w:right w:val="single" w:color="F76D28" w:themeColor="accent6" w:sz="8" w:space="0"/>
        </w:tcBorders>
      </w:tcPr>
    </w:tblStylePr>
    <w:tblStylePr w:type="band1Horz">
      <w:tblPr/>
      <w:tcPr>
        <w:tcBorders>
          <w:top w:val="single" w:color="F76D28" w:themeColor="accent6" w:sz="8" w:space="0"/>
          <w:left w:val="single" w:color="F76D28" w:themeColor="accent6" w:sz="8" w:space="0"/>
          <w:bottom w:val="single" w:color="F76D28" w:themeColor="accent6" w:sz="8" w:space="0"/>
          <w:right w:val="single" w:color="F76D28" w:themeColor="accent6" w:sz="8" w:space="0"/>
        </w:tcBorders>
      </w:tcPr>
    </w:tblStylePr>
  </w:style>
  <w:style w:type="table" w:styleId="147">
    <w:name w:val="Light Grid"/>
    <w:basedOn w:val="88"/>
    <w:semiHidden/>
    <w:unhideWhenUsed/>
    <w:uiPriority w:val="0"/>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table" w:styleId="148">
    <w:name w:val="Light Grid Accent 1"/>
    <w:basedOn w:val="88"/>
    <w:semiHidden/>
    <w:unhideWhenUsed/>
    <w:qFormat/>
    <w:uiPriority w:val="0"/>
    <w:pPr>
      <w:spacing w:after="0" w:line="240" w:lineRule="auto"/>
    </w:pPr>
    <w:tblPr>
      <w:tblBorders>
        <w:top w:val="single" w:color="8E0344" w:themeColor="accent1" w:sz="8" w:space="0"/>
        <w:left w:val="single" w:color="8E0344" w:themeColor="accent1" w:sz="8" w:space="0"/>
        <w:bottom w:val="single" w:color="8E0344" w:themeColor="accent1" w:sz="8" w:space="0"/>
        <w:right w:val="single" w:color="8E0344" w:themeColor="accent1" w:sz="8" w:space="0"/>
        <w:insideH w:val="single" w:color="8E0344" w:themeColor="accent1" w:sz="8" w:space="0"/>
        <w:insideV w:val="single" w:color="8E0344"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8E0344" w:themeColor="accent1" w:sz="8" w:space="0"/>
          <w:left w:val="single" w:color="8E0344" w:themeColor="accent1" w:sz="8" w:space="0"/>
          <w:bottom w:val="single" w:color="8E0344" w:themeColor="accent1" w:sz="18" w:space="0"/>
          <w:right w:val="single" w:color="8E0344"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E0344" w:themeColor="accent1" w:sz="6" w:space="0"/>
          <w:left w:val="single" w:color="8E0344" w:themeColor="accent1" w:sz="8" w:space="0"/>
          <w:bottom w:val="single" w:color="8E0344" w:themeColor="accent1" w:sz="8" w:space="0"/>
          <w:right w:val="single" w:color="8E0344"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E0344" w:themeColor="accent1" w:sz="8" w:space="0"/>
          <w:left w:val="single" w:color="8E0344" w:themeColor="accent1" w:sz="8" w:space="0"/>
          <w:bottom w:val="single" w:color="8E0344" w:themeColor="accent1" w:sz="8" w:space="0"/>
          <w:right w:val="single" w:color="8E0344" w:themeColor="accent1" w:sz="8" w:space="0"/>
        </w:tcBorders>
      </w:tcPr>
    </w:tblStylePr>
    <w:tblStylePr w:type="band1Vert">
      <w:tblPr/>
      <w:tcPr>
        <w:tcBorders>
          <w:top w:val="single" w:color="8E0344" w:themeColor="accent1" w:sz="8" w:space="0"/>
          <w:left w:val="single" w:color="8E0344" w:themeColor="accent1" w:sz="8" w:space="0"/>
          <w:bottom w:val="single" w:color="8E0344" w:themeColor="accent1" w:sz="8" w:space="0"/>
          <w:right w:val="single" w:color="8E0344" w:themeColor="accent1" w:sz="8" w:space="0"/>
        </w:tcBorders>
        <w:shd w:val="clear" w:color="auto" w:fill="FDA6CF" w:themeFill="accent1" w:themeFillTint="3F"/>
      </w:tcPr>
    </w:tblStylePr>
    <w:tblStylePr w:type="band1Horz">
      <w:tblPr/>
      <w:tcPr>
        <w:tcBorders>
          <w:top w:val="single" w:color="8E0344" w:themeColor="accent1" w:sz="8" w:space="0"/>
          <w:left w:val="single" w:color="8E0344" w:themeColor="accent1" w:sz="8" w:space="0"/>
          <w:bottom w:val="single" w:color="8E0344" w:themeColor="accent1" w:sz="8" w:space="0"/>
          <w:right w:val="single" w:color="8E0344" w:themeColor="accent1" w:sz="8" w:space="0"/>
          <w:insideV w:val="single" w:sz="8" w:space="0"/>
        </w:tcBorders>
        <w:shd w:val="clear" w:color="auto" w:fill="FDA6CF" w:themeFill="accent1" w:themeFillTint="3F"/>
      </w:tcPr>
    </w:tblStylePr>
    <w:tblStylePr w:type="band2Horz">
      <w:tblPr/>
      <w:tcPr>
        <w:tcBorders>
          <w:top w:val="single" w:color="8E0344" w:themeColor="accent1" w:sz="8" w:space="0"/>
          <w:left w:val="single" w:color="8E0344" w:themeColor="accent1" w:sz="8" w:space="0"/>
          <w:bottom w:val="single" w:color="8E0344" w:themeColor="accent1" w:sz="8" w:space="0"/>
          <w:right w:val="single" w:color="8E0344" w:themeColor="accent1" w:sz="8" w:space="0"/>
          <w:insideV w:val="single" w:sz="8" w:space="0"/>
        </w:tcBorders>
      </w:tcPr>
    </w:tblStylePr>
  </w:style>
  <w:style w:type="table" w:styleId="149">
    <w:name w:val="Light Grid Accent 2"/>
    <w:basedOn w:val="88"/>
    <w:semiHidden/>
    <w:unhideWhenUsed/>
    <w:uiPriority w:val="0"/>
    <w:pPr>
      <w:spacing w:after="0" w:line="240" w:lineRule="auto"/>
    </w:pPr>
    <w:tblPr>
      <w:tblBorders>
        <w:top w:val="single" w:color="19AED7" w:themeColor="accent2" w:sz="8" w:space="0"/>
        <w:left w:val="single" w:color="19AED7" w:themeColor="accent2" w:sz="8" w:space="0"/>
        <w:bottom w:val="single" w:color="19AED7" w:themeColor="accent2" w:sz="8" w:space="0"/>
        <w:right w:val="single" w:color="19AED7" w:themeColor="accent2" w:sz="8" w:space="0"/>
        <w:insideH w:val="single" w:color="19AED7" w:themeColor="accent2" w:sz="8" w:space="0"/>
        <w:insideV w:val="single" w:color="19AED7" w:themeColor="accent2"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19AED7" w:themeColor="accent2" w:sz="8" w:space="0"/>
          <w:left w:val="single" w:color="19AED7" w:themeColor="accent2" w:sz="8" w:space="0"/>
          <w:bottom w:val="single" w:color="19AED7" w:themeColor="accent2" w:sz="18" w:space="0"/>
          <w:right w:val="single" w:color="19AED7"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19AED7" w:themeColor="accent2" w:sz="6" w:space="0"/>
          <w:left w:val="single" w:color="19AED7" w:themeColor="accent2" w:sz="8" w:space="0"/>
          <w:bottom w:val="single" w:color="19AED7" w:themeColor="accent2" w:sz="8" w:space="0"/>
          <w:right w:val="single" w:color="19AED7"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19AED7" w:themeColor="accent2" w:sz="8" w:space="0"/>
          <w:left w:val="single" w:color="19AED7" w:themeColor="accent2" w:sz="8" w:space="0"/>
          <w:bottom w:val="single" w:color="19AED7" w:themeColor="accent2" w:sz="8" w:space="0"/>
          <w:right w:val="single" w:color="19AED7" w:themeColor="accent2" w:sz="8" w:space="0"/>
        </w:tcBorders>
      </w:tcPr>
    </w:tblStylePr>
    <w:tblStylePr w:type="band1Vert">
      <w:tblPr/>
      <w:tcPr>
        <w:tcBorders>
          <w:top w:val="single" w:color="19AED7" w:themeColor="accent2" w:sz="8" w:space="0"/>
          <w:left w:val="single" w:color="19AED7" w:themeColor="accent2" w:sz="8" w:space="0"/>
          <w:bottom w:val="single" w:color="19AED7" w:themeColor="accent2" w:sz="8" w:space="0"/>
          <w:right w:val="single" w:color="19AED7" w:themeColor="accent2" w:sz="8" w:space="0"/>
        </w:tcBorders>
        <w:shd w:val="clear" w:color="auto" w:fill="C3ECF8" w:themeFill="accent2" w:themeFillTint="3F"/>
      </w:tcPr>
    </w:tblStylePr>
    <w:tblStylePr w:type="band1Horz">
      <w:tblPr/>
      <w:tcPr>
        <w:tcBorders>
          <w:top w:val="single" w:color="19AED7" w:themeColor="accent2" w:sz="8" w:space="0"/>
          <w:left w:val="single" w:color="19AED7" w:themeColor="accent2" w:sz="8" w:space="0"/>
          <w:bottom w:val="single" w:color="19AED7" w:themeColor="accent2" w:sz="8" w:space="0"/>
          <w:right w:val="single" w:color="19AED7" w:themeColor="accent2" w:sz="8" w:space="0"/>
          <w:insideV w:val="single" w:sz="8" w:space="0"/>
        </w:tcBorders>
        <w:shd w:val="clear" w:color="auto" w:fill="C3ECF8" w:themeFill="accent2" w:themeFillTint="3F"/>
      </w:tcPr>
    </w:tblStylePr>
    <w:tblStylePr w:type="band2Horz">
      <w:tblPr/>
      <w:tcPr>
        <w:tcBorders>
          <w:top w:val="single" w:color="19AED7" w:themeColor="accent2" w:sz="8" w:space="0"/>
          <w:left w:val="single" w:color="19AED7" w:themeColor="accent2" w:sz="8" w:space="0"/>
          <w:bottom w:val="single" w:color="19AED7" w:themeColor="accent2" w:sz="8" w:space="0"/>
          <w:right w:val="single" w:color="19AED7" w:themeColor="accent2" w:sz="8" w:space="0"/>
          <w:insideV w:val="single" w:sz="8" w:space="0"/>
        </w:tcBorders>
      </w:tcPr>
    </w:tblStylePr>
  </w:style>
  <w:style w:type="table" w:styleId="150">
    <w:name w:val="Light Grid Accent 3"/>
    <w:basedOn w:val="88"/>
    <w:semiHidden/>
    <w:unhideWhenUsed/>
    <w:uiPriority w:val="0"/>
    <w:pPr>
      <w:spacing w:after="0" w:line="240" w:lineRule="auto"/>
    </w:pPr>
    <w:tblPr>
      <w:tblBorders>
        <w:top w:val="single" w:color="80B350" w:themeColor="accent3" w:sz="8" w:space="0"/>
        <w:left w:val="single" w:color="80B350" w:themeColor="accent3" w:sz="8" w:space="0"/>
        <w:bottom w:val="single" w:color="80B350" w:themeColor="accent3" w:sz="8" w:space="0"/>
        <w:right w:val="single" w:color="80B350" w:themeColor="accent3" w:sz="8" w:space="0"/>
        <w:insideH w:val="single" w:color="80B350" w:themeColor="accent3" w:sz="8" w:space="0"/>
        <w:insideV w:val="single" w:color="80B350" w:themeColor="accent3"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80B350" w:themeColor="accent3" w:sz="8" w:space="0"/>
          <w:left w:val="single" w:color="80B350" w:themeColor="accent3" w:sz="8" w:space="0"/>
          <w:bottom w:val="single" w:color="80B350" w:themeColor="accent3" w:sz="18" w:space="0"/>
          <w:right w:val="single" w:color="80B350"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B350" w:themeColor="accent3" w:sz="6" w:space="0"/>
          <w:left w:val="single" w:color="80B350" w:themeColor="accent3" w:sz="8" w:space="0"/>
          <w:bottom w:val="single" w:color="80B350" w:themeColor="accent3" w:sz="8" w:space="0"/>
          <w:right w:val="single" w:color="80B350"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0B350" w:themeColor="accent3" w:sz="8" w:space="0"/>
          <w:left w:val="single" w:color="80B350" w:themeColor="accent3" w:sz="8" w:space="0"/>
          <w:bottom w:val="single" w:color="80B350" w:themeColor="accent3" w:sz="8" w:space="0"/>
          <w:right w:val="single" w:color="80B350" w:themeColor="accent3" w:sz="8" w:space="0"/>
        </w:tcBorders>
      </w:tcPr>
    </w:tblStylePr>
    <w:tblStylePr w:type="band1Vert">
      <w:tblPr/>
      <w:tcPr>
        <w:tcBorders>
          <w:top w:val="single" w:color="80B350" w:themeColor="accent3" w:sz="8" w:space="0"/>
          <w:left w:val="single" w:color="80B350" w:themeColor="accent3" w:sz="8" w:space="0"/>
          <w:bottom w:val="single" w:color="80B350" w:themeColor="accent3" w:sz="8" w:space="0"/>
          <w:right w:val="single" w:color="80B350" w:themeColor="accent3" w:sz="8" w:space="0"/>
        </w:tcBorders>
        <w:shd w:val="clear" w:color="auto" w:fill="DFECD3" w:themeFill="accent3" w:themeFillTint="3F"/>
      </w:tcPr>
    </w:tblStylePr>
    <w:tblStylePr w:type="band1Horz">
      <w:tblPr/>
      <w:tcPr>
        <w:tcBorders>
          <w:top w:val="single" w:color="80B350" w:themeColor="accent3" w:sz="8" w:space="0"/>
          <w:left w:val="single" w:color="80B350" w:themeColor="accent3" w:sz="8" w:space="0"/>
          <w:bottom w:val="single" w:color="80B350" w:themeColor="accent3" w:sz="8" w:space="0"/>
          <w:right w:val="single" w:color="80B350" w:themeColor="accent3" w:sz="8" w:space="0"/>
          <w:insideV w:val="single" w:sz="8" w:space="0"/>
        </w:tcBorders>
        <w:shd w:val="clear" w:color="auto" w:fill="DFECD3" w:themeFill="accent3" w:themeFillTint="3F"/>
      </w:tcPr>
    </w:tblStylePr>
    <w:tblStylePr w:type="band2Horz">
      <w:tblPr/>
      <w:tcPr>
        <w:tcBorders>
          <w:top w:val="single" w:color="80B350" w:themeColor="accent3" w:sz="8" w:space="0"/>
          <w:left w:val="single" w:color="80B350" w:themeColor="accent3" w:sz="8" w:space="0"/>
          <w:bottom w:val="single" w:color="80B350" w:themeColor="accent3" w:sz="8" w:space="0"/>
          <w:right w:val="single" w:color="80B350" w:themeColor="accent3" w:sz="8" w:space="0"/>
          <w:insideV w:val="single" w:sz="8" w:space="0"/>
        </w:tcBorders>
      </w:tcPr>
    </w:tblStylePr>
  </w:style>
  <w:style w:type="table" w:styleId="151">
    <w:name w:val="Light Grid Accent 4"/>
    <w:basedOn w:val="88"/>
    <w:semiHidden/>
    <w:unhideWhenUsed/>
    <w:uiPriority w:val="0"/>
    <w:pPr>
      <w:spacing w:after="0" w:line="240" w:lineRule="auto"/>
    </w:pPr>
    <w:tblPr>
      <w:tblBorders>
        <w:top w:val="single" w:color="713B9E" w:themeColor="accent4" w:sz="8" w:space="0"/>
        <w:left w:val="single" w:color="713B9E" w:themeColor="accent4" w:sz="8" w:space="0"/>
        <w:bottom w:val="single" w:color="713B9E" w:themeColor="accent4" w:sz="8" w:space="0"/>
        <w:right w:val="single" w:color="713B9E" w:themeColor="accent4" w:sz="8" w:space="0"/>
        <w:insideH w:val="single" w:color="713B9E" w:themeColor="accent4" w:sz="8" w:space="0"/>
        <w:insideV w:val="single" w:color="713B9E" w:themeColor="accent4"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713B9E" w:themeColor="accent4" w:sz="8" w:space="0"/>
          <w:left w:val="single" w:color="713B9E" w:themeColor="accent4" w:sz="8" w:space="0"/>
          <w:bottom w:val="single" w:color="713B9E" w:themeColor="accent4" w:sz="18" w:space="0"/>
          <w:right w:val="single" w:color="713B9E" w:themeColor="accent4"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713B9E" w:themeColor="accent4" w:sz="6" w:space="0"/>
          <w:left w:val="single" w:color="713B9E" w:themeColor="accent4" w:sz="8" w:space="0"/>
          <w:bottom w:val="single" w:color="713B9E" w:themeColor="accent4" w:sz="8" w:space="0"/>
          <w:right w:val="single" w:color="713B9E" w:themeColor="accent4"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713B9E" w:themeColor="accent4" w:sz="8" w:space="0"/>
          <w:left w:val="single" w:color="713B9E" w:themeColor="accent4" w:sz="8" w:space="0"/>
          <w:bottom w:val="single" w:color="713B9E" w:themeColor="accent4" w:sz="8" w:space="0"/>
          <w:right w:val="single" w:color="713B9E" w:themeColor="accent4" w:sz="8" w:space="0"/>
        </w:tcBorders>
      </w:tcPr>
    </w:tblStylePr>
    <w:tblStylePr w:type="band1Vert">
      <w:tblPr/>
      <w:tcPr>
        <w:tcBorders>
          <w:top w:val="single" w:color="713B9E" w:themeColor="accent4" w:sz="8" w:space="0"/>
          <w:left w:val="single" w:color="713B9E" w:themeColor="accent4" w:sz="8" w:space="0"/>
          <w:bottom w:val="single" w:color="713B9E" w:themeColor="accent4" w:sz="8" w:space="0"/>
          <w:right w:val="single" w:color="713B9E" w:themeColor="accent4" w:sz="8" w:space="0"/>
        </w:tcBorders>
        <w:shd w:val="clear" w:color="auto" w:fill="DCCAEB" w:themeFill="accent4" w:themeFillTint="3F"/>
      </w:tcPr>
    </w:tblStylePr>
    <w:tblStylePr w:type="band1Horz">
      <w:tblPr/>
      <w:tcPr>
        <w:tcBorders>
          <w:top w:val="single" w:color="713B9E" w:themeColor="accent4" w:sz="8" w:space="0"/>
          <w:left w:val="single" w:color="713B9E" w:themeColor="accent4" w:sz="8" w:space="0"/>
          <w:bottom w:val="single" w:color="713B9E" w:themeColor="accent4" w:sz="8" w:space="0"/>
          <w:right w:val="single" w:color="713B9E" w:themeColor="accent4" w:sz="8" w:space="0"/>
          <w:insideV w:val="single" w:sz="8" w:space="0"/>
        </w:tcBorders>
        <w:shd w:val="clear" w:color="auto" w:fill="DCCAEB" w:themeFill="accent4" w:themeFillTint="3F"/>
      </w:tcPr>
    </w:tblStylePr>
    <w:tblStylePr w:type="band2Horz">
      <w:tblPr/>
      <w:tcPr>
        <w:tcBorders>
          <w:top w:val="single" w:color="713B9E" w:themeColor="accent4" w:sz="8" w:space="0"/>
          <w:left w:val="single" w:color="713B9E" w:themeColor="accent4" w:sz="8" w:space="0"/>
          <w:bottom w:val="single" w:color="713B9E" w:themeColor="accent4" w:sz="8" w:space="0"/>
          <w:right w:val="single" w:color="713B9E" w:themeColor="accent4" w:sz="8" w:space="0"/>
          <w:insideV w:val="single" w:sz="8" w:space="0"/>
        </w:tcBorders>
      </w:tcPr>
    </w:tblStylePr>
  </w:style>
  <w:style w:type="table" w:styleId="152">
    <w:name w:val="Light Grid Accent 5"/>
    <w:basedOn w:val="88"/>
    <w:semiHidden/>
    <w:unhideWhenUsed/>
    <w:uiPriority w:val="0"/>
    <w:pPr>
      <w:spacing w:after="0" w:line="240" w:lineRule="auto"/>
    </w:pPr>
    <w:tblPr>
      <w:tblBorders>
        <w:top w:val="single" w:color="000080" w:themeColor="accent5" w:sz="8" w:space="0"/>
        <w:left w:val="single" w:color="000080" w:themeColor="accent5" w:sz="8" w:space="0"/>
        <w:bottom w:val="single" w:color="000080" w:themeColor="accent5" w:sz="8" w:space="0"/>
        <w:right w:val="single" w:color="000080" w:themeColor="accent5" w:sz="8" w:space="0"/>
        <w:insideH w:val="single" w:color="000080" w:themeColor="accent5" w:sz="8" w:space="0"/>
        <w:insideV w:val="single" w:color="000080" w:themeColor="accent5"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0080" w:themeColor="accent5" w:sz="8" w:space="0"/>
          <w:left w:val="single" w:color="000080" w:themeColor="accent5" w:sz="8" w:space="0"/>
          <w:bottom w:val="single" w:color="000080" w:themeColor="accent5" w:sz="18" w:space="0"/>
          <w:right w:val="single" w:color="000080"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80" w:themeColor="accent5" w:sz="6" w:space="0"/>
          <w:left w:val="single" w:color="000080" w:themeColor="accent5" w:sz="8" w:space="0"/>
          <w:bottom w:val="single" w:color="000080" w:themeColor="accent5" w:sz="8" w:space="0"/>
          <w:right w:val="single" w:color="000080"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80" w:themeColor="accent5" w:sz="8" w:space="0"/>
          <w:left w:val="single" w:color="000080" w:themeColor="accent5" w:sz="8" w:space="0"/>
          <w:bottom w:val="single" w:color="000080" w:themeColor="accent5" w:sz="8" w:space="0"/>
          <w:right w:val="single" w:color="000080" w:themeColor="accent5" w:sz="8" w:space="0"/>
        </w:tcBorders>
      </w:tcPr>
    </w:tblStylePr>
    <w:tblStylePr w:type="band1Vert">
      <w:tblPr/>
      <w:tcPr>
        <w:tcBorders>
          <w:top w:val="single" w:color="000080" w:themeColor="accent5" w:sz="8" w:space="0"/>
          <w:left w:val="single" w:color="000080" w:themeColor="accent5" w:sz="8" w:space="0"/>
          <w:bottom w:val="single" w:color="000080" w:themeColor="accent5" w:sz="8" w:space="0"/>
          <w:right w:val="single" w:color="000080" w:themeColor="accent5" w:sz="8" w:space="0"/>
        </w:tcBorders>
        <w:shd w:val="clear" w:color="auto" w:fill="A0A0FF" w:themeFill="accent5" w:themeFillTint="3F"/>
      </w:tcPr>
    </w:tblStylePr>
    <w:tblStylePr w:type="band1Horz">
      <w:tblPr/>
      <w:tcPr>
        <w:tcBorders>
          <w:top w:val="single" w:color="000080" w:themeColor="accent5" w:sz="8" w:space="0"/>
          <w:left w:val="single" w:color="000080" w:themeColor="accent5" w:sz="8" w:space="0"/>
          <w:bottom w:val="single" w:color="000080" w:themeColor="accent5" w:sz="8" w:space="0"/>
          <w:right w:val="single" w:color="000080" w:themeColor="accent5" w:sz="8" w:space="0"/>
          <w:insideV w:val="single" w:sz="8" w:space="0"/>
        </w:tcBorders>
        <w:shd w:val="clear" w:color="auto" w:fill="A0A0FF" w:themeFill="accent5" w:themeFillTint="3F"/>
      </w:tcPr>
    </w:tblStylePr>
    <w:tblStylePr w:type="band2Horz">
      <w:tblPr/>
      <w:tcPr>
        <w:tcBorders>
          <w:top w:val="single" w:color="000080" w:themeColor="accent5" w:sz="8" w:space="0"/>
          <w:left w:val="single" w:color="000080" w:themeColor="accent5" w:sz="8" w:space="0"/>
          <w:bottom w:val="single" w:color="000080" w:themeColor="accent5" w:sz="8" w:space="0"/>
          <w:right w:val="single" w:color="000080" w:themeColor="accent5" w:sz="8" w:space="0"/>
          <w:insideV w:val="single" w:sz="8" w:space="0"/>
        </w:tcBorders>
      </w:tcPr>
    </w:tblStylePr>
  </w:style>
  <w:style w:type="table" w:styleId="153">
    <w:name w:val="Light Grid Accent 6"/>
    <w:basedOn w:val="88"/>
    <w:semiHidden/>
    <w:unhideWhenUsed/>
    <w:uiPriority w:val="0"/>
    <w:pPr>
      <w:spacing w:after="0" w:line="240" w:lineRule="auto"/>
    </w:pPr>
    <w:tblPr>
      <w:tblBorders>
        <w:top w:val="single" w:color="F76D28" w:themeColor="accent6" w:sz="8" w:space="0"/>
        <w:left w:val="single" w:color="F76D28" w:themeColor="accent6" w:sz="8" w:space="0"/>
        <w:bottom w:val="single" w:color="F76D28" w:themeColor="accent6" w:sz="8" w:space="0"/>
        <w:right w:val="single" w:color="F76D28" w:themeColor="accent6" w:sz="8" w:space="0"/>
        <w:insideH w:val="single" w:color="F76D28" w:themeColor="accent6" w:sz="8" w:space="0"/>
        <w:insideV w:val="single" w:color="F76D28" w:themeColor="accent6"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F76D28" w:themeColor="accent6" w:sz="8" w:space="0"/>
          <w:left w:val="single" w:color="F76D28" w:themeColor="accent6" w:sz="8" w:space="0"/>
          <w:bottom w:val="single" w:color="F76D28" w:themeColor="accent6" w:sz="18" w:space="0"/>
          <w:right w:val="single" w:color="F76D28" w:themeColor="accent6"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6D28" w:themeColor="accent6" w:sz="6" w:space="0"/>
          <w:left w:val="single" w:color="F76D28" w:themeColor="accent6" w:sz="8" w:space="0"/>
          <w:bottom w:val="single" w:color="F76D28" w:themeColor="accent6" w:sz="8" w:space="0"/>
          <w:right w:val="single" w:color="F76D28" w:themeColor="accent6"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76D28" w:themeColor="accent6" w:sz="8" w:space="0"/>
          <w:left w:val="single" w:color="F76D28" w:themeColor="accent6" w:sz="8" w:space="0"/>
          <w:bottom w:val="single" w:color="F76D28" w:themeColor="accent6" w:sz="8" w:space="0"/>
          <w:right w:val="single" w:color="F76D28" w:themeColor="accent6" w:sz="8" w:space="0"/>
        </w:tcBorders>
      </w:tcPr>
    </w:tblStylePr>
    <w:tblStylePr w:type="band1Vert">
      <w:tblPr/>
      <w:tcPr>
        <w:tcBorders>
          <w:top w:val="single" w:color="F76D28" w:themeColor="accent6" w:sz="8" w:space="0"/>
          <w:left w:val="single" w:color="F76D28" w:themeColor="accent6" w:sz="8" w:space="0"/>
          <w:bottom w:val="single" w:color="F76D28" w:themeColor="accent6" w:sz="8" w:space="0"/>
          <w:right w:val="single" w:color="F76D28" w:themeColor="accent6" w:sz="8" w:space="0"/>
        </w:tcBorders>
        <w:shd w:val="clear" w:color="auto" w:fill="FDDAC9" w:themeFill="accent6" w:themeFillTint="3F"/>
      </w:tcPr>
    </w:tblStylePr>
    <w:tblStylePr w:type="band1Horz">
      <w:tblPr/>
      <w:tcPr>
        <w:tcBorders>
          <w:top w:val="single" w:color="F76D28" w:themeColor="accent6" w:sz="8" w:space="0"/>
          <w:left w:val="single" w:color="F76D28" w:themeColor="accent6" w:sz="8" w:space="0"/>
          <w:bottom w:val="single" w:color="F76D28" w:themeColor="accent6" w:sz="8" w:space="0"/>
          <w:right w:val="single" w:color="F76D28" w:themeColor="accent6" w:sz="8" w:space="0"/>
          <w:insideV w:val="single" w:sz="8" w:space="0"/>
        </w:tcBorders>
        <w:shd w:val="clear" w:color="auto" w:fill="FDDAC9" w:themeFill="accent6" w:themeFillTint="3F"/>
      </w:tcPr>
    </w:tblStylePr>
    <w:tblStylePr w:type="band2Horz">
      <w:tblPr/>
      <w:tcPr>
        <w:tcBorders>
          <w:top w:val="single" w:color="F76D28" w:themeColor="accent6" w:sz="8" w:space="0"/>
          <w:left w:val="single" w:color="F76D28" w:themeColor="accent6" w:sz="8" w:space="0"/>
          <w:bottom w:val="single" w:color="F76D28" w:themeColor="accent6" w:sz="8" w:space="0"/>
          <w:right w:val="single" w:color="F76D28" w:themeColor="accent6" w:sz="8" w:space="0"/>
          <w:insideV w:val="single" w:sz="8" w:space="0"/>
        </w:tcBorders>
      </w:tcPr>
    </w:tblStylePr>
  </w:style>
  <w:style w:type="table" w:styleId="154">
    <w:name w:val="Medium Shading 1"/>
    <w:basedOn w:val="88"/>
    <w:semiHidden/>
    <w:unhideWhenUsed/>
    <w:uiPriority w:val="0"/>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3F3F3F" w:themeColor="text1" w:themeTint="BF" w:sz="6" w:space="0"/>
          <w:left w:val="single" w:color="3F3F3F" w:themeColor="text1" w:themeTint="BF" w:sz="8" w:space="0"/>
          <w:bottom w:val="single" w:color="3F3F3F" w:themeColor="text1" w:themeTint="BF" w:sz="8" w:space="0"/>
          <w:right w:val="single" w:color="3F3F3F"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BFBFBF" w:themeFill="text1" w:themeFillTint="3F"/>
      </w:tcPr>
    </w:tblStylePr>
    <w:tblStylePr w:type="band1Horz">
      <w:tblPr/>
      <w:tcPr>
        <w:tcBorders>
          <w:insideH w:val="nil"/>
          <w:insideV w:val="nil"/>
        </w:tcBorders>
        <w:shd w:val="clear" w:color="auto" w:fill="BFBFBF" w:themeFill="text1" w:themeFillTint="3F"/>
      </w:tcPr>
    </w:tblStylePr>
    <w:tblStylePr w:type="band2Horz">
      <w:tblPr/>
      <w:tcPr>
        <w:tcBorders>
          <w:insideH w:val="nil"/>
          <w:insideV w:val="nil"/>
        </w:tcBorders>
      </w:tcPr>
    </w:tblStylePr>
  </w:style>
  <w:style w:type="table" w:styleId="155">
    <w:name w:val="Medium Shading 1 Accent 1"/>
    <w:basedOn w:val="88"/>
    <w:semiHidden/>
    <w:unhideWhenUsed/>
    <w:uiPriority w:val="0"/>
    <w:pPr>
      <w:spacing w:after="0" w:line="240" w:lineRule="auto"/>
    </w:pPr>
    <w:tblPr>
      <w:tblBorders>
        <w:top w:val="single" w:color="E7046E" w:themeColor="accent1" w:themeTint="BF" w:sz="8" w:space="0"/>
        <w:left w:val="single" w:color="E7046E" w:themeColor="accent1" w:themeTint="BF" w:sz="8" w:space="0"/>
        <w:bottom w:val="single" w:color="E7046E" w:themeColor="accent1" w:themeTint="BF" w:sz="8" w:space="0"/>
        <w:right w:val="single" w:color="E7046E" w:themeColor="accent1" w:themeTint="BF" w:sz="8" w:space="0"/>
        <w:insideH w:val="single" w:color="E7046E" w:themeColor="accent1"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E7046E" w:themeColor="accent1" w:themeTint="BF" w:sz="8" w:space="0"/>
          <w:left w:val="single" w:color="E7046E" w:themeColor="accent1" w:themeTint="BF" w:sz="8" w:space="0"/>
          <w:bottom w:val="single" w:color="E7046E" w:themeColor="accent1" w:themeTint="BF" w:sz="8" w:space="0"/>
          <w:right w:val="single" w:color="E7046E" w:themeColor="accent1" w:themeTint="BF" w:sz="8" w:space="0"/>
          <w:insideH w:val="nil"/>
          <w:insideV w:val="nil"/>
        </w:tcBorders>
        <w:shd w:val="clear" w:color="auto" w:fill="8E0344" w:themeFill="accent1"/>
      </w:tcPr>
    </w:tblStylePr>
    <w:tblStylePr w:type="lastRow">
      <w:pPr>
        <w:spacing w:before="0" w:after="0" w:line="240" w:lineRule="auto"/>
      </w:pPr>
      <w:rPr>
        <w:b/>
        <w:bCs/>
      </w:rPr>
      <w:tblPr/>
      <w:tcPr>
        <w:tcBorders>
          <w:top w:val="double" w:color="E7046E" w:themeColor="accent1" w:themeTint="BF" w:sz="6" w:space="0"/>
          <w:left w:val="single" w:color="E7046E" w:themeColor="accent1" w:themeTint="BF" w:sz="8" w:space="0"/>
          <w:bottom w:val="single" w:color="E7046E" w:themeColor="accent1" w:themeTint="BF" w:sz="8" w:space="0"/>
          <w:right w:val="single" w:color="E7046E"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FDA6CF" w:themeFill="accent1" w:themeFillTint="3F"/>
      </w:tcPr>
    </w:tblStylePr>
    <w:tblStylePr w:type="band1Horz">
      <w:tblPr/>
      <w:tcPr>
        <w:tcBorders>
          <w:insideH w:val="nil"/>
          <w:insideV w:val="nil"/>
        </w:tcBorders>
        <w:shd w:val="clear" w:color="auto" w:fill="FDA6CF" w:themeFill="accent1" w:themeFillTint="3F"/>
      </w:tcPr>
    </w:tblStylePr>
    <w:tblStylePr w:type="band2Horz">
      <w:tblPr/>
      <w:tcPr>
        <w:tcBorders>
          <w:insideH w:val="nil"/>
          <w:insideV w:val="nil"/>
        </w:tcBorders>
      </w:tcPr>
    </w:tblStylePr>
  </w:style>
  <w:style w:type="table" w:styleId="156">
    <w:name w:val="Medium Shading 1 Accent 2"/>
    <w:basedOn w:val="88"/>
    <w:semiHidden/>
    <w:unhideWhenUsed/>
    <w:uiPriority w:val="0"/>
    <w:pPr>
      <w:spacing w:after="0" w:line="240" w:lineRule="auto"/>
    </w:pPr>
    <w:tblPr>
      <w:tblBorders>
        <w:top w:val="single" w:color="49C7E9" w:themeColor="accent2" w:themeTint="BF" w:sz="8" w:space="0"/>
        <w:left w:val="single" w:color="49C7E9" w:themeColor="accent2" w:themeTint="BF" w:sz="8" w:space="0"/>
        <w:bottom w:val="single" w:color="49C7E9" w:themeColor="accent2" w:themeTint="BF" w:sz="8" w:space="0"/>
        <w:right w:val="single" w:color="49C7E9" w:themeColor="accent2" w:themeTint="BF" w:sz="8" w:space="0"/>
        <w:insideH w:val="single" w:color="49C7E9" w:themeColor="accent2"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49C7E9" w:themeColor="accent2" w:themeTint="BF" w:sz="8" w:space="0"/>
          <w:left w:val="single" w:color="49C7E9" w:themeColor="accent2" w:themeTint="BF" w:sz="8" w:space="0"/>
          <w:bottom w:val="single" w:color="49C7E9" w:themeColor="accent2" w:themeTint="BF" w:sz="8" w:space="0"/>
          <w:right w:val="single" w:color="49C7E9" w:themeColor="accent2" w:themeTint="BF" w:sz="8" w:space="0"/>
          <w:insideH w:val="nil"/>
          <w:insideV w:val="nil"/>
        </w:tcBorders>
        <w:shd w:val="clear" w:color="auto" w:fill="19AED7" w:themeFill="accent2"/>
      </w:tcPr>
    </w:tblStylePr>
    <w:tblStylePr w:type="lastRow">
      <w:pPr>
        <w:spacing w:before="0" w:after="0" w:line="240" w:lineRule="auto"/>
      </w:pPr>
      <w:rPr>
        <w:b/>
        <w:bCs/>
      </w:rPr>
      <w:tblPr/>
      <w:tcPr>
        <w:tcBorders>
          <w:top w:val="double" w:color="49C7E9" w:themeColor="accent2" w:themeTint="BF" w:sz="6" w:space="0"/>
          <w:left w:val="single" w:color="49C7E9" w:themeColor="accent2" w:themeTint="BF" w:sz="8" w:space="0"/>
          <w:bottom w:val="single" w:color="49C7E9" w:themeColor="accent2" w:themeTint="BF" w:sz="8" w:space="0"/>
          <w:right w:val="single" w:color="49C7E9"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C3ECF8" w:themeFill="accent2" w:themeFillTint="3F"/>
      </w:tcPr>
    </w:tblStylePr>
    <w:tblStylePr w:type="band1Horz">
      <w:tblPr/>
      <w:tcPr>
        <w:tcBorders>
          <w:insideH w:val="nil"/>
          <w:insideV w:val="nil"/>
        </w:tcBorders>
        <w:shd w:val="clear" w:color="auto" w:fill="C3ECF8" w:themeFill="accent2" w:themeFillTint="3F"/>
      </w:tcPr>
    </w:tblStylePr>
    <w:tblStylePr w:type="band2Horz">
      <w:tblPr/>
      <w:tcPr>
        <w:tcBorders>
          <w:insideH w:val="nil"/>
          <w:insideV w:val="nil"/>
        </w:tcBorders>
      </w:tcPr>
    </w:tblStylePr>
  </w:style>
  <w:style w:type="table" w:styleId="157">
    <w:name w:val="Medium Shading 1 Accent 3"/>
    <w:basedOn w:val="88"/>
    <w:semiHidden/>
    <w:unhideWhenUsed/>
    <w:uiPriority w:val="0"/>
    <w:pPr>
      <w:spacing w:after="0" w:line="240" w:lineRule="auto"/>
    </w:pPr>
    <w:tblPr>
      <w:tblBorders>
        <w:top w:val="single" w:color="9FC67B" w:themeColor="accent3" w:themeTint="BF" w:sz="8" w:space="0"/>
        <w:left w:val="single" w:color="9FC67B" w:themeColor="accent3" w:themeTint="BF" w:sz="8" w:space="0"/>
        <w:bottom w:val="single" w:color="9FC67B" w:themeColor="accent3" w:themeTint="BF" w:sz="8" w:space="0"/>
        <w:right w:val="single" w:color="9FC67B" w:themeColor="accent3" w:themeTint="BF" w:sz="8" w:space="0"/>
        <w:insideH w:val="single" w:color="9FC67B" w:themeColor="accent3"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9FC67B" w:themeColor="accent3" w:themeTint="BF" w:sz="8" w:space="0"/>
          <w:left w:val="single" w:color="9FC67B" w:themeColor="accent3" w:themeTint="BF" w:sz="8" w:space="0"/>
          <w:bottom w:val="single" w:color="9FC67B" w:themeColor="accent3" w:themeTint="BF" w:sz="8" w:space="0"/>
          <w:right w:val="single" w:color="9FC67B" w:themeColor="accent3" w:themeTint="BF" w:sz="8" w:space="0"/>
          <w:insideH w:val="nil"/>
          <w:insideV w:val="nil"/>
        </w:tcBorders>
        <w:shd w:val="clear" w:color="auto" w:fill="80B350" w:themeFill="accent3"/>
      </w:tcPr>
    </w:tblStylePr>
    <w:tblStylePr w:type="lastRow">
      <w:pPr>
        <w:spacing w:before="0" w:after="0" w:line="240" w:lineRule="auto"/>
      </w:pPr>
      <w:rPr>
        <w:b/>
        <w:bCs/>
      </w:rPr>
      <w:tblPr/>
      <w:tcPr>
        <w:tcBorders>
          <w:top w:val="double" w:color="9FC67B" w:themeColor="accent3" w:themeTint="BF" w:sz="6" w:space="0"/>
          <w:left w:val="single" w:color="9FC67B" w:themeColor="accent3" w:themeTint="BF" w:sz="8" w:space="0"/>
          <w:bottom w:val="single" w:color="9FC67B" w:themeColor="accent3" w:themeTint="BF" w:sz="8" w:space="0"/>
          <w:right w:val="single" w:color="9FC67B"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DFECD3" w:themeFill="accent3" w:themeFillTint="3F"/>
      </w:tcPr>
    </w:tblStylePr>
    <w:tblStylePr w:type="band1Horz">
      <w:tblPr/>
      <w:tcPr>
        <w:tcBorders>
          <w:insideH w:val="nil"/>
          <w:insideV w:val="nil"/>
        </w:tcBorders>
        <w:shd w:val="clear" w:color="auto" w:fill="DFECD3" w:themeFill="accent3" w:themeFillTint="3F"/>
      </w:tcPr>
    </w:tblStylePr>
    <w:tblStylePr w:type="band2Horz">
      <w:tblPr/>
      <w:tcPr>
        <w:tcBorders>
          <w:insideH w:val="nil"/>
          <w:insideV w:val="nil"/>
        </w:tcBorders>
      </w:tcPr>
    </w:tblStylePr>
  </w:style>
  <w:style w:type="table" w:styleId="158">
    <w:name w:val="Medium Shading 1 Accent 4"/>
    <w:basedOn w:val="88"/>
    <w:semiHidden/>
    <w:unhideWhenUsed/>
    <w:uiPriority w:val="0"/>
    <w:pPr>
      <w:spacing w:after="0" w:line="240" w:lineRule="auto"/>
    </w:pPr>
    <w:tblPr>
      <w:tblBorders>
        <w:top w:val="single" w:color="955FC3" w:themeColor="accent4" w:themeTint="BF" w:sz="8" w:space="0"/>
        <w:left w:val="single" w:color="955FC3" w:themeColor="accent4" w:themeTint="BF" w:sz="8" w:space="0"/>
        <w:bottom w:val="single" w:color="955FC3" w:themeColor="accent4" w:themeTint="BF" w:sz="8" w:space="0"/>
        <w:right w:val="single" w:color="955FC3" w:themeColor="accent4" w:themeTint="BF" w:sz="8" w:space="0"/>
        <w:insideH w:val="single" w:color="955FC3" w:themeColor="accent4"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955FC3" w:themeColor="accent4" w:themeTint="BF" w:sz="8" w:space="0"/>
          <w:left w:val="single" w:color="955FC3" w:themeColor="accent4" w:themeTint="BF" w:sz="8" w:space="0"/>
          <w:bottom w:val="single" w:color="955FC3" w:themeColor="accent4" w:themeTint="BF" w:sz="8" w:space="0"/>
          <w:right w:val="single" w:color="955FC3" w:themeColor="accent4" w:themeTint="BF" w:sz="8" w:space="0"/>
          <w:insideH w:val="nil"/>
          <w:insideV w:val="nil"/>
        </w:tcBorders>
        <w:shd w:val="clear" w:color="auto" w:fill="713B9E" w:themeFill="accent4"/>
      </w:tcPr>
    </w:tblStylePr>
    <w:tblStylePr w:type="lastRow">
      <w:pPr>
        <w:spacing w:before="0" w:after="0" w:line="240" w:lineRule="auto"/>
      </w:pPr>
      <w:rPr>
        <w:b/>
        <w:bCs/>
      </w:rPr>
      <w:tblPr/>
      <w:tcPr>
        <w:tcBorders>
          <w:top w:val="double" w:color="955FC3" w:themeColor="accent4" w:themeTint="BF" w:sz="6" w:space="0"/>
          <w:left w:val="single" w:color="955FC3" w:themeColor="accent4" w:themeTint="BF" w:sz="8" w:space="0"/>
          <w:bottom w:val="single" w:color="955FC3" w:themeColor="accent4" w:themeTint="BF" w:sz="8" w:space="0"/>
          <w:right w:val="single" w:color="955FC3"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CCAEB" w:themeFill="accent4" w:themeFillTint="3F"/>
      </w:tcPr>
    </w:tblStylePr>
    <w:tblStylePr w:type="band1Horz">
      <w:tblPr/>
      <w:tcPr>
        <w:tcBorders>
          <w:insideH w:val="nil"/>
          <w:insideV w:val="nil"/>
        </w:tcBorders>
        <w:shd w:val="clear" w:color="auto" w:fill="DCCAEB" w:themeFill="accent4" w:themeFillTint="3F"/>
      </w:tcPr>
    </w:tblStylePr>
    <w:tblStylePr w:type="band2Horz">
      <w:tblPr/>
      <w:tcPr>
        <w:tcBorders>
          <w:insideH w:val="nil"/>
          <w:insideV w:val="nil"/>
        </w:tcBorders>
      </w:tcPr>
    </w:tblStylePr>
  </w:style>
  <w:style w:type="table" w:styleId="159">
    <w:name w:val="Medium Shading 1 Accent 5"/>
    <w:basedOn w:val="88"/>
    <w:semiHidden/>
    <w:unhideWhenUsed/>
    <w:uiPriority w:val="0"/>
    <w:pPr>
      <w:spacing w:after="0" w:line="240" w:lineRule="auto"/>
    </w:pPr>
    <w:tblPr>
      <w:tblBorders>
        <w:top w:val="single" w:color="0000DF" w:themeColor="accent5" w:themeTint="BF" w:sz="8" w:space="0"/>
        <w:left w:val="single" w:color="0000DF" w:themeColor="accent5" w:themeTint="BF" w:sz="8" w:space="0"/>
        <w:bottom w:val="single" w:color="0000DF" w:themeColor="accent5" w:themeTint="BF" w:sz="8" w:space="0"/>
        <w:right w:val="single" w:color="0000DF" w:themeColor="accent5" w:themeTint="BF" w:sz="8" w:space="0"/>
        <w:insideH w:val="single" w:color="0000DF" w:themeColor="accent5"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0000DF" w:themeColor="accent5" w:themeTint="BF" w:sz="8" w:space="0"/>
          <w:left w:val="single" w:color="0000DF" w:themeColor="accent5" w:themeTint="BF" w:sz="8" w:space="0"/>
          <w:bottom w:val="single" w:color="0000DF" w:themeColor="accent5" w:themeTint="BF" w:sz="8" w:space="0"/>
          <w:right w:val="single" w:color="0000DF" w:themeColor="accent5" w:themeTint="BF" w:sz="8" w:space="0"/>
          <w:insideH w:val="nil"/>
          <w:insideV w:val="nil"/>
        </w:tcBorders>
        <w:shd w:val="clear" w:color="auto" w:fill="000080" w:themeFill="accent5"/>
      </w:tcPr>
    </w:tblStylePr>
    <w:tblStylePr w:type="lastRow">
      <w:pPr>
        <w:spacing w:before="0" w:after="0" w:line="240" w:lineRule="auto"/>
      </w:pPr>
      <w:rPr>
        <w:b/>
        <w:bCs/>
      </w:rPr>
      <w:tblPr/>
      <w:tcPr>
        <w:tcBorders>
          <w:top w:val="double" w:color="0000DF" w:themeColor="accent5" w:themeTint="BF" w:sz="6" w:space="0"/>
          <w:left w:val="single" w:color="0000DF" w:themeColor="accent5" w:themeTint="BF" w:sz="8" w:space="0"/>
          <w:bottom w:val="single" w:color="0000DF" w:themeColor="accent5" w:themeTint="BF" w:sz="8" w:space="0"/>
          <w:right w:val="single" w:color="0000DF"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A0A0FF" w:themeFill="accent5" w:themeFillTint="3F"/>
      </w:tcPr>
    </w:tblStylePr>
    <w:tblStylePr w:type="band1Horz">
      <w:tblPr/>
      <w:tcPr>
        <w:tcBorders>
          <w:insideH w:val="nil"/>
          <w:insideV w:val="nil"/>
        </w:tcBorders>
        <w:shd w:val="clear" w:color="auto" w:fill="A0A0FF" w:themeFill="accent5" w:themeFillTint="3F"/>
      </w:tcPr>
    </w:tblStylePr>
    <w:tblStylePr w:type="band2Horz">
      <w:tblPr/>
      <w:tcPr>
        <w:tcBorders>
          <w:insideH w:val="nil"/>
          <w:insideV w:val="nil"/>
        </w:tcBorders>
      </w:tcPr>
    </w:tblStylePr>
  </w:style>
  <w:style w:type="table" w:styleId="160">
    <w:name w:val="Medium Shading 1 Accent 6"/>
    <w:basedOn w:val="88"/>
    <w:semiHidden/>
    <w:unhideWhenUsed/>
    <w:uiPriority w:val="0"/>
    <w:pPr>
      <w:spacing w:after="0" w:line="240" w:lineRule="auto"/>
    </w:pPr>
    <w:tblPr>
      <w:tblBorders>
        <w:top w:val="single" w:color="F9915D" w:themeColor="accent6" w:themeTint="BF" w:sz="8" w:space="0"/>
        <w:left w:val="single" w:color="F9915D" w:themeColor="accent6" w:themeTint="BF" w:sz="8" w:space="0"/>
        <w:bottom w:val="single" w:color="F9915D" w:themeColor="accent6" w:themeTint="BF" w:sz="8" w:space="0"/>
        <w:right w:val="single" w:color="F9915D" w:themeColor="accent6" w:themeTint="BF" w:sz="8" w:space="0"/>
        <w:insideH w:val="single" w:color="F9915D" w:themeColor="accent6"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F9915D" w:themeColor="accent6" w:themeTint="BF" w:sz="8" w:space="0"/>
          <w:left w:val="single" w:color="F9915D" w:themeColor="accent6" w:themeTint="BF" w:sz="8" w:space="0"/>
          <w:bottom w:val="single" w:color="F9915D" w:themeColor="accent6" w:themeTint="BF" w:sz="8" w:space="0"/>
          <w:right w:val="single" w:color="F9915D" w:themeColor="accent6" w:themeTint="BF" w:sz="8" w:space="0"/>
          <w:insideH w:val="nil"/>
          <w:insideV w:val="nil"/>
        </w:tcBorders>
        <w:shd w:val="clear" w:color="auto" w:fill="F76D28" w:themeFill="accent6"/>
      </w:tcPr>
    </w:tblStylePr>
    <w:tblStylePr w:type="lastRow">
      <w:pPr>
        <w:spacing w:before="0" w:after="0" w:line="240" w:lineRule="auto"/>
      </w:pPr>
      <w:rPr>
        <w:b/>
        <w:bCs/>
      </w:rPr>
      <w:tblPr/>
      <w:tcPr>
        <w:tcBorders>
          <w:top w:val="double" w:color="F9915D" w:themeColor="accent6" w:themeTint="BF" w:sz="6" w:space="0"/>
          <w:left w:val="single" w:color="F9915D" w:themeColor="accent6" w:themeTint="BF" w:sz="8" w:space="0"/>
          <w:bottom w:val="single" w:color="F9915D" w:themeColor="accent6" w:themeTint="BF" w:sz="8" w:space="0"/>
          <w:right w:val="single" w:color="F9915D"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DDAC9" w:themeFill="accent6" w:themeFillTint="3F"/>
      </w:tcPr>
    </w:tblStylePr>
    <w:tblStylePr w:type="band1Horz">
      <w:tblPr/>
      <w:tcPr>
        <w:tcBorders>
          <w:insideH w:val="nil"/>
          <w:insideV w:val="nil"/>
        </w:tcBorders>
        <w:shd w:val="clear" w:color="auto" w:fill="FDDAC9" w:themeFill="accent6" w:themeFillTint="3F"/>
      </w:tcPr>
    </w:tblStylePr>
    <w:tblStylePr w:type="band2Horz">
      <w:tblPr/>
      <w:tcPr>
        <w:tcBorders>
          <w:insideH w:val="nil"/>
          <w:insideV w:val="nil"/>
        </w:tcBorders>
      </w:tcPr>
    </w:tblStylePr>
  </w:style>
  <w:style w:type="table" w:styleId="161">
    <w:name w:val="Medium Shading 2"/>
    <w:basedOn w:val="88"/>
    <w:semiHidden/>
    <w:unhideWhenUsed/>
    <w:uiPriority w:val="0"/>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nil"/>
          <w:right w:val="nil"/>
          <w:insideH w:val="nil"/>
          <w:insideV w:val="nil"/>
        </w:tcBorders>
      </w:tcPr>
    </w:tblStylePr>
  </w:style>
  <w:style w:type="table" w:styleId="162">
    <w:name w:val="Medium Shading 2 Accent 1"/>
    <w:basedOn w:val="88"/>
    <w:semiHidden/>
    <w:unhideWhenUsed/>
    <w:uiPriority w:val="0"/>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8E0344"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nil"/>
          <w:right w:val="nil"/>
          <w:insideH w:val="nil"/>
          <w:insideV w:val="nil"/>
        </w:tcBorders>
        <w:shd w:val="clear" w:color="auto" w:fill="8E0344" w:themeFill="accen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8E0344" w:themeFill="accen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nil"/>
          <w:right w:val="nil"/>
          <w:insideH w:val="nil"/>
          <w:insideV w:val="nil"/>
        </w:tcBorders>
      </w:tcPr>
    </w:tblStylePr>
  </w:style>
  <w:style w:type="table" w:styleId="163">
    <w:name w:val="Medium Shading 2 Accent 2"/>
    <w:basedOn w:val="88"/>
    <w:semiHidden/>
    <w:unhideWhenUsed/>
    <w:uiPriority w:val="0"/>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19AED7"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nil"/>
          <w:right w:val="nil"/>
          <w:insideH w:val="nil"/>
          <w:insideV w:val="nil"/>
        </w:tcBorders>
        <w:shd w:val="clear" w:color="auto" w:fill="19AED7" w:themeFill="accent2"/>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19AED7" w:themeFill="accent2"/>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nil"/>
          <w:right w:val="nil"/>
          <w:insideH w:val="nil"/>
          <w:insideV w:val="nil"/>
        </w:tcBorders>
      </w:tcPr>
    </w:tblStylePr>
  </w:style>
  <w:style w:type="table" w:styleId="164">
    <w:name w:val="Medium Shading 2 Accent 3"/>
    <w:basedOn w:val="88"/>
    <w:semiHidden/>
    <w:unhideWhenUsed/>
    <w:uiPriority w:val="0"/>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80B350"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nil"/>
          <w:right w:val="nil"/>
          <w:insideH w:val="nil"/>
          <w:insideV w:val="nil"/>
        </w:tcBorders>
        <w:shd w:val="clear" w:color="auto" w:fill="80B350" w:themeFill="accent3"/>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80B350" w:themeFill="accent3"/>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nil"/>
          <w:right w:val="nil"/>
          <w:insideH w:val="nil"/>
          <w:insideV w:val="nil"/>
        </w:tcBorders>
      </w:tcPr>
    </w:tblStylePr>
  </w:style>
  <w:style w:type="table" w:styleId="165">
    <w:name w:val="Medium Shading 2 Accent 4"/>
    <w:basedOn w:val="88"/>
    <w:semiHidden/>
    <w:unhideWhenUsed/>
    <w:uiPriority w:val="0"/>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713B9E"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nil"/>
          <w:right w:val="nil"/>
          <w:insideH w:val="nil"/>
          <w:insideV w:val="nil"/>
        </w:tcBorders>
        <w:shd w:val="clear" w:color="auto" w:fill="713B9E" w:themeFill="accent4"/>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713B9E" w:themeFill="accent4"/>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nil"/>
          <w:right w:val="nil"/>
          <w:insideH w:val="nil"/>
          <w:insideV w:val="nil"/>
        </w:tcBorders>
      </w:tcPr>
    </w:tblStylePr>
  </w:style>
  <w:style w:type="table" w:styleId="166">
    <w:name w:val="Medium Shading 2 Accent 5"/>
    <w:basedOn w:val="88"/>
    <w:semiHidden/>
    <w:unhideWhenUsed/>
    <w:uiPriority w:val="0"/>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000080"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nil"/>
          <w:right w:val="nil"/>
          <w:insideH w:val="nil"/>
          <w:insideV w:val="nil"/>
        </w:tcBorders>
        <w:shd w:val="clear" w:color="auto" w:fill="000080"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000080"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nil"/>
          <w:right w:val="nil"/>
          <w:insideH w:val="nil"/>
          <w:insideV w:val="nil"/>
        </w:tcBorders>
      </w:tcPr>
    </w:tblStylePr>
  </w:style>
  <w:style w:type="table" w:styleId="167">
    <w:name w:val="Medium Shading 2 Accent 6"/>
    <w:basedOn w:val="88"/>
    <w:semiHidden/>
    <w:unhideWhenUsed/>
    <w:uiPriority w:val="0"/>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F76D28"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nil"/>
          <w:right w:val="nil"/>
          <w:insideH w:val="nil"/>
          <w:insideV w:val="nil"/>
        </w:tcBorders>
        <w:shd w:val="clear" w:color="auto" w:fill="F76D28" w:themeFill="accent6"/>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F76D28" w:themeFill="accent6"/>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nil"/>
          <w:right w:val="nil"/>
          <w:insideH w:val="nil"/>
          <w:insideV w:val="nil"/>
        </w:tcBorders>
      </w:tcPr>
    </w:tblStylePr>
  </w:style>
  <w:style w:type="table" w:styleId="168">
    <w:name w:val="Medium List 1"/>
    <w:basedOn w:val="88"/>
    <w:semiHidden/>
    <w:unhideWhenUsed/>
    <w:uiPriority w:val="0"/>
    <w:pPr>
      <w:spacing w:after="0" w:line="240" w:lineRule="auto"/>
    </w:pPr>
    <w:rPr>
      <w:color w:val="000000" w:themeColor="text1"/>
      <w14:textFill>
        <w14:solidFill>
          <w14:schemeClr w14:val="tx1"/>
        </w14:solidFill>
      </w14:textFill>
    </w:rPr>
    <w:tblPr>
      <w:tblBorders>
        <w:top w:val="single" w:color="000000" w:themeColor="text1" w:sz="8" w:space="0"/>
        <w:bottom w:val="single" w:color="000000" w:themeColor="text1" w:sz="8" w:space="0"/>
      </w:tblBorders>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256AA4" w:themeColor="text2"/>
        <w14:textFill>
          <w14:solidFill>
            <w14:schemeClr w14:val="tx2"/>
          </w14:solidFill>
        </w14:textFill>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BFBFBF" w:themeFill="text1" w:themeFillTint="3F"/>
      </w:tcPr>
    </w:tblStylePr>
    <w:tblStylePr w:type="band1Horz">
      <w:tblPr/>
      <w:tcPr>
        <w:shd w:val="clear" w:color="auto" w:fill="BFBFBF" w:themeFill="text1" w:themeFillTint="3F"/>
      </w:tcPr>
    </w:tblStylePr>
  </w:style>
  <w:style w:type="table" w:styleId="169">
    <w:name w:val="Medium List 1 Accent 1"/>
    <w:basedOn w:val="88"/>
    <w:semiHidden/>
    <w:unhideWhenUsed/>
    <w:uiPriority w:val="0"/>
    <w:pPr>
      <w:spacing w:after="0" w:line="240" w:lineRule="auto"/>
    </w:pPr>
    <w:rPr>
      <w:color w:val="000000" w:themeColor="text1"/>
      <w14:textFill>
        <w14:solidFill>
          <w14:schemeClr w14:val="tx1"/>
        </w14:solidFill>
      </w14:textFill>
    </w:rPr>
    <w:tblPr>
      <w:tblBorders>
        <w:top w:val="single" w:color="8E0344" w:themeColor="accent1" w:sz="8" w:space="0"/>
        <w:bottom w:val="single" w:color="8E0344" w:themeColor="accent1" w:sz="8" w:space="0"/>
      </w:tblBorders>
    </w:tblPr>
    <w:tblStylePr w:type="firstRow">
      <w:rPr>
        <w:rFonts w:asciiTheme="majorHAnsi" w:hAnsiTheme="majorHAnsi" w:eastAsiaTheme="majorEastAsia" w:cstheme="majorBidi"/>
      </w:rPr>
      <w:tblPr/>
      <w:tcPr>
        <w:tcBorders>
          <w:top w:val="nil"/>
          <w:bottom w:val="single" w:color="8E0344" w:themeColor="accent1" w:sz="8" w:space="0"/>
        </w:tcBorders>
      </w:tcPr>
    </w:tblStylePr>
    <w:tblStylePr w:type="lastRow">
      <w:rPr>
        <w:b/>
        <w:bCs/>
        <w:color w:val="256AA4" w:themeColor="text2"/>
        <w14:textFill>
          <w14:solidFill>
            <w14:schemeClr w14:val="tx2"/>
          </w14:solidFill>
        </w14:textFill>
      </w:rPr>
      <w:tblPr/>
      <w:tcPr>
        <w:tcBorders>
          <w:top w:val="single" w:color="8E0344" w:themeColor="accent1" w:sz="8" w:space="0"/>
          <w:bottom w:val="single" w:color="8E0344" w:themeColor="accent1" w:sz="8" w:space="0"/>
        </w:tcBorders>
      </w:tcPr>
    </w:tblStylePr>
    <w:tblStylePr w:type="firstCol">
      <w:rPr>
        <w:b/>
        <w:bCs/>
      </w:rPr>
    </w:tblStylePr>
    <w:tblStylePr w:type="lastCol">
      <w:rPr>
        <w:b/>
        <w:bCs/>
      </w:rPr>
      <w:tblPr/>
      <w:tcPr>
        <w:tcBorders>
          <w:top w:val="single" w:color="8E0344" w:themeColor="accent1" w:sz="8" w:space="0"/>
          <w:bottom w:val="single" w:color="8E0344" w:themeColor="accent1" w:sz="8" w:space="0"/>
        </w:tcBorders>
      </w:tcPr>
    </w:tblStylePr>
    <w:tblStylePr w:type="band1Vert">
      <w:tblPr/>
      <w:tcPr>
        <w:shd w:val="clear" w:color="auto" w:fill="FDA6CF" w:themeFill="accent1" w:themeFillTint="3F"/>
      </w:tcPr>
    </w:tblStylePr>
    <w:tblStylePr w:type="band1Horz">
      <w:tblPr/>
      <w:tcPr>
        <w:shd w:val="clear" w:color="auto" w:fill="FDA6CF" w:themeFill="accent1" w:themeFillTint="3F"/>
      </w:tcPr>
    </w:tblStylePr>
  </w:style>
  <w:style w:type="table" w:styleId="170">
    <w:name w:val="Medium List 1 Accent 2"/>
    <w:basedOn w:val="88"/>
    <w:semiHidden/>
    <w:unhideWhenUsed/>
    <w:uiPriority w:val="0"/>
    <w:pPr>
      <w:spacing w:after="0" w:line="240" w:lineRule="auto"/>
    </w:pPr>
    <w:rPr>
      <w:color w:val="000000" w:themeColor="text1"/>
      <w14:textFill>
        <w14:solidFill>
          <w14:schemeClr w14:val="tx1"/>
        </w14:solidFill>
      </w14:textFill>
    </w:rPr>
    <w:tblPr>
      <w:tblBorders>
        <w:top w:val="single" w:color="19AED7" w:themeColor="accent2" w:sz="8" w:space="0"/>
        <w:bottom w:val="single" w:color="19AED7" w:themeColor="accent2" w:sz="8" w:space="0"/>
      </w:tblBorders>
    </w:tblPr>
    <w:tblStylePr w:type="firstRow">
      <w:rPr>
        <w:rFonts w:asciiTheme="majorHAnsi" w:hAnsiTheme="majorHAnsi" w:eastAsiaTheme="majorEastAsia" w:cstheme="majorBidi"/>
      </w:rPr>
      <w:tblPr/>
      <w:tcPr>
        <w:tcBorders>
          <w:top w:val="nil"/>
          <w:bottom w:val="single" w:color="19AED7" w:themeColor="accent2" w:sz="8" w:space="0"/>
        </w:tcBorders>
      </w:tcPr>
    </w:tblStylePr>
    <w:tblStylePr w:type="lastRow">
      <w:rPr>
        <w:b/>
        <w:bCs/>
        <w:color w:val="256AA4" w:themeColor="text2"/>
        <w14:textFill>
          <w14:solidFill>
            <w14:schemeClr w14:val="tx2"/>
          </w14:solidFill>
        </w14:textFill>
      </w:rPr>
      <w:tblPr/>
      <w:tcPr>
        <w:tcBorders>
          <w:top w:val="single" w:color="19AED7" w:themeColor="accent2" w:sz="8" w:space="0"/>
          <w:bottom w:val="single" w:color="19AED7" w:themeColor="accent2" w:sz="8" w:space="0"/>
        </w:tcBorders>
      </w:tcPr>
    </w:tblStylePr>
    <w:tblStylePr w:type="firstCol">
      <w:rPr>
        <w:b/>
        <w:bCs/>
      </w:rPr>
    </w:tblStylePr>
    <w:tblStylePr w:type="lastCol">
      <w:rPr>
        <w:b/>
        <w:bCs/>
      </w:rPr>
      <w:tblPr/>
      <w:tcPr>
        <w:tcBorders>
          <w:top w:val="single" w:color="19AED7" w:themeColor="accent2" w:sz="8" w:space="0"/>
          <w:bottom w:val="single" w:color="19AED7" w:themeColor="accent2" w:sz="8" w:space="0"/>
        </w:tcBorders>
      </w:tcPr>
    </w:tblStylePr>
    <w:tblStylePr w:type="band1Vert">
      <w:tblPr/>
      <w:tcPr>
        <w:shd w:val="clear" w:color="auto" w:fill="C3ECF8" w:themeFill="accent2" w:themeFillTint="3F"/>
      </w:tcPr>
    </w:tblStylePr>
    <w:tblStylePr w:type="band1Horz">
      <w:tblPr/>
      <w:tcPr>
        <w:shd w:val="clear" w:color="auto" w:fill="C3ECF8" w:themeFill="accent2" w:themeFillTint="3F"/>
      </w:tcPr>
    </w:tblStylePr>
  </w:style>
  <w:style w:type="table" w:styleId="171">
    <w:name w:val="Medium List 1 Accent 3"/>
    <w:basedOn w:val="88"/>
    <w:semiHidden/>
    <w:unhideWhenUsed/>
    <w:uiPriority w:val="0"/>
    <w:pPr>
      <w:spacing w:after="0" w:line="240" w:lineRule="auto"/>
    </w:pPr>
    <w:rPr>
      <w:color w:val="000000" w:themeColor="text1"/>
      <w14:textFill>
        <w14:solidFill>
          <w14:schemeClr w14:val="tx1"/>
        </w14:solidFill>
      </w14:textFill>
    </w:rPr>
    <w:tblPr>
      <w:tblBorders>
        <w:top w:val="single" w:color="80B350" w:themeColor="accent3" w:sz="8" w:space="0"/>
        <w:bottom w:val="single" w:color="80B350" w:themeColor="accent3" w:sz="8" w:space="0"/>
      </w:tblBorders>
    </w:tblPr>
    <w:tblStylePr w:type="firstRow">
      <w:rPr>
        <w:rFonts w:asciiTheme="majorHAnsi" w:hAnsiTheme="majorHAnsi" w:eastAsiaTheme="majorEastAsia" w:cstheme="majorBidi"/>
      </w:rPr>
      <w:tblPr/>
      <w:tcPr>
        <w:tcBorders>
          <w:top w:val="nil"/>
          <w:bottom w:val="single" w:color="80B350" w:themeColor="accent3" w:sz="8" w:space="0"/>
        </w:tcBorders>
      </w:tcPr>
    </w:tblStylePr>
    <w:tblStylePr w:type="lastRow">
      <w:rPr>
        <w:b/>
        <w:bCs/>
        <w:color w:val="256AA4" w:themeColor="text2"/>
        <w14:textFill>
          <w14:solidFill>
            <w14:schemeClr w14:val="tx2"/>
          </w14:solidFill>
        </w14:textFill>
      </w:rPr>
      <w:tblPr/>
      <w:tcPr>
        <w:tcBorders>
          <w:top w:val="single" w:color="80B350" w:themeColor="accent3" w:sz="8" w:space="0"/>
          <w:bottom w:val="single" w:color="80B350" w:themeColor="accent3" w:sz="8" w:space="0"/>
        </w:tcBorders>
      </w:tcPr>
    </w:tblStylePr>
    <w:tblStylePr w:type="firstCol">
      <w:rPr>
        <w:b/>
        <w:bCs/>
      </w:rPr>
    </w:tblStylePr>
    <w:tblStylePr w:type="lastCol">
      <w:rPr>
        <w:b/>
        <w:bCs/>
      </w:rPr>
      <w:tblPr/>
      <w:tcPr>
        <w:tcBorders>
          <w:top w:val="single" w:color="80B350" w:themeColor="accent3" w:sz="8" w:space="0"/>
          <w:bottom w:val="single" w:color="80B350" w:themeColor="accent3" w:sz="8" w:space="0"/>
        </w:tcBorders>
      </w:tcPr>
    </w:tblStylePr>
    <w:tblStylePr w:type="band1Vert">
      <w:tblPr/>
      <w:tcPr>
        <w:shd w:val="clear" w:color="auto" w:fill="DFECD3" w:themeFill="accent3" w:themeFillTint="3F"/>
      </w:tcPr>
    </w:tblStylePr>
    <w:tblStylePr w:type="band1Horz">
      <w:tblPr/>
      <w:tcPr>
        <w:shd w:val="clear" w:color="auto" w:fill="DFECD3" w:themeFill="accent3" w:themeFillTint="3F"/>
      </w:tcPr>
    </w:tblStylePr>
  </w:style>
  <w:style w:type="table" w:styleId="172">
    <w:name w:val="Medium List 1 Accent 4"/>
    <w:basedOn w:val="88"/>
    <w:semiHidden/>
    <w:unhideWhenUsed/>
    <w:uiPriority w:val="0"/>
    <w:pPr>
      <w:spacing w:after="0" w:line="240" w:lineRule="auto"/>
    </w:pPr>
    <w:rPr>
      <w:color w:val="000000" w:themeColor="text1"/>
      <w14:textFill>
        <w14:solidFill>
          <w14:schemeClr w14:val="tx1"/>
        </w14:solidFill>
      </w14:textFill>
    </w:rPr>
    <w:tblPr>
      <w:tblBorders>
        <w:top w:val="single" w:color="713B9E" w:themeColor="accent4" w:sz="8" w:space="0"/>
        <w:bottom w:val="single" w:color="713B9E" w:themeColor="accent4" w:sz="8" w:space="0"/>
      </w:tblBorders>
    </w:tblPr>
    <w:tblStylePr w:type="firstRow">
      <w:rPr>
        <w:rFonts w:asciiTheme="majorHAnsi" w:hAnsiTheme="majorHAnsi" w:eastAsiaTheme="majorEastAsia" w:cstheme="majorBidi"/>
      </w:rPr>
      <w:tblPr/>
      <w:tcPr>
        <w:tcBorders>
          <w:top w:val="nil"/>
          <w:bottom w:val="single" w:color="713B9E" w:themeColor="accent4" w:sz="8" w:space="0"/>
        </w:tcBorders>
      </w:tcPr>
    </w:tblStylePr>
    <w:tblStylePr w:type="lastRow">
      <w:rPr>
        <w:b/>
        <w:bCs/>
        <w:color w:val="256AA4" w:themeColor="text2"/>
        <w14:textFill>
          <w14:solidFill>
            <w14:schemeClr w14:val="tx2"/>
          </w14:solidFill>
        </w14:textFill>
      </w:rPr>
      <w:tblPr/>
      <w:tcPr>
        <w:tcBorders>
          <w:top w:val="single" w:color="713B9E" w:themeColor="accent4" w:sz="8" w:space="0"/>
          <w:bottom w:val="single" w:color="713B9E" w:themeColor="accent4" w:sz="8" w:space="0"/>
        </w:tcBorders>
      </w:tcPr>
    </w:tblStylePr>
    <w:tblStylePr w:type="firstCol">
      <w:rPr>
        <w:b/>
        <w:bCs/>
      </w:rPr>
    </w:tblStylePr>
    <w:tblStylePr w:type="lastCol">
      <w:rPr>
        <w:b/>
        <w:bCs/>
      </w:rPr>
      <w:tblPr/>
      <w:tcPr>
        <w:tcBorders>
          <w:top w:val="single" w:color="713B9E" w:themeColor="accent4" w:sz="8" w:space="0"/>
          <w:bottom w:val="single" w:color="713B9E" w:themeColor="accent4" w:sz="8" w:space="0"/>
        </w:tcBorders>
      </w:tcPr>
    </w:tblStylePr>
    <w:tblStylePr w:type="band1Vert">
      <w:tblPr/>
      <w:tcPr>
        <w:shd w:val="clear" w:color="auto" w:fill="DCCAEB" w:themeFill="accent4" w:themeFillTint="3F"/>
      </w:tcPr>
    </w:tblStylePr>
    <w:tblStylePr w:type="band1Horz">
      <w:tblPr/>
      <w:tcPr>
        <w:shd w:val="clear" w:color="auto" w:fill="DCCAEB" w:themeFill="accent4" w:themeFillTint="3F"/>
      </w:tcPr>
    </w:tblStylePr>
  </w:style>
  <w:style w:type="table" w:styleId="173">
    <w:name w:val="Medium List 1 Accent 5"/>
    <w:basedOn w:val="88"/>
    <w:semiHidden/>
    <w:unhideWhenUsed/>
    <w:uiPriority w:val="0"/>
    <w:pPr>
      <w:spacing w:after="0" w:line="240" w:lineRule="auto"/>
    </w:pPr>
    <w:rPr>
      <w:color w:val="000000" w:themeColor="text1"/>
      <w14:textFill>
        <w14:solidFill>
          <w14:schemeClr w14:val="tx1"/>
        </w14:solidFill>
      </w14:textFill>
    </w:rPr>
    <w:tblPr>
      <w:tblBorders>
        <w:top w:val="single" w:color="000080" w:themeColor="accent5" w:sz="8" w:space="0"/>
        <w:bottom w:val="single" w:color="000080" w:themeColor="accent5" w:sz="8" w:space="0"/>
      </w:tblBorders>
    </w:tblPr>
    <w:tblStylePr w:type="firstRow">
      <w:rPr>
        <w:rFonts w:asciiTheme="majorHAnsi" w:hAnsiTheme="majorHAnsi" w:eastAsiaTheme="majorEastAsia" w:cstheme="majorBidi"/>
      </w:rPr>
      <w:tblPr/>
      <w:tcPr>
        <w:tcBorders>
          <w:top w:val="nil"/>
          <w:bottom w:val="single" w:color="000080" w:themeColor="accent5" w:sz="8" w:space="0"/>
        </w:tcBorders>
      </w:tcPr>
    </w:tblStylePr>
    <w:tblStylePr w:type="lastRow">
      <w:rPr>
        <w:b/>
        <w:bCs/>
        <w:color w:val="256AA4" w:themeColor="text2"/>
        <w14:textFill>
          <w14:solidFill>
            <w14:schemeClr w14:val="tx2"/>
          </w14:solidFill>
        </w14:textFill>
      </w:rPr>
      <w:tblPr/>
      <w:tcPr>
        <w:tcBorders>
          <w:top w:val="single" w:color="000080" w:themeColor="accent5" w:sz="8" w:space="0"/>
          <w:bottom w:val="single" w:color="000080" w:themeColor="accent5" w:sz="8" w:space="0"/>
        </w:tcBorders>
      </w:tcPr>
    </w:tblStylePr>
    <w:tblStylePr w:type="firstCol">
      <w:rPr>
        <w:b/>
        <w:bCs/>
      </w:rPr>
    </w:tblStylePr>
    <w:tblStylePr w:type="lastCol">
      <w:rPr>
        <w:b/>
        <w:bCs/>
      </w:rPr>
      <w:tblPr/>
      <w:tcPr>
        <w:tcBorders>
          <w:top w:val="single" w:color="000080" w:themeColor="accent5" w:sz="8" w:space="0"/>
          <w:bottom w:val="single" w:color="000080" w:themeColor="accent5" w:sz="8" w:space="0"/>
        </w:tcBorders>
      </w:tcPr>
    </w:tblStylePr>
    <w:tblStylePr w:type="band1Vert">
      <w:tblPr/>
      <w:tcPr>
        <w:shd w:val="clear" w:color="auto" w:fill="A0A0FF" w:themeFill="accent5" w:themeFillTint="3F"/>
      </w:tcPr>
    </w:tblStylePr>
    <w:tblStylePr w:type="band1Horz">
      <w:tblPr/>
      <w:tcPr>
        <w:shd w:val="clear" w:color="auto" w:fill="A0A0FF" w:themeFill="accent5" w:themeFillTint="3F"/>
      </w:tcPr>
    </w:tblStylePr>
  </w:style>
  <w:style w:type="table" w:styleId="174">
    <w:name w:val="Medium List 1 Accent 6"/>
    <w:basedOn w:val="88"/>
    <w:semiHidden/>
    <w:unhideWhenUsed/>
    <w:uiPriority w:val="0"/>
    <w:pPr>
      <w:spacing w:after="0" w:line="240" w:lineRule="auto"/>
    </w:pPr>
    <w:rPr>
      <w:color w:val="000000" w:themeColor="text1"/>
      <w14:textFill>
        <w14:solidFill>
          <w14:schemeClr w14:val="tx1"/>
        </w14:solidFill>
      </w14:textFill>
    </w:rPr>
    <w:tblPr>
      <w:tblBorders>
        <w:top w:val="single" w:color="F76D28" w:themeColor="accent6" w:sz="8" w:space="0"/>
        <w:bottom w:val="single" w:color="F76D28" w:themeColor="accent6" w:sz="8" w:space="0"/>
      </w:tblBorders>
    </w:tblPr>
    <w:tblStylePr w:type="firstRow">
      <w:rPr>
        <w:rFonts w:asciiTheme="majorHAnsi" w:hAnsiTheme="majorHAnsi" w:eastAsiaTheme="majorEastAsia" w:cstheme="majorBidi"/>
      </w:rPr>
      <w:tblPr/>
      <w:tcPr>
        <w:tcBorders>
          <w:top w:val="nil"/>
          <w:bottom w:val="single" w:color="F76D28" w:themeColor="accent6" w:sz="8" w:space="0"/>
        </w:tcBorders>
      </w:tcPr>
    </w:tblStylePr>
    <w:tblStylePr w:type="lastRow">
      <w:rPr>
        <w:b/>
        <w:bCs/>
        <w:color w:val="256AA4" w:themeColor="text2"/>
        <w14:textFill>
          <w14:solidFill>
            <w14:schemeClr w14:val="tx2"/>
          </w14:solidFill>
        </w14:textFill>
      </w:rPr>
      <w:tblPr/>
      <w:tcPr>
        <w:tcBorders>
          <w:top w:val="single" w:color="F76D28" w:themeColor="accent6" w:sz="8" w:space="0"/>
          <w:bottom w:val="single" w:color="F76D28" w:themeColor="accent6" w:sz="8" w:space="0"/>
        </w:tcBorders>
      </w:tcPr>
    </w:tblStylePr>
    <w:tblStylePr w:type="firstCol">
      <w:rPr>
        <w:b/>
        <w:bCs/>
      </w:rPr>
    </w:tblStylePr>
    <w:tblStylePr w:type="lastCol">
      <w:rPr>
        <w:b/>
        <w:bCs/>
      </w:rPr>
      <w:tblPr/>
      <w:tcPr>
        <w:tcBorders>
          <w:top w:val="single" w:color="F76D28" w:themeColor="accent6" w:sz="8" w:space="0"/>
          <w:bottom w:val="single" w:color="F76D28" w:themeColor="accent6" w:sz="8" w:space="0"/>
        </w:tcBorders>
      </w:tcPr>
    </w:tblStylePr>
    <w:tblStylePr w:type="band1Vert">
      <w:tblPr/>
      <w:tcPr>
        <w:shd w:val="clear" w:color="auto" w:fill="FDDAC9" w:themeFill="accent6" w:themeFillTint="3F"/>
      </w:tcPr>
    </w:tblStylePr>
    <w:tblStylePr w:type="band1Horz">
      <w:tblPr/>
      <w:tcPr>
        <w:shd w:val="clear" w:color="auto" w:fill="FDDAC9" w:themeFill="accent6" w:themeFillTint="3F"/>
      </w:tcPr>
    </w:tblStylePr>
  </w:style>
  <w:style w:type="table" w:styleId="175">
    <w:name w:val="Medium List 2"/>
    <w:basedOn w:val="88"/>
    <w:semiHidden/>
    <w:unhideWhenUsed/>
    <w:uiPriority w:val="0"/>
    <w:pPr>
      <w:spacing w:after="0" w:line="240" w:lineRule="auto"/>
    </w:pPr>
    <w:rPr>
      <w:rFonts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top w:val="nil"/>
          <w:bottom w:val="nil"/>
          <w:insideH w:val="nil"/>
          <w:insideV w:val="nil"/>
        </w:tcBorders>
        <w:shd w:val="clear" w:color="auto" w:fill="BFBFBF"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176">
    <w:name w:val="Medium List 2 Accent 1"/>
    <w:basedOn w:val="88"/>
    <w:semiHidden/>
    <w:unhideWhenUsed/>
    <w:uiPriority w:val="0"/>
    <w:pPr>
      <w:spacing w:after="0" w:line="240" w:lineRule="auto"/>
    </w:pPr>
    <w:rPr>
      <w:rFonts w:cstheme="majorBidi"/>
      <w:color w:val="000000" w:themeColor="text1"/>
      <w14:textFill>
        <w14:solidFill>
          <w14:schemeClr w14:val="tx1"/>
        </w14:solidFill>
      </w14:textFill>
    </w:rPr>
    <w:tblPr>
      <w:tblBorders>
        <w:top w:val="single" w:color="8E0344" w:themeColor="accent1" w:sz="8" w:space="0"/>
        <w:left w:val="single" w:color="8E0344" w:themeColor="accent1" w:sz="8" w:space="0"/>
        <w:bottom w:val="single" w:color="8E0344" w:themeColor="accent1" w:sz="8" w:space="0"/>
        <w:right w:val="single" w:color="8E0344" w:themeColor="accent1" w:sz="8" w:space="0"/>
      </w:tblBorders>
    </w:tblPr>
    <w:tblStylePr w:type="firstRow">
      <w:rPr>
        <w:sz w:val="24"/>
        <w:szCs w:val="24"/>
      </w:rPr>
      <w:tblPr/>
      <w:tcPr>
        <w:tcBorders>
          <w:top w:val="nil"/>
          <w:left w:val="nil"/>
          <w:bottom w:val="single" w:color="8E0344" w:themeColor="accent1"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E0344" w:themeColor="accent1" w:sz="8" w:space="0"/>
          <w:insideH w:val="nil"/>
          <w:insideV w:val="nil"/>
        </w:tcBorders>
        <w:shd w:val="clear" w:color="auto" w:fill="FFFFFF" w:themeFill="background1"/>
      </w:tcPr>
    </w:tblStylePr>
    <w:tblStylePr w:type="lastCol">
      <w:tblPr/>
      <w:tcPr>
        <w:tcBorders>
          <w:top w:val="nil"/>
          <w:left w:val="single" w:color="8E0344"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A6CF" w:themeFill="accent1" w:themeFillTint="3F"/>
      </w:tcPr>
    </w:tblStylePr>
    <w:tblStylePr w:type="band1Horz">
      <w:tblPr/>
      <w:tcPr>
        <w:tcBorders>
          <w:top w:val="nil"/>
          <w:bottom w:val="nil"/>
          <w:insideH w:val="nil"/>
          <w:insideV w:val="nil"/>
        </w:tcBorders>
        <w:shd w:val="clear" w:color="auto" w:fill="FDA6C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177">
    <w:name w:val="Medium List 2 Accent 2"/>
    <w:basedOn w:val="88"/>
    <w:semiHidden/>
    <w:unhideWhenUsed/>
    <w:uiPriority w:val="0"/>
    <w:pPr>
      <w:spacing w:after="0" w:line="240" w:lineRule="auto"/>
    </w:pPr>
    <w:rPr>
      <w:rFonts w:cstheme="majorBidi"/>
      <w:color w:val="000000" w:themeColor="text1"/>
      <w14:textFill>
        <w14:solidFill>
          <w14:schemeClr w14:val="tx1"/>
        </w14:solidFill>
      </w14:textFill>
    </w:rPr>
    <w:tblPr>
      <w:tblBorders>
        <w:top w:val="single" w:color="19AED7" w:themeColor="accent2" w:sz="8" w:space="0"/>
        <w:left w:val="single" w:color="19AED7" w:themeColor="accent2" w:sz="8" w:space="0"/>
        <w:bottom w:val="single" w:color="19AED7" w:themeColor="accent2" w:sz="8" w:space="0"/>
        <w:right w:val="single" w:color="19AED7" w:themeColor="accent2" w:sz="8" w:space="0"/>
      </w:tblBorders>
    </w:tblPr>
    <w:tblStylePr w:type="firstRow">
      <w:rPr>
        <w:sz w:val="24"/>
        <w:szCs w:val="24"/>
      </w:rPr>
      <w:tblPr/>
      <w:tcPr>
        <w:tcBorders>
          <w:top w:val="nil"/>
          <w:left w:val="nil"/>
          <w:bottom w:val="single" w:color="19AED7" w:themeColor="accent2"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19AED7" w:themeColor="accent2" w:sz="8" w:space="0"/>
          <w:insideH w:val="nil"/>
          <w:insideV w:val="nil"/>
        </w:tcBorders>
        <w:shd w:val="clear" w:color="auto" w:fill="FFFFFF" w:themeFill="background1"/>
      </w:tcPr>
    </w:tblStylePr>
    <w:tblStylePr w:type="lastCol">
      <w:tblPr/>
      <w:tcPr>
        <w:tcBorders>
          <w:top w:val="nil"/>
          <w:left w:val="single" w:color="19AED7"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3ECF8" w:themeFill="accent2" w:themeFillTint="3F"/>
      </w:tcPr>
    </w:tblStylePr>
    <w:tblStylePr w:type="band1Horz">
      <w:tblPr/>
      <w:tcPr>
        <w:tcBorders>
          <w:top w:val="nil"/>
          <w:bottom w:val="nil"/>
          <w:insideH w:val="nil"/>
          <w:insideV w:val="nil"/>
        </w:tcBorders>
        <w:shd w:val="clear" w:color="auto" w:fill="C3ECF8"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178">
    <w:name w:val="Medium List 2 Accent 3"/>
    <w:basedOn w:val="88"/>
    <w:semiHidden/>
    <w:unhideWhenUsed/>
    <w:uiPriority w:val="0"/>
    <w:pPr>
      <w:spacing w:after="0" w:line="240" w:lineRule="auto"/>
    </w:pPr>
    <w:rPr>
      <w:rFonts w:cstheme="majorBidi"/>
      <w:color w:val="000000" w:themeColor="text1"/>
      <w14:textFill>
        <w14:solidFill>
          <w14:schemeClr w14:val="tx1"/>
        </w14:solidFill>
      </w14:textFill>
    </w:rPr>
    <w:tblPr>
      <w:tblBorders>
        <w:top w:val="single" w:color="80B350" w:themeColor="accent3" w:sz="8" w:space="0"/>
        <w:left w:val="single" w:color="80B350" w:themeColor="accent3" w:sz="8" w:space="0"/>
        <w:bottom w:val="single" w:color="80B350" w:themeColor="accent3" w:sz="8" w:space="0"/>
        <w:right w:val="single" w:color="80B350" w:themeColor="accent3" w:sz="8" w:space="0"/>
      </w:tblBorders>
    </w:tblPr>
    <w:tblStylePr w:type="firstRow">
      <w:rPr>
        <w:sz w:val="24"/>
        <w:szCs w:val="24"/>
      </w:rPr>
      <w:tblPr/>
      <w:tcPr>
        <w:tcBorders>
          <w:top w:val="nil"/>
          <w:left w:val="nil"/>
          <w:bottom w:val="single" w:color="80B350" w:themeColor="accent3"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B350" w:themeColor="accent3" w:sz="8" w:space="0"/>
          <w:insideH w:val="nil"/>
          <w:insideV w:val="nil"/>
        </w:tcBorders>
        <w:shd w:val="clear" w:color="auto" w:fill="FFFFFF" w:themeFill="background1"/>
      </w:tcPr>
    </w:tblStylePr>
    <w:tblStylePr w:type="lastCol">
      <w:tblPr/>
      <w:tcPr>
        <w:tcBorders>
          <w:top w:val="nil"/>
          <w:left w:val="single" w:color="80B350"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ECD3" w:themeFill="accent3" w:themeFillTint="3F"/>
      </w:tcPr>
    </w:tblStylePr>
    <w:tblStylePr w:type="band1Horz">
      <w:tblPr/>
      <w:tcPr>
        <w:tcBorders>
          <w:top w:val="nil"/>
          <w:bottom w:val="nil"/>
          <w:insideH w:val="nil"/>
          <w:insideV w:val="nil"/>
        </w:tcBorders>
        <w:shd w:val="clear" w:color="auto" w:fill="DFECD3"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179">
    <w:name w:val="Medium List 2 Accent 4"/>
    <w:basedOn w:val="88"/>
    <w:semiHidden/>
    <w:unhideWhenUsed/>
    <w:uiPriority w:val="0"/>
    <w:pPr>
      <w:spacing w:after="0" w:line="240" w:lineRule="auto"/>
    </w:pPr>
    <w:rPr>
      <w:rFonts w:cstheme="majorBidi"/>
      <w:color w:val="000000" w:themeColor="text1"/>
      <w14:textFill>
        <w14:solidFill>
          <w14:schemeClr w14:val="tx1"/>
        </w14:solidFill>
      </w14:textFill>
    </w:rPr>
    <w:tblPr>
      <w:tblBorders>
        <w:top w:val="single" w:color="713B9E" w:themeColor="accent4" w:sz="8" w:space="0"/>
        <w:left w:val="single" w:color="713B9E" w:themeColor="accent4" w:sz="8" w:space="0"/>
        <w:bottom w:val="single" w:color="713B9E" w:themeColor="accent4" w:sz="8" w:space="0"/>
        <w:right w:val="single" w:color="713B9E" w:themeColor="accent4" w:sz="8" w:space="0"/>
      </w:tblBorders>
    </w:tblPr>
    <w:tblStylePr w:type="firstRow">
      <w:rPr>
        <w:sz w:val="24"/>
        <w:szCs w:val="24"/>
      </w:rPr>
      <w:tblPr/>
      <w:tcPr>
        <w:tcBorders>
          <w:top w:val="nil"/>
          <w:left w:val="nil"/>
          <w:bottom w:val="single" w:color="713B9E" w:themeColor="accent4"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713B9E" w:themeColor="accent4" w:sz="8" w:space="0"/>
          <w:insideH w:val="nil"/>
          <w:insideV w:val="nil"/>
        </w:tcBorders>
        <w:shd w:val="clear" w:color="auto" w:fill="FFFFFF" w:themeFill="background1"/>
      </w:tcPr>
    </w:tblStylePr>
    <w:tblStylePr w:type="lastCol">
      <w:tblPr/>
      <w:tcPr>
        <w:tcBorders>
          <w:top w:val="nil"/>
          <w:left w:val="single" w:color="713B9E"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CAEB" w:themeFill="accent4" w:themeFillTint="3F"/>
      </w:tcPr>
    </w:tblStylePr>
    <w:tblStylePr w:type="band1Horz">
      <w:tblPr/>
      <w:tcPr>
        <w:tcBorders>
          <w:top w:val="nil"/>
          <w:bottom w:val="nil"/>
          <w:insideH w:val="nil"/>
          <w:insideV w:val="nil"/>
        </w:tcBorders>
        <w:shd w:val="clear" w:color="auto" w:fill="DCCAEB"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180">
    <w:name w:val="Medium List 2 Accent 5"/>
    <w:basedOn w:val="88"/>
    <w:semiHidden/>
    <w:unhideWhenUsed/>
    <w:uiPriority w:val="0"/>
    <w:pPr>
      <w:spacing w:after="0" w:line="240" w:lineRule="auto"/>
    </w:pPr>
    <w:rPr>
      <w:rFonts w:cstheme="majorBidi"/>
      <w:color w:val="000000" w:themeColor="text1"/>
      <w14:textFill>
        <w14:solidFill>
          <w14:schemeClr w14:val="tx1"/>
        </w14:solidFill>
      </w14:textFill>
    </w:rPr>
    <w:tblPr>
      <w:tblBorders>
        <w:top w:val="single" w:color="000080" w:themeColor="accent5" w:sz="8" w:space="0"/>
        <w:left w:val="single" w:color="000080" w:themeColor="accent5" w:sz="8" w:space="0"/>
        <w:bottom w:val="single" w:color="000080" w:themeColor="accent5" w:sz="8" w:space="0"/>
        <w:right w:val="single" w:color="000080" w:themeColor="accent5" w:sz="8" w:space="0"/>
      </w:tblBorders>
    </w:tblPr>
    <w:tblStylePr w:type="firstRow">
      <w:rPr>
        <w:sz w:val="24"/>
        <w:szCs w:val="24"/>
      </w:rPr>
      <w:tblPr/>
      <w:tcPr>
        <w:tcBorders>
          <w:top w:val="nil"/>
          <w:left w:val="nil"/>
          <w:bottom w:val="single" w:color="000080" w:themeColor="accent5"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80" w:themeColor="accent5" w:sz="8" w:space="0"/>
          <w:insideH w:val="nil"/>
          <w:insideV w:val="nil"/>
        </w:tcBorders>
        <w:shd w:val="clear" w:color="auto" w:fill="FFFFFF" w:themeFill="background1"/>
      </w:tcPr>
    </w:tblStylePr>
    <w:tblStylePr w:type="lastCol">
      <w:tblPr/>
      <w:tcPr>
        <w:tcBorders>
          <w:top w:val="nil"/>
          <w:left w:val="single" w:color="000080"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0A0FF" w:themeFill="accent5" w:themeFillTint="3F"/>
      </w:tcPr>
    </w:tblStylePr>
    <w:tblStylePr w:type="band1Horz">
      <w:tblPr/>
      <w:tcPr>
        <w:tcBorders>
          <w:top w:val="nil"/>
          <w:bottom w:val="nil"/>
          <w:insideH w:val="nil"/>
          <w:insideV w:val="nil"/>
        </w:tcBorders>
        <w:shd w:val="clear" w:color="auto" w:fill="A0A0F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181">
    <w:name w:val="Medium List 2 Accent 6"/>
    <w:basedOn w:val="88"/>
    <w:semiHidden/>
    <w:unhideWhenUsed/>
    <w:uiPriority w:val="0"/>
    <w:pPr>
      <w:spacing w:after="0" w:line="240" w:lineRule="auto"/>
    </w:pPr>
    <w:rPr>
      <w:rFonts w:cstheme="majorBidi"/>
      <w:color w:val="000000" w:themeColor="text1"/>
      <w14:textFill>
        <w14:solidFill>
          <w14:schemeClr w14:val="tx1"/>
        </w14:solidFill>
      </w14:textFill>
    </w:rPr>
    <w:tblPr>
      <w:tblBorders>
        <w:top w:val="single" w:color="F76D28" w:themeColor="accent6" w:sz="8" w:space="0"/>
        <w:left w:val="single" w:color="F76D28" w:themeColor="accent6" w:sz="8" w:space="0"/>
        <w:bottom w:val="single" w:color="F76D28" w:themeColor="accent6" w:sz="8" w:space="0"/>
        <w:right w:val="single" w:color="F76D28" w:themeColor="accent6" w:sz="8" w:space="0"/>
      </w:tblBorders>
    </w:tblPr>
    <w:tblStylePr w:type="firstRow">
      <w:rPr>
        <w:sz w:val="24"/>
        <w:szCs w:val="24"/>
      </w:rPr>
      <w:tblPr/>
      <w:tcPr>
        <w:tcBorders>
          <w:top w:val="nil"/>
          <w:left w:val="nil"/>
          <w:bottom w:val="single" w:color="F76D28" w:themeColor="accent6"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6D28" w:themeColor="accent6" w:sz="8" w:space="0"/>
          <w:insideH w:val="nil"/>
          <w:insideV w:val="nil"/>
        </w:tcBorders>
        <w:shd w:val="clear" w:color="auto" w:fill="FFFFFF" w:themeFill="background1"/>
      </w:tcPr>
    </w:tblStylePr>
    <w:tblStylePr w:type="lastCol">
      <w:tblPr/>
      <w:tcPr>
        <w:tcBorders>
          <w:top w:val="nil"/>
          <w:left w:val="single" w:color="F76D28"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DAC9" w:themeFill="accent6" w:themeFillTint="3F"/>
      </w:tcPr>
    </w:tblStylePr>
    <w:tblStylePr w:type="band1Horz">
      <w:tblPr/>
      <w:tcPr>
        <w:tcBorders>
          <w:top w:val="nil"/>
          <w:bottom w:val="nil"/>
          <w:insideH w:val="nil"/>
          <w:insideV w:val="nil"/>
        </w:tcBorders>
        <w:shd w:val="clear" w:color="auto" w:fill="FDDAC9"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82">
    <w:name w:val="Medium Grid 1"/>
    <w:basedOn w:val="88"/>
    <w:semiHidden/>
    <w:unhideWhenUsed/>
    <w:uiPriority w:val="0"/>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single" w:color="3F3F3F" w:themeColor="text1" w:themeTint="BF" w:sz="8" w:space="0"/>
      </w:tblBorders>
    </w:tblPr>
    <w:tcPr>
      <w:shd w:val="clear" w:color="auto" w:fill="BFBFBF" w:themeFill="text1" w:themeFillTint="3F"/>
    </w:tcPr>
    <w:tblStylePr w:type="firstRow">
      <w:rPr>
        <w:b/>
        <w:bCs/>
      </w:rPr>
    </w:tblStylePr>
    <w:tblStylePr w:type="lastRow">
      <w:rPr>
        <w:b/>
        <w:bCs/>
      </w:rPr>
      <w:tblPr/>
      <w:tcPr>
        <w:tcBorders>
          <w:top w:val="single" w:color="3F3F3F" w:themeColor="text1" w:themeTint="BF" w:sz="18" w:space="0"/>
        </w:tcBorders>
      </w:tcPr>
    </w:tblStylePr>
    <w:tblStylePr w:type="firstCol">
      <w:rPr>
        <w:b/>
        <w:bCs/>
      </w:rPr>
    </w:tblStylePr>
    <w:tblStylePr w:type="lastCol">
      <w:rPr>
        <w:b/>
        <w:bCs/>
      </w:r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183">
    <w:name w:val="Medium Grid 1 Accent 1"/>
    <w:basedOn w:val="88"/>
    <w:semiHidden/>
    <w:unhideWhenUsed/>
    <w:uiPriority w:val="0"/>
    <w:pPr>
      <w:spacing w:after="0" w:line="240" w:lineRule="auto"/>
    </w:pPr>
    <w:tblPr>
      <w:tblBorders>
        <w:top w:val="single" w:color="E7046E" w:themeColor="accent1" w:themeTint="BF" w:sz="8" w:space="0"/>
        <w:left w:val="single" w:color="E7046E" w:themeColor="accent1" w:themeTint="BF" w:sz="8" w:space="0"/>
        <w:bottom w:val="single" w:color="E7046E" w:themeColor="accent1" w:themeTint="BF" w:sz="8" w:space="0"/>
        <w:right w:val="single" w:color="E7046E" w:themeColor="accent1" w:themeTint="BF" w:sz="8" w:space="0"/>
        <w:insideH w:val="single" w:color="E7046E" w:themeColor="accent1" w:themeTint="BF" w:sz="8" w:space="0"/>
        <w:insideV w:val="single" w:color="E7046E" w:themeColor="accent1" w:themeTint="BF" w:sz="8" w:space="0"/>
      </w:tblBorders>
    </w:tblPr>
    <w:tcPr>
      <w:shd w:val="clear" w:color="auto" w:fill="FDA6CF" w:themeFill="accent1" w:themeFillTint="3F"/>
    </w:tcPr>
    <w:tblStylePr w:type="firstRow">
      <w:rPr>
        <w:b/>
        <w:bCs/>
      </w:rPr>
    </w:tblStylePr>
    <w:tblStylePr w:type="lastRow">
      <w:rPr>
        <w:b/>
        <w:bCs/>
      </w:rPr>
      <w:tblPr/>
      <w:tcPr>
        <w:tcBorders>
          <w:top w:val="single" w:color="E7046E" w:themeColor="accent1" w:themeTint="BF" w:sz="18" w:space="0"/>
        </w:tcBorders>
      </w:tcPr>
    </w:tblStylePr>
    <w:tblStylePr w:type="firstCol">
      <w:rPr>
        <w:b/>
        <w:bCs/>
      </w:rPr>
    </w:tblStylePr>
    <w:tblStylePr w:type="lastCol">
      <w:rPr>
        <w:b/>
        <w:bCs/>
      </w:rPr>
    </w:tblStylePr>
    <w:tblStylePr w:type="band1Vert">
      <w:tblPr/>
      <w:tcPr>
        <w:shd w:val="clear" w:color="auto" w:fill="FB4C9E" w:themeFill="accent1" w:themeFillTint="7F"/>
      </w:tcPr>
    </w:tblStylePr>
    <w:tblStylePr w:type="band1Horz">
      <w:tblPr/>
      <w:tcPr>
        <w:shd w:val="clear" w:color="auto" w:fill="FB4C9E" w:themeFill="accent1" w:themeFillTint="7F"/>
      </w:tcPr>
    </w:tblStylePr>
  </w:style>
  <w:style w:type="table" w:styleId="184">
    <w:name w:val="Medium Grid 1 Accent 2"/>
    <w:basedOn w:val="88"/>
    <w:semiHidden/>
    <w:unhideWhenUsed/>
    <w:uiPriority w:val="0"/>
    <w:pPr>
      <w:spacing w:after="0" w:line="240" w:lineRule="auto"/>
    </w:pPr>
    <w:tblPr>
      <w:tblBorders>
        <w:top w:val="single" w:color="49C7E9" w:themeColor="accent2" w:themeTint="BF" w:sz="8" w:space="0"/>
        <w:left w:val="single" w:color="49C7E9" w:themeColor="accent2" w:themeTint="BF" w:sz="8" w:space="0"/>
        <w:bottom w:val="single" w:color="49C7E9" w:themeColor="accent2" w:themeTint="BF" w:sz="8" w:space="0"/>
        <w:right w:val="single" w:color="49C7E9" w:themeColor="accent2" w:themeTint="BF" w:sz="8" w:space="0"/>
        <w:insideH w:val="single" w:color="49C7E9" w:themeColor="accent2" w:themeTint="BF" w:sz="8" w:space="0"/>
        <w:insideV w:val="single" w:color="49C7E9" w:themeColor="accent2" w:themeTint="BF" w:sz="8" w:space="0"/>
      </w:tblBorders>
    </w:tblPr>
    <w:tcPr>
      <w:shd w:val="clear" w:color="auto" w:fill="C3ECF8" w:themeFill="accent2" w:themeFillTint="3F"/>
    </w:tcPr>
    <w:tblStylePr w:type="firstRow">
      <w:rPr>
        <w:b/>
        <w:bCs/>
      </w:rPr>
    </w:tblStylePr>
    <w:tblStylePr w:type="lastRow">
      <w:rPr>
        <w:b/>
        <w:bCs/>
      </w:rPr>
      <w:tblPr/>
      <w:tcPr>
        <w:tcBorders>
          <w:top w:val="single" w:color="49C7E9" w:themeColor="accent2" w:themeTint="BF" w:sz="18" w:space="0"/>
        </w:tcBorders>
      </w:tcPr>
    </w:tblStylePr>
    <w:tblStylePr w:type="firstCol">
      <w:rPr>
        <w:b/>
        <w:bCs/>
      </w:rPr>
    </w:tblStylePr>
    <w:tblStylePr w:type="lastCol">
      <w:rPr>
        <w:b/>
        <w:bCs/>
      </w:rPr>
    </w:tblStylePr>
    <w:tblStylePr w:type="band1Vert">
      <w:tblPr/>
      <w:tcPr>
        <w:shd w:val="clear" w:color="auto" w:fill="86DAF0" w:themeFill="accent2" w:themeFillTint="7F"/>
      </w:tcPr>
    </w:tblStylePr>
    <w:tblStylePr w:type="band1Horz">
      <w:tblPr/>
      <w:tcPr>
        <w:shd w:val="clear" w:color="auto" w:fill="86DAF0" w:themeFill="accent2" w:themeFillTint="7F"/>
      </w:tcPr>
    </w:tblStylePr>
  </w:style>
  <w:style w:type="table" w:styleId="185">
    <w:name w:val="Medium Grid 1 Accent 3"/>
    <w:basedOn w:val="88"/>
    <w:semiHidden/>
    <w:unhideWhenUsed/>
    <w:uiPriority w:val="0"/>
    <w:pPr>
      <w:spacing w:after="0" w:line="240" w:lineRule="auto"/>
    </w:pPr>
    <w:tblPr>
      <w:tblBorders>
        <w:top w:val="single" w:color="9FC67B" w:themeColor="accent3" w:themeTint="BF" w:sz="8" w:space="0"/>
        <w:left w:val="single" w:color="9FC67B" w:themeColor="accent3" w:themeTint="BF" w:sz="8" w:space="0"/>
        <w:bottom w:val="single" w:color="9FC67B" w:themeColor="accent3" w:themeTint="BF" w:sz="8" w:space="0"/>
        <w:right w:val="single" w:color="9FC67B" w:themeColor="accent3" w:themeTint="BF" w:sz="8" w:space="0"/>
        <w:insideH w:val="single" w:color="9FC67B" w:themeColor="accent3" w:themeTint="BF" w:sz="8" w:space="0"/>
        <w:insideV w:val="single" w:color="9FC67B" w:themeColor="accent3" w:themeTint="BF" w:sz="8" w:space="0"/>
      </w:tblBorders>
    </w:tblPr>
    <w:tcPr>
      <w:shd w:val="clear" w:color="auto" w:fill="DFECD3" w:themeFill="accent3" w:themeFillTint="3F"/>
    </w:tcPr>
    <w:tblStylePr w:type="firstRow">
      <w:rPr>
        <w:b/>
        <w:bCs/>
      </w:rPr>
    </w:tblStylePr>
    <w:tblStylePr w:type="lastRow">
      <w:rPr>
        <w:b/>
        <w:bCs/>
      </w:rPr>
      <w:tblPr/>
      <w:tcPr>
        <w:tcBorders>
          <w:top w:val="single" w:color="9FC67B" w:themeColor="accent3" w:themeTint="BF" w:sz="18" w:space="0"/>
        </w:tcBorders>
      </w:tcPr>
    </w:tblStylePr>
    <w:tblStylePr w:type="firstCol">
      <w:rPr>
        <w:b/>
        <w:bCs/>
      </w:rPr>
    </w:tblStylePr>
    <w:tblStylePr w:type="lastCol">
      <w:rPr>
        <w:b/>
        <w:bCs/>
      </w:rPr>
    </w:tblStylePr>
    <w:tblStylePr w:type="band1Vert">
      <w:tblPr/>
      <w:tcPr>
        <w:shd w:val="clear" w:color="auto" w:fill="BFD9A7" w:themeFill="accent3" w:themeFillTint="7F"/>
      </w:tcPr>
    </w:tblStylePr>
    <w:tblStylePr w:type="band1Horz">
      <w:tblPr/>
      <w:tcPr>
        <w:shd w:val="clear" w:color="auto" w:fill="BFD9A7" w:themeFill="accent3" w:themeFillTint="7F"/>
      </w:tcPr>
    </w:tblStylePr>
  </w:style>
  <w:style w:type="table" w:styleId="186">
    <w:name w:val="Medium Grid 1 Accent 4"/>
    <w:basedOn w:val="88"/>
    <w:semiHidden/>
    <w:unhideWhenUsed/>
    <w:uiPriority w:val="0"/>
    <w:pPr>
      <w:spacing w:after="0" w:line="240" w:lineRule="auto"/>
    </w:pPr>
    <w:tblPr>
      <w:tblBorders>
        <w:top w:val="single" w:color="955FC3" w:themeColor="accent4" w:themeTint="BF" w:sz="8" w:space="0"/>
        <w:left w:val="single" w:color="955FC3" w:themeColor="accent4" w:themeTint="BF" w:sz="8" w:space="0"/>
        <w:bottom w:val="single" w:color="955FC3" w:themeColor="accent4" w:themeTint="BF" w:sz="8" w:space="0"/>
        <w:right w:val="single" w:color="955FC3" w:themeColor="accent4" w:themeTint="BF" w:sz="8" w:space="0"/>
        <w:insideH w:val="single" w:color="955FC3" w:themeColor="accent4" w:themeTint="BF" w:sz="8" w:space="0"/>
        <w:insideV w:val="single" w:color="955FC3" w:themeColor="accent4" w:themeTint="BF" w:sz="8" w:space="0"/>
      </w:tblBorders>
    </w:tblPr>
    <w:tcPr>
      <w:shd w:val="clear" w:color="auto" w:fill="DCCAEB" w:themeFill="accent4" w:themeFillTint="3F"/>
    </w:tcPr>
    <w:tblStylePr w:type="firstRow">
      <w:rPr>
        <w:b/>
        <w:bCs/>
      </w:rPr>
    </w:tblStylePr>
    <w:tblStylePr w:type="lastRow">
      <w:rPr>
        <w:b/>
        <w:bCs/>
      </w:rPr>
      <w:tblPr/>
      <w:tcPr>
        <w:tcBorders>
          <w:top w:val="single" w:color="955FC3" w:themeColor="accent4" w:themeTint="BF" w:sz="18" w:space="0"/>
        </w:tcBorders>
      </w:tcPr>
    </w:tblStylePr>
    <w:tblStylePr w:type="firstCol">
      <w:rPr>
        <w:b/>
        <w:bCs/>
      </w:rPr>
    </w:tblStylePr>
    <w:tblStylePr w:type="lastCol">
      <w:rPr>
        <w:b/>
        <w:bCs/>
      </w:rPr>
    </w:tblStylePr>
    <w:tblStylePr w:type="band1Vert">
      <w:tblPr/>
      <w:tcPr>
        <w:shd w:val="clear" w:color="auto" w:fill="B994D7" w:themeFill="accent4" w:themeFillTint="7F"/>
      </w:tcPr>
    </w:tblStylePr>
    <w:tblStylePr w:type="band1Horz">
      <w:tblPr/>
      <w:tcPr>
        <w:shd w:val="clear" w:color="auto" w:fill="B994D7" w:themeFill="accent4" w:themeFillTint="7F"/>
      </w:tcPr>
    </w:tblStylePr>
  </w:style>
  <w:style w:type="table" w:styleId="187">
    <w:name w:val="Medium Grid 1 Accent 5"/>
    <w:basedOn w:val="88"/>
    <w:semiHidden/>
    <w:unhideWhenUsed/>
    <w:uiPriority w:val="0"/>
    <w:pPr>
      <w:spacing w:after="0" w:line="240" w:lineRule="auto"/>
    </w:pPr>
    <w:tblPr>
      <w:tblBorders>
        <w:top w:val="single" w:color="0000DF" w:themeColor="accent5" w:themeTint="BF" w:sz="8" w:space="0"/>
        <w:left w:val="single" w:color="0000DF" w:themeColor="accent5" w:themeTint="BF" w:sz="8" w:space="0"/>
        <w:bottom w:val="single" w:color="0000DF" w:themeColor="accent5" w:themeTint="BF" w:sz="8" w:space="0"/>
        <w:right w:val="single" w:color="0000DF" w:themeColor="accent5" w:themeTint="BF" w:sz="8" w:space="0"/>
        <w:insideH w:val="single" w:color="0000DF" w:themeColor="accent5" w:themeTint="BF" w:sz="8" w:space="0"/>
        <w:insideV w:val="single" w:color="0000DF" w:themeColor="accent5" w:themeTint="BF" w:sz="8" w:space="0"/>
      </w:tblBorders>
    </w:tblPr>
    <w:tcPr>
      <w:shd w:val="clear" w:color="auto" w:fill="A0A0FF" w:themeFill="accent5" w:themeFillTint="3F"/>
    </w:tcPr>
    <w:tblStylePr w:type="firstRow">
      <w:rPr>
        <w:b/>
        <w:bCs/>
      </w:rPr>
    </w:tblStylePr>
    <w:tblStylePr w:type="lastRow">
      <w:rPr>
        <w:b/>
        <w:bCs/>
      </w:rPr>
      <w:tblPr/>
      <w:tcPr>
        <w:tcBorders>
          <w:top w:val="single" w:color="0000DF" w:themeColor="accent5" w:themeTint="BF" w:sz="18" w:space="0"/>
        </w:tcBorders>
      </w:tcPr>
    </w:tblStylePr>
    <w:tblStylePr w:type="firstCol">
      <w:rPr>
        <w:b/>
        <w:bCs/>
      </w:rPr>
    </w:tblStylePr>
    <w:tblStylePr w:type="lastCol">
      <w:rPr>
        <w:b/>
        <w:bCs/>
      </w:rPr>
    </w:tblStylePr>
    <w:tblStylePr w:type="band1Vert">
      <w:tblPr/>
      <w:tcPr>
        <w:shd w:val="clear" w:color="auto" w:fill="4040FF" w:themeFill="accent5" w:themeFillTint="7F"/>
      </w:tcPr>
    </w:tblStylePr>
    <w:tblStylePr w:type="band1Horz">
      <w:tblPr/>
      <w:tcPr>
        <w:shd w:val="clear" w:color="auto" w:fill="4040FF" w:themeFill="accent5" w:themeFillTint="7F"/>
      </w:tcPr>
    </w:tblStylePr>
  </w:style>
  <w:style w:type="table" w:styleId="188">
    <w:name w:val="Medium Grid 1 Accent 6"/>
    <w:basedOn w:val="88"/>
    <w:semiHidden/>
    <w:unhideWhenUsed/>
    <w:uiPriority w:val="0"/>
    <w:pPr>
      <w:spacing w:after="0" w:line="240" w:lineRule="auto"/>
    </w:pPr>
    <w:tblPr>
      <w:tblBorders>
        <w:top w:val="single" w:color="F9915D" w:themeColor="accent6" w:themeTint="BF" w:sz="8" w:space="0"/>
        <w:left w:val="single" w:color="F9915D" w:themeColor="accent6" w:themeTint="BF" w:sz="8" w:space="0"/>
        <w:bottom w:val="single" w:color="F9915D" w:themeColor="accent6" w:themeTint="BF" w:sz="8" w:space="0"/>
        <w:right w:val="single" w:color="F9915D" w:themeColor="accent6" w:themeTint="BF" w:sz="8" w:space="0"/>
        <w:insideH w:val="single" w:color="F9915D" w:themeColor="accent6" w:themeTint="BF" w:sz="8" w:space="0"/>
        <w:insideV w:val="single" w:color="F9915D" w:themeColor="accent6" w:themeTint="BF" w:sz="8" w:space="0"/>
      </w:tblBorders>
    </w:tblPr>
    <w:tcPr>
      <w:shd w:val="clear" w:color="auto" w:fill="FDDAC9" w:themeFill="accent6" w:themeFillTint="3F"/>
    </w:tcPr>
    <w:tblStylePr w:type="firstRow">
      <w:rPr>
        <w:b/>
        <w:bCs/>
      </w:rPr>
    </w:tblStylePr>
    <w:tblStylePr w:type="lastRow">
      <w:rPr>
        <w:b/>
        <w:bCs/>
      </w:rPr>
      <w:tblPr/>
      <w:tcPr>
        <w:tcBorders>
          <w:top w:val="single" w:color="F9915D" w:themeColor="accent6" w:themeTint="BF" w:sz="18" w:space="0"/>
        </w:tcBorders>
      </w:tcPr>
    </w:tblStylePr>
    <w:tblStylePr w:type="firstCol">
      <w:rPr>
        <w:b/>
        <w:bCs/>
      </w:rPr>
    </w:tblStylePr>
    <w:tblStylePr w:type="lastCol">
      <w:rPr>
        <w:b/>
        <w:bCs/>
      </w:rPr>
    </w:tblStylePr>
    <w:tblStylePr w:type="band1Vert">
      <w:tblPr/>
      <w:tcPr>
        <w:shd w:val="clear" w:color="auto" w:fill="FBB693" w:themeFill="accent6" w:themeFillTint="7F"/>
      </w:tcPr>
    </w:tblStylePr>
    <w:tblStylePr w:type="band1Horz">
      <w:tblPr/>
      <w:tcPr>
        <w:shd w:val="clear" w:color="auto" w:fill="FBB693" w:themeFill="accent6" w:themeFillTint="7F"/>
      </w:tcPr>
    </w:tblStylePr>
  </w:style>
  <w:style w:type="table" w:styleId="189">
    <w:name w:val="Medium Grid 2"/>
    <w:basedOn w:val="88"/>
    <w:semiHidden/>
    <w:unhideWhenUsed/>
    <w:uiPriority w:val="0"/>
    <w:pPr>
      <w:spacing w:after="0" w:line="240" w:lineRule="auto"/>
    </w:pPr>
    <w:rPr>
      <w:rFonts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cPr>
      <w:shd w:val="clear" w:color="auto" w:fill="BFBFBF" w:themeFill="text1" w:themeFillTint="3F"/>
    </w:tcPr>
    <w:tblStylePr w:type="firstRow">
      <w:rPr>
        <w:b/>
        <w:bCs/>
        <w:color w:val="000000" w:themeColor="text1"/>
        <w14:textFill>
          <w14:solidFill>
            <w14:schemeClr w14:val="tx1"/>
          </w14:solidFill>
        </w14:textFill>
      </w:rPr>
      <w:tblPr/>
      <w:tcPr>
        <w:shd w:val="clear" w:color="auto" w:fill="E5E5E5" w:themeFill="tex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7F7F7F" w:themeFill="text1" w:themeFillTint="7F"/>
      </w:tcPr>
    </w:tblStylePr>
    <w:tblStylePr w:type="band1Horz">
      <w:tblPr/>
      <w:tcPr>
        <w:tcBorders>
          <w:insideH w:val="single" w:sz="6" w:space="0"/>
          <w:insideV w:val="single" w:sz="6" w:space="0"/>
        </w:tcBorders>
        <w:shd w:val="clear" w:color="auto" w:fill="7F7F7F" w:themeFill="text1" w:themeFillTint="7F"/>
      </w:tcPr>
    </w:tblStylePr>
    <w:tblStylePr w:type="nwCell">
      <w:tblPr/>
      <w:tcPr>
        <w:shd w:val="clear" w:color="auto" w:fill="FFFFFF" w:themeFill="background1"/>
      </w:tcPr>
    </w:tblStylePr>
  </w:style>
  <w:style w:type="table" w:styleId="190">
    <w:name w:val="Medium Grid 2 Accent 1"/>
    <w:basedOn w:val="88"/>
    <w:semiHidden/>
    <w:unhideWhenUsed/>
    <w:uiPriority w:val="0"/>
    <w:pPr>
      <w:spacing w:after="0" w:line="240" w:lineRule="auto"/>
    </w:pPr>
    <w:rPr>
      <w:rFonts w:cstheme="majorBidi"/>
      <w:color w:val="000000" w:themeColor="text1"/>
      <w14:textFill>
        <w14:solidFill>
          <w14:schemeClr w14:val="tx1"/>
        </w14:solidFill>
      </w14:textFill>
    </w:rPr>
    <w:tblPr>
      <w:tblBorders>
        <w:top w:val="single" w:color="8E0344" w:themeColor="accent1" w:sz="8" w:space="0"/>
        <w:left w:val="single" w:color="8E0344" w:themeColor="accent1" w:sz="8" w:space="0"/>
        <w:bottom w:val="single" w:color="8E0344" w:themeColor="accent1" w:sz="8" w:space="0"/>
        <w:right w:val="single" w:color="8E0344" w:themeColor="accent1" w:sz="8" w:space="0"/>
        <w:insideH w:val="single" w:color="8E0344" w:themeColor="accent1" w:sz="8" w:space="0"/>
        <w:insideV w:val="single" w:color="8E0344" w:themeColor="accent1" w:sz="8" w:space="0"/>
      </w:tblBorders>
    </w:tblPr>
    <w:tcPr>
      <w:shd w:val="clear" w:color="auto" w:fill="FDA6CF" w:themeFill="accent1" w:themeFillTint="3F"/>
    </w:tcPr>
    <w:tblStylePr w:type="firstRow">
      <w:rPr>
        <w:b/>
        <w:bCs/>
        <w:color w:val="000000" w:themeColor="text1"/>
        <w14:textFill>
          <w14:solidFill>
            <w14:schemeClr w14:val="tx1"/>
          </w14:solidFill>
        </w14:textFill>
      </w:rPr>
      <w:tblPr/>
      <w:tcPr>
        <w:shd w:val="clear" w:color="auto" w:fill="FEDBEB" w:themeFill="accen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DB7D8" w:themeFill="accent1" w:themeFillTint="33"/>
      </w:tcPr>
    </w:tblStylePr>
    <w:tblStylePr w:type="band1Vert">
      <w:tblPr/>
      <w:tcPr>
        <w:shd w:val="clear" w:color="auto" w:fill="FB4C9E" w:themeFill="accent1" w:themeFillTint="7F"/>
      </w:tcPr>
    </w:tblStylePr>
    <w:tblStylePr w:type="band1Horz">
      <w:tblPr/>
      <w:tcPr>
        <w:tcBorders>
          <w:insideH w:val="single" w:sz="6" w:space="0"/>
          <w:insideV w:val="single" w:sz="6" w:space="0"/>
        </w:tcBorders>
        <w:shd w:val="clear" w:color="auto" w:fill="FB4C9E" w:themeFill="accent1" w:themeFillTint="7F"/>
      </w:tcPr>
    </w:tblStylePr>
    <w:tblStylePr w:type="nwCell">
      <w:tblPr/>
      <w:tcPr>
        <w:shd w:val="clear" w:color="auto" w:fill="FFFFFF" w:themeFill="background1"/>
      </w:tcPr>
    </w:tblStylePr>
  </w:style>
  <w:style w:type="table" w:styleId="191">
    <w:name w:val="Medium Grid 2 Accent 2"/>
    <w:basedOn w:val="88"/>
    <w:semiHidden/>
    <w:unhideWhenUsed/>
    <w:uiPriority w:val="0"/>
    <w:pPr>
      <w:spacing w:after="0" w:line="240" w:lineRule="auto"/>
    </w:pPr>
    <w:rPr>
      <w:rFonts w:cstheme="majorBidi"/>
      <w:color w:val="000000" w:themeColor="text1"/>
      <w14:textFill>
        <w14:solidFill>
          <w14:schemeClr w14:val="tx1"/>
        </w14:solidFill>
      </w14:textFill>
    </w:rPr>
    <w:tblPr>
      <w:tblBorders>
        <w:top w:val="single" w:color="19AED7" w:themeColor="accent2" w:sz="8" w:space="0"/>
        <w:left w:val="single" w:color="19AED7" w:themeColor="accent2" w:sz="8" w:space="0"/>
        <w:bottom w:val="single" w:color="19AED7" w:themeColor="accent2" w:sz="8" w:space="0"/>
        <w:right w:val="single" w:color="19AED7" w:themeColor="accent2" w:sz="8" w:space="0"/>
        <w:insideH w:val="single" w:color="19AED7" w:themeColor="accent2" w:sz="8" w:space="0"/>
        <w:insideV w:val="single" w:color="19AED7" w:themeColor="accent2" w:sz="8" w:space="0"/>
      </w:tblBorders>
    </w:tblPr>
    <w:tcPr>
      <w:shd w:val="clear" w:color="auto" w:fill="C3ECF8" w:themeFill="accent2" w:themeFillTint="3F"/>
    </w:tcPr>
    <w:tblStylePr w:type="firstRow">
      <w:rPr>
        <w:b/>
        <w:bCs/>
        <w:color w:val="000000" w:themeColor="text1"/>
        <w14:textFill>
          <w14:solidFill>
            <w14:schemeClr w14:val="tx1"/>
          </w14:solidFill>
        </w14:textFill>
      </w:rPr>
      <w:tblPr/>
      <w:tcPr>
        <w:shd w:val="clear" w:color="auto" w:fill="E7F7FC" w:themeFill="accent2"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CEF0F9" w:themeFill="accent2" w:themeFillTint="33"/>
      </w:tcPr>
    </w:tblStylePr>
    <w:tblStylePr w:type="band1Vert">
      <w:tblPr/>
      <w:tcPr>
        <w:shd w:val="clear" w:color="auto" w:fill="86DAF0" w:themeFill="accent2" w:themeFillTint="7F"/>
      </w:tcPr>
    </w:tblStylePr>
    <w:tblStylePr w:type="band1Horz">
      <w:tblPr/>
      <w:tcPr>
        <w:tcBorders>
          <w:insideH w:val="single" w:sz="6" w:space="0"/>
          <w:insideV w:val="single" w:sz="6" w:space="0"/>
        </w:tcBorders>
        <w:shd w:val="clear" w:color="auto" w:fill="86DAF0" w:themeFill="accent2" w:themeFillTint="7F"/>
      </w:tcPr>
    </w:tblStylePr>
    <w:tblStylePr w:type="nwCell">
      <w:tblPr/>
      <w:tcPr>
        <w:shd w:val="clear" w:color="auto" w:fill="FFFFFF" w:themeFill="background1"/>
      </w:tcPr>
    </w:tblStylePr>
  </w:style>
  <w:style w:type="table" w:styleId="192">
    <w:name w:val="Medium Grid 2 Accent 3"/>
    <w:basedOn w:val="88"/>
    <w:semiHidden/>
    <w:unhideWhenUsed/>
    <w:uiPriority w:val="0"/>
    <w:pPr>
      <w:spacing w:after="0" w:line="240" w:lineRule="auto"/>
    </w:pPr>
    <w:rPr>
      <w:rFonts w:cstheme="majorBidi"/>
      <w:color w:val="000000" w:themeColor="text1"/>
      <w14:textFill>
        <w14:solidFill>
          <w14:schemeClr w14:val="tx1"/>
        </w14:solidFill>
      </w14:textFill>
    </w:rPr>
    <w:tblPr>
      <w:tblBorders>
        <w:top w:val="single" w:color="80B350" w:themeColor="accent3" w:sz="8" w:space="0"/>
        <w:left w:val="single" w:color="80B350" w:themeColor="accent3" w:sz="8" w:space="0"/>
        <w:bottom w:val="single" w:color="80B350" w:themeColor="accent3" w:sz="8" w:space="0"/>
        <w:right w:val="single" w:color="80B350" w:themeColor="accent3" w:sz="8" w:space="0"/>
        <w:insideH w:val="single" w:color="80B350" w:themeColor="accent3" w:sz="8" w:space="0"/>
        <w:insideV w:val="single" w:color="80B350" w:themeColor="accent3" w:sz="8" w:space="0"/>
      </w:tblBorders>
    </w:tblPr>
    <w:tcPr>
      <w:shd w:val="clear" w:color="auto" w:fill="DFECD3" w:themeFill="accent3" w:themeFillTint="3F"/>
    </w:tcPr>
    <w:tblStylePr w:type="firstRow">
      <w:rPr>
        <w:b/>
        <w:bCs/>
        <w:color w:val="000000" w:themeColor="text1"/>
        <w14:textFill>
          <w14:solidFill>
            <w14:schemeClr w14:val="tx1"/>
          </w14:solidFill>
        </w14:textFill>
      </w:rPr>
      <w:tblPr/>
      <w:tcPr>
        <w:shd w:val="clear" w:color="auto" w:fill="F2F7ED" w:themeFill="accent3"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5EFDB" w:themeFill="accent3" w:themeFillTint="33"/>
      </w:tcPr>
    </w:tblStylePr>
    <w:tblStylePr w:type="band1Vert">
      <w:tblPr/>
      <w:tcPr>
        <w:shd w:val="clear" w:color="auto" w:fill="BFD9A7" w:themeFill="accent3" w:themeFillTint="7F"/>
      </w:tcPr>
    </w:tblStylePr>
    <w:tblStylePr w:type="band1Horz">
      <w:tblPr/>
      <w:tcPr>
        <w:tcBorders>
          <w:insideH w:val="single" w:sz="6" w:space="0"/>
          <w:insideV w:val="single" w:sz="6" w:space="0"/>
        </w:tcBorders>
        <w:shd w:val="clear" w:color="auto" w:fill="BFD9A7" w:themeFill="accent3" w:themeFillTint="7F"/>
      </w:tcPr>
    </w:tblStylePr>
    <w:tblStylePr w:type="nwCell">
      <w:tblPr/>
      <w:tcPr>
        <w:shd w:val="clear" w:color="auto" w:fill="FFFFFF" w:themeFill="background1"/>
      </w:tcPr>
    </w:tblStylePr>
  </w:style>
  <w:style w:type="table" w:styleId="193">
    <w:name w:val="Medium Grid 2 Accent 4"/>
    <w:basedOn w:val="88"/>
    <w:semiHidden/>
    <w:unhideWhenUsed/>
    <w:uiPriority w:val="0"/>
    <w:pPr>
      <w:spacing w:after="0" w:line="240" w:lineRule="auto"/>
    </w:pPr>
    <w:rPr>
      <w:rFonts w:cstheme="majorBidi"/>
      <w:color w:val="000000" w:themeColor="text1"/>
      <w14:textFill>
        <w14:solidFill>
          <w14:schemeClr w14:val="tx1"/>
        </w14:solidFill>
      </w14:textFill>
    </w:rPr>
    <w:tblPr>
      <w:tblBorders>
        <w:top w:val="single" w:color="713B9E" w:themeColor="accent4" w:sz="8" w:space="0"/>
        <w:left w:val="single" w:color="713B9E" w:themeColor="accent4" w:sz="8" w:space="0"/>
        <w:bottom w:val="single" w:color="713B9E" w:themeColor="accent4" w:sz="8" w:space="0"/>
        <w:right w:val="single" w:color="713B9E" w:themeColor="accent4" w:sz="8" w:space="0"/>
        <w:insideH w:val="single" w:color="713B9E" w:themeColor="accent4" w:sz="8" w:space="0"/>
        <w:insideV w:val="single" w:color="713B9E" w:themeColor="accent4" w:sz="8" w:space="0"/>
      </w:tblBorders>
    </w:tblPr>
    <w:tcPr>
      <w:shd w:val="clear" w:color="auto" w:fill="DCCAEB" w:themeFill="accent4" w:themeFillTint="3F"/>
    </w:tcPr>
    <w:tblStylePr w:type="firstRow">
      <w:rPr>
        <w:b/>
        <w:bCs/>
        <w:color w:val="000000" w:themeColor="text1"/>
        <w14:textFill>
          <w14:solidFill>
            <w14:schemeClr w14:val="tx1"/>
          </w14:solidFill>
        </w14:textFill>
      </w:rPr>
      <w:tblPr/>
      <w:tcPr>
        <w:shd w:val="clear" w:color="auto" w:fill="F1EAF7" w:themeFill="accent4"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2D4EF" w:themeFill="accent4" w:themeFillTint="33"/>
      </w:tcPr>
    </w:tblStylePr>
    <w:tblStylePr w:type="band1Vert">
      <w:tblPr/>
      <w:tcPr>
        <w:shd w:val="clear" w:color="auto" w:fill="B994D7" w:themeFill="accent4" w:themeFillTint="7F"/>
      </w:tcPr>
    </w:tblStylePr>
    <w:tblStylePr w:type="band1Horz">
      <w:tblPr/>
      <w:tcPr>
        <w:tcBorders>
          <w:insideH w:val="single" w:sz="6" w:space="0"/>
          <w:insideV w:val="single" w:sz="6" w:space="0"/>
        </w:tcBorders>
        <w:shd w:val="clear" w:color="auto" w:fill="B994D7" w:themeFill="accent4" w:themeFillTint="7F"/>
      </w:tcPr>
    </w:tblStylePr>
    <w:tblStylePr w:type="nwCell">
      <w:tblPr/>
      <w:tcPr>
        <w:shd w:val="clear" w:color="auto" w:fill="FFFFFF" w:themeFill="background1"/>
      </w:tcPr>
    </w:tblStylePr>
  </w:style>
  <w:style w:type="table" w:styleId="194">
    <w:name w:val="Medium Grid 2 Accent 5"/>
    <w:basedOn w:val="88"/>
    <w:semiHidden/>
    <w:unhideWhenUsed/>
    <w:uiPriority w:val="0"/>
    <w:pPr>
      <w:spacing w:after="0" w:line="240" w:lineRule="auto"/>
    </w:pPr>
    <w:rPr>
      <w:rFonts w:cstheme="majorBidi"/>
      <w:color w:val="000000" w:themeColor="text1"/>
      <w14:textFill>
        <w14:solidFill>
          <w14:schemeClr w14:val="tx1"/>
        </w14:solidFill>
      </w14:textFill>
    </w:rPr>
    <w:tblPr>
      <w:tblBorders>
        <w:top w:val="single" w:color="000080" w:themeColor="accent5" w:sz="8" w:space="0"/>
        <w:left w:val="single" w:color="000080" w:themeColor="accent5" w:sz="8" w:space="0"/>
        <w:bottom w:val="single" w:color="000080" w:themeColor="accent5" w:sz="8" w:space="0"/>
        <w:right w:val="single" w:color="000080" w:themeColor="accent5" w:sz="8" w:space="0"/>
        <w:insideH w:val="single" w:color="000080" w:themeColor="accent5" w:sz="8" w:space="0"/>
        <w:insideV w:val="single" w:color="000080" w:themeColor="accent5" w:sz="8" w:space="0"/>
      </w:tblBorders>
    </w:tblPr>
    <w:tcPr>
      <w:shd w:val="clear" w:color="auto" w:fill="A0A0FF" w:themeFill="accent5" w:themeFillTint="3F"/>
    </w:tcPr>
    <w:tblStylePr w:type="firstRow">
      <w:rPr>
        <w:b/>
        <w:bCs/>
        <w:color w:val="000000" w:themeColor="text1"/>
        <w14:textFill>
          <w14:solidFill>
            <w14:schemeClr w14:val="tx1"/>
          </w14:solidFill>
        </w14:textFill>
      </w:rPr>
      <w:tblPr/>
      <w:tcPr>
        <w:shd w:val="clear" w:color="auto" w:fill="D9D9FF" w:themeFill="accent5"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B2B2FE" w:themeFill="accent5" w:themeFillTint="33"/>
      </w:tcPr>
    </w:tblStylePr>
    <w:tblStylePr w:type="band1Vert">
      <w:tblPr/>
      <w:tcPr>
        <w:shd w:val="clear" w:color="auto" w:fill="4040FF" w:themeFill="accent5" w:themeFillTint="7F"/>
      </w:tcPr>
    </w:tblStylePr>
    <w:tblStylePr w:type="band1Horz">
      <w:tblPr/>
      <w:tcPr>
        <w:tcBorders>
          <w:insideH w:val="single" w:sz="6" w:space="0"/>
          <w:insideV w:val="single" w:sz="6" w:space="0"/>
        </w:tcBorders>
        <w:shd w:val="clear" w:color="auto" w:fill="4040FF" w:themeFill="accent5" w:themeFillTint="7F"/>
      </w:tcPr>
    </w:tblStylePr>
    <w:tblStylePr w:type="nwCell">
      <w:tblPr/>
      <w:tcPr>
        <w:shd w:val="clear" w:color="auto" w:fill="FFFFFF" w:themeFill="background1"/>
      </w:tcPr>
    </w:tblStylePr>
  </w:style>
  <w:style w:type="table" w:styleId="195">
    <w:name w:val="Medium Grid 2 Accent 6"/>
    <w:basedOn w:val="88"/>
    <w:semiHidden/>
    <w:unhideWhenUsed/>
    <w:uiPriority w:val="0"/>
    <w:pPr>
      <w:spacing w:after="0" w:line="240" w:lineRule="auto"/>
    </w:pPr>
    <w:rPr>
      <w:rFonts w:cstheme="majorBidi"/>
      <w:color w:val="000000" w:themeColor="text1"/>
      <w14:textFill>
        <w14:solidFill>
          <w14:schemeClr w14:val="tx1"/>
        </w14:solidFill>
      </w14:textFill>
    </w:rPr>
    <w:tblPr>
      <w:tblBorders>
        <w:top w:val="single" w:color="F76D28" w:themeColor="accent6" w:sz="8" w:space="0"/>
        <w:left w:val="single" w:color="F76D28" w:themeColor="accent6" w:sz="8" w:space="0"/>
        <w:bottom w:val="single" w:color="F76D28" w:themeColor="accent6" w:sz="8" w:space="0"/>
        <w:right w:val="single" w:color="F76D28" w:themeColor="accent6" w:sz="8" w:space="0"/>
        <w:insideH w:val="single" w:color="F76D28" w:themeColor="accent6" w:sz="8" w:space="0"/>
        <w:insideV w:val="single" w:color="F76D28" w:themeColor="accent6" w:sz="8" w:space="0"/>
      </w:tblBorders>
    </w:tblPr>
    <w:tcPr>
      <w:shd w:val="clear" w:color="auto" w:fill="FDDAC9" w:themeFill="accent6" w:themeFillTint="3F"/>
    </w:tcPr>
    <w:tblStylePr w:type="firstRow">
      <w:rPr>
        <w:b/>
        <w:bCs/>
        <w:color w:val="000000" w:themeColor="text1"/>
        <w14:textFill>
          <w14:solidFill>
            <w14:schemeClr w14:val="tx1"/>
          </w14:solidFill>
        </w14:textFill>
      </w:rPr>
      <w:tblPr/>
      <w:tcPr>
        <w:shd w:val="clear" w:color="auto" w:fill="FEF0E9" w:themeFill="accent6"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DE1D3" w:themeFill="accent6" w:themeFillTint="33"/>
      </w:tcPr>
    </w:tblStylePr>
    <w:tblStylePr w:type="band1Vert">
      <w:tblPr/>
      <w:tcPr>
        <w:shd w:val="clear" w:color="auto" w:fill="FBB693" w:themeFill="accent6" w:themeFillTint="7F"/>
      </w:tcPr>
    </w:tblStylePr>
    <w:tblStylePr w:type="band1Horz">
      <w:tblPr/>
      <w:tcPr>
        <w:tcBorders>
          <w:insideH w:val="single" w:sz="6" w:space="0"/>
          <w:insideV w:val="single" w:sz="6" w:space="0"/>
        </w:tcBorders>
        <w:shd w:val="clear" w:color="auto" w:fill="FBB693" w:themeFill="accent6" w:themeFillTint="7F"/>
      </w:tcPr>
    </w:tblStylePr>
    <w:tblStylePr w:type="nwCell">
      <w:tblPr/>
      <w:tcPr>
        <w:shd w:val="clear" w:color="auto" w:fill="FFFFFF" w:themeFill="background1"/>
      </w:tcPr>
    </w:tblStylePr>
  </w:style>
  <w:style w:type="table" w:styleId="196">
    <w:name w:val="Medium Grid 3"/>
    <w:basedOn w:val="88"/>
    <w:semiHidden/>
    <w:unhideWhenUsed/>
    <w:uiPriority w:val="0"/>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BFBFBF" w:themeFill="tex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000000" w:themeFill="tex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0000" w:themeFill="tex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F7F7F"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7F7F7F" w:themeFill="text1" w:themeFillTint="7F"/>
      </w:tcPr>
    </w:tblStylePr>
  </w:style>
  <w:style w:type="table" w:styleId="197">
    <w:name w:val="Medium Grid 3 Accent 1"/>
    <w:basedOn w:val="88"/>
    <w:semiHidden/>
    <w:unhideWhenUsed/>
    <w:uiPriority w:val="0"/>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DA6CF" w:themeFill="accen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8E0344" w:themeFill="accen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8E0344" w:themeFill="accen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8E0344" w:themeFill="accen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8E0344"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4C9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FB4C9E" w:themeFill="accent1" w:themeFillTint="7F"/>
      </w:tcPr>
    </w:tblStylePr>
  </w:style>
  <w:style w:type="table" w:styleId="198">
    <w:name w:val="Medium Grid 3 Accent 2"/>
    <w:basedOn w:val="88"/>
    <w:semiHidden/>
    <w:unhideWhenUsed/>
    <w:uiPriority w:val="0"/>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C3ECF8" w:themeFill="accent2"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19AED7" w:themeFill="accent2"/>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19AED7" w:themeFill="accent2"/>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19AED7" w:themeFill="accent2"/>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19AED7"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86DAF0"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86DAF0" w:themeFill="accent2" w:themeFillTint="7F"/>
      </w:tcPr>
    </w:tblStylePr>
  </w:style>
  <w:style w:type="table" w:styleId="199">
    <w:name w:val="Medium Grid 3 Accent 3"/>
    <w:basedOn w:val="88"/>
    <w:semiHidden/>
    <w:unhideWhenUsed/>
    <w:uiPriority w:val="0"/>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FECD3" w:themeFill="accent3"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80B350" w:themeFill="accent3"/>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80B350" w:themeFill="accent3"/>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80B350" w:themeFill="accent3"/>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80B350"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D9A7"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BFD9A7" w:themeFill="accent3" w:themeFillTint="7F"/>
      </w:tcPr>
    </w:tblStylePr>
  </w:style>
  <w:style w:type="table" w:styleId="200">
    <w:name w:val="Medium Grid 3 Accent 4"/>
    <w:basedOn w:val="88"/>
    <w:semiHidden/>
    <w:unhideWhenUsed/>
    <w:uiPriority w:val="0"/>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CCAEB" w:themeFill="accent4"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713B9E" w:themeFill="accent4"/>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713B9E" w:themeFill="accent4"/>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713B9E" w:themeFill="accent4"/>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713B9E"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994D7"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B994D7" w:themeFill="accent4" w:themeFillTint="7F"/>
      </w:tcPr>
    </w:tblStylePr>
  </w:style>
  <w:style w:type="table" w:styleId="201">
    <w:name w:val="Medium Grid 3 Accent 5"/>
    <w:basedOn w:val="88"/>
    <w:semiHidden/>
    <w:unhideWhenUsed/>
    <w:uiPriority w:val="0"/>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A0A0FF" w:themeFill="accent5"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000080" w:themeFill="accent5"/>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0080" w:themeFill="accent5"/>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000080" w:themeFill="accent5"/>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000080"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4040FF"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4040FF" w:themeFill="accent5" w:themeFillTint="7F"/>
      </w:tcPr>
    </w:tblStylePr>
  </w:style>
  <w:style w:type="table" w:styleId="202">
    <w:name w:val="Medium Grid 3 Accent 6"/>
    <w:basedOn w:val="88"/>
    <w:semiHidden/>
    <w:unhideWhenUsed/>
    <w:uiPriority w:val="0"/>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DDAC9" w:themeFill="accent6"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F76D28" w:themeFill="accent6"/>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F76D28" w:themeFill="accent6"/>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F76D28" w:themeFill="accent6"/>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F76D28"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B693"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FBB693" w:themeFill="accent6" w:themeFillTint="7F"/>
      </w:tcPr>
    </w:tblStylePr>
  </w:style>
  <w:style w:type="table" w:styleId="203">
    <w:name w:val="Dark List"/>
    <w:basedOn w:val="88"/>
    <w:semiHidden/>
    <w:unhideWhenUsed/>
    <w:uiPriority w:val="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204">
    <w:name w:val="Dark List Accent 1"/>
    <w:basedOn w:val="88"/>
    <w:semiHidden/>
    <w:unhideWhenUsed/>
    <w:uiPriority w:val="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8E0344"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60121"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6A0232"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6A0232" w:themeFill="accent1" w:themeFillShade="BF"/>
      </w:tcPr>
    </w:tblStylePr>
    <w:tblStylePr w:type="band1Vert">
      <w:tblPr/>
      <w:tcPr>
        <w:tcBorders>
          <w:top w:val="nil"/>
          <w:left w:val="nil"/>
          <w:bottom w:val="nil"/>
          <w:right w:val="nil"/>
          <w:insideH w:val="nil"/>
          <w:insideV w:val="nil"/>
        </w:tcBorders>
        <w:shd w:val="clear" w:color="auto" w:fill="6A0232" w:themeFill="accent1" w:themeFillShade="BF"/>
      </w:tcPr>
    </w:tblStylePr>
    <w:tblStylePr w:type="band1Horz">
      <w:tblPr/>
      <w:tcPr>
        <w:tcBorders>
          <w:top w:val="nil"/>
          <w:left w:val="nil"/>
          <w:bottom w:val="nil"/>
          <w:right w:val="nil"/>
          <w:insideH w:val="nil"/>
          <w:insideV w:val="nil"/>
        </w:tcBorders>
        <w:shd w:val="clear" w:color="auto" w:fill="6A0232" w:themeFill="accent1" w:themeFillShade="BF"/>
      </w:tcPr>
    </w:tblStylePr>
  </w:style>
  <w:style w:type="table" w:styleId="205">
    <w:name w:val="Dark List Accent 2"/>
    <w:basedOn w:val="88"/>
    <w:semiHidden/>
    <w:unhideWhenUsed/>
    <w:uiPriority w:val="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19AED7"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C566B"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1282A1"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1282A1" w:themeFill="accent2" w:themeFillShade="BF"/>
      </w:tcPr>
    </w:tblStylePr>
    <w:tblStylePr w:type="band1Vert">
      <w:tblPr/>
      <w:tcPr>
        <w:tcBorders>
          <w:top w:val="nil"/>
          <w:left w:val="nil"/>
          <w:bottom w:val="nil"/>
          <w:right w:val="nil"/>
          <w:insideH w:val="nil"/>
          <w:insideV w:val="nil"/>
        </w:tcBorders>
        <w:shd w:val="clear" w:color="auto" w:fill="1282A1" w:themeFill="accent2" w:themeFillShade="BF"/>
      </w:tcPr>
    </w:tblStylePr>
    <w:tblStylePr w:type="band1Horz">
      <w:tblPr/>
      <w:tcPr>
        <w:tcBorders>
          <w:top w:val="nil"/>
          <w:left w:val="nil"/>
          <w:bottom w:val="nil"/>
          <w:right w:val="nil"/>
          <w:insideH w:val="nil"/>
          <w:insideV w:val="nil"/>
        </w:tcBorders>
        <w:shd w:val="clear" w:color="auto" w:fill="1282A1" w:themeFill="accent2" w:themeFillShade="BF"/>
      </w:tcPr>
    </w:tblStylePr>
  </w:style>
  <w:style w:type="table" w:styleId="206">
    <w:name w:val="Dark List Accent 3"/>
    <w:basedOn w:val="88"/>
    <w:semiHidden/>
    <w:unhideWhenUsed/>
    <w:uiPriority w:val="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80B350"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5927"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5F873A"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5F873A" w:themeFill="accent3" w:themeFillShade="BF"/>
      </w:tcPr>
    </w:tblStylePr>
    <w:tblStylePr w:type="band1Vert">
      <w:tblPr/>
      <w:tcPr>
        <w:tcBorders>
          <w:top w:val="nil"/>
          <w:left w:val="nil"/>
          <w:bottom w:val="nil"/>
          <w:right w:val="nil"/>
          <w:insideH w:val="nil"/>
          <w:insideV w:val="nil"/>
        </w:tcBorders>
        <w:shd w:val="clear" w:color="auto" w:fill="5F873A" w:themeFill="accent3" w:themeFillShade="BF"/>
      </w:tcPr>
    </w:tblStylePr>
    <w:tblStylePr w:type="band1Horz">
      <w:tblPr/>
      <w:tcPr>
        <w:tcBorders>
          <w:top w:val="nil"/>
          <w:left w:val="nil"/>
          <w:bottom w:val="nil"/>
          <w:right w:val="nil"/>
          <w:insideH w:val="nil"/>
          <w:insideV w:val="nil"/>
        </w:tcBorders>
        <w:shd w:val="clear" w:color="auto" w:fill="5F873A" w:themeFill="accent3" w:themeFillShade="BF"/>
      </w:tcPr>
    </w:tblStylePr>
  </w:style>
  <w:style w:type="table" w:styleId="207">
    <w:name w:val="Dark List Accent 4"/>
    <w:basedOn w:val="88"/>
    <w:semiHidden/>
    <w:unhideWhenUsed/>
    <w:uiPriority w:val="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713B9E"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81D4E"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42C76"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42C76" w:themeFill="accent4" w:themeFillShade="BF"/>
      </w:tcPr>
    </w:tblStylePr>
    <w:tblStylePr w:type="band1Vert">
      <w:tblPr/>
      <w:tcPr>
        <w:tcBorders>
          <w:top w:val="nil"/>
          <w:left w:val="nil"/>
          <w:bottom w:val="nil"/>
          <w:right w:val="nil"/>
          <w:insideH w:val="nil"/>
          <w:insideV w:val="nil"/>
        </w:tcBorders>
        <w:shd w:val="clear" w:color="auto" w:fill="542C76" w:themeFill="accent4" w:themeFillShade="BF"/>
      </w:tcPr>
    </w:tblStylePr>
    <w:tblStylePr w:type="band1Horz">
      <w:tblPr/>
      <w:tcPr>
        <w:tcBorders>
          <w:top w:val="nil"/>
          <w:left w:val="nil"/>
          <w:bottom w:val="nil"/>
          <w:right w:val="nil"/>
          <w:insideH w:val="nil"/>
          <w:insideV w:val="nil"/>
        </w:tcBorders>
        <w:shd w:val="clear" w:color="auto" w:fill="542C76" w:themeFill="accent4" w:themeFillShade="BF"/>
      </w:tcPr>
    </w:tblStylePr>
  </w:style>
  <w:style w:type="table" w:styleId="208">
    <w:name w:val="Dark List Accent 5"/>
    <w:basedOn w:val="88"/>
    <w:semiHidden/>
    <w:unhideWhenUsed/>
    <w:uiPriority w:val="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000080"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3F"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00005F"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00005F" w:themeFill="accent5" w:themeFillShade="BF"/>
      </w:tcPr>
    </w:tblStylePr>
    <w:tblStylePr w:type="band1Vert">
      <w:tblPr/>
      <w:tcPr>
        <w:tcBorders>
          <w:top w:val="nil"/>
          <w:left w:val="nil"/>
          <w:bottom w:val="nil"/>
          <w:right w:val="nil"/>
          <w:insideH w:val="nil"/>
          <w:insideV w:val="nil"/>
        </w:tcBorders>
        <w:shd w:val="clear" w:color="auto" w:fill="00005F" w:themeFill="accent5" w:themeFillShade="BF"/>
      </w:tcPr>
    </w:tblStylePr>
    <w:tblStylePr w:type="band1Horz">
      <w:tblPr/>
      <w:tcPr>
        <w:tcBorders>
          <w:top w:val="nil"/>
          <w:left w:val="nil"/>
          <w:bottom w:val="nil"/>
          <w:right w:val="nil"/>
          <w:insideH w:val="nil"/>
          <w:insideV w:val="nil"/>
        </w:tcBorders>
        <w:shd w:val="clear" w:color="auto" w:fill="00005F" w:themeFill="accent5" w:themeFillShade="BF"/>
      </w:tcPr>
    </w:tblStylePr>
  </w:style>
  <w:style w:type="table" w:styleId="209">
    <w:name w:val="Dark List Accent 6"/>
    <w:basedOn w:val="88"/>
    <w:semiHidden/>
    <w:unhideWhenUsed/>
    <w:uiPriority w:val="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F76D28"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893105"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CF4A07"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CF4A07" w:themeFill="accent6" w:themeFillShade="BF"/>
      </w:tcPr>
    </w:tblStylePr>
    <w:tblStylePr w:type="band1Vert">
      <w:tblPr/>
      <w:tcPr>
        <w:tcBorders>
          <w:top w:val="nil"/>
          <w:left w:val="nil"/>
          <w:bottom w:val="nil"/>
          <w:right w:val="nil"/>
          <w:insideH w:val="nil"/>
          <w:insideV w:val="nil"/>
        </w:tcBorders>
        <w:shd w:val="clear" w:color="auto" w:fill="CF4A07" w:themeFill="accent6" w:themeFillShade="BF"/>
      </w:tcPr>
    </w:tblStylePr>
    <w:tblStylePr w:type="band1Horz">
      <w:tblPr/>
      <w:tcPr>
        <w:tcBorders>
          <w:top w:val="nil"/>
          <w:left w:val="nil"/>
          <w:bottom w:val="nil"/>
          <w:right w:val="nil"/>
          <w:insideH w:val="nil"/>
          <w:insideV w:val="nil"/>
        </w:tcBorders>
        <w:shd w:val="clear" w:color="auto" w:fill="CF4A07" w:themeFill="accent6" w:themeFillShade="BF"/>
      </w:tcPr>
    </w:tblStylePr>
  </w:style>
  <w:style w:type="table" w:styleId="210">
    <w:name w:val="Colorful Shading"/>
    <w:basedOn w:val="88"/>
    <w:semiHidden/>
    <w:unhideWhenUsed/>
    <w:uiPriority w:val="0"/>
    <w:pPr>
      <w:spacing w:after="0" w:line="240" w:lineRule="auto"/>
    </w:pPr>
    <w:rPr>
      <w:color w:val="000000" w:themeColor="text1"/>
      <w14:textFill>
        <w14:solidFill>
          <w14:schemeClr w14:val="tx1"/>
        </w14:solidFill>
      </w14:textFill>
    </w:rPr>
    <w:tblPr>
      <w:tblBorders>
        <w:top w:val="single" w:color="19AED7"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Pr>
    <w:tcPr>
      <w:shd w:val="clear" w:color="auto" w:fill="E5E5E5" w:themeFill="text1" w:themeFillTint="19"/>
    </w:tcPr>
    <w:tblStylePr w:type="firstRow">
      <w:rPr>
        <w:b/>
        <w:bCs/>
      </w:rPr>
      <w:tblPr/>
      <w:tcPr>
        <w:tcBorders>
          <w:top w:val="nil"/>
          <w:left w:val="nil"/>
          <w:bottom w:val="single" w:color="19AED7"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000000" w:themeFill="tex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000000" w:themeFill="tex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7F7F7F" w:themeFill="tex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211">
    <w:name w:val="Colorful Shading Accent 1"/>
    <w:basedOn w:val="88"/>
    <w:semiHidden/>
    <w:unhideWhenUsed/>
    <w:uiPriority w:val="0"/>
    <w:pPr>
      <w:spacing w:after="0" w:line="240" w:lineRule="auto"/>
    </w:pPr>
    <w:rPr>
      <w:color w:val="000000" w:themeColor="text1"/>
      <w14:textFill>
        <w14:solidFill>
          <w14:schemeClr w14:val="tx1"/>
        </w14:solidFill>
      </w14:textFill>
    </w:rPr>
    <w:tblPr>
      <w:tblBorders>
        <w:top w:val="single" w:color="19AED7" w:themeColor="accent2" w:sz="24" w:space="0"/>
        <w:left w:val="single" w:color="8E0344" w:themeColor="accent1" w:sz="4" w:space="0"/>
        <w:bottom w:val="single" w:color="8E0344" w:themeColor="accent1" w:sz="4" w:space="0"/>
        <w:right w:val="single" w:color="8E0344" w:themeColor="accent1" w:sz="4" w:space="0"/>
        <w:insideH w:val="single" w:color="FFFFFF" w:themeColor="background1" w:sz="4" w:space="0"/>
        <w:insideV w:val="single" w:color="FFFFFF" w:themeColor="background1" w:sz="4" w:space="0"/>
      </w:tblBorders>
    </w:tblPr>
    <w:tcPr>
      <w:shd w:val="clear" w:color="auto" w:fill="FEDBEB" w:themeFill="accent1" w:themeFillTint="19"/>
    </w:tcPr>
    <w:tblStylePr w:type="firstRow">
      <w:rPr>
        <w:b/>
        <w:bCs/>
      </w:rPr>
      <w:tblPr/>
      <w:tcPr>
        <w:tcBorders>
          <w:top w:val="nil"/>
          <w:left w:val="nil"/>
          <w:bottom w:val="single" w:color="19AED7"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550128" w:themeFill="accen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550128" w:themeFill="accen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550128" w:themeFill="accent1" w:themeFillShade="99"/>
      </w:tcPr>
    </w:tblStylePr>
    <w:tblStylePr w:type="band1Vert">
      <w:tblPr/>
      <w:tcPr>
        <w:shd w:val="clear" w:color="auto" w:fill="FB70B1" w:themeFill="accent1" w:themeFillTint="66"/>
      </w:tcPr>
    </w:tblStylePr>
    <w:tblStylePr w:type="band1Horz">
      <w:tblPr/>
      <w:tcPr>
        <w:shd w:val="clear" w:color="auto" w:fill="FB4C9E" w:themeFill="accen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212">
    <w:name w:val="Colorful Shading Accent 2"/>
    <w:basedOn w:val="88"/>
    <w:semiHidden/>
    <w:unhideWhenUsed/>
    <w:uiPriority w:val="0"/>
    <w:pPr>
      <w:spacing w:after="0" w:line="240" w:lineRule="auto"/>
    </w:pPr>
    <w:rPr>
      <w:color w:val="000000" w:themeColor="text1"/>
      <w14:textFill>
        <w14:solidFill>
          <w14:schemeClr w14:val="tx1"/>
        </w14:solidFill>
      </w14:textFill>
    </w:rPr>
    <w:tblPr>
      <w:tblBorders>
        <w:top w:val="single" w:color="19AED7" w:themeColor="accent2" w:sz="24" w:space="0"/>
        <w:left w:val="single" w:color="19AED7" w:themeColor="accent2" w:sz="4" w:space="0"/>
        <w:bottom w:val="single" w:color="19AED7" w:themeColor="accent2" w:sz="4" w:space="0"/>
        <w:right w:val="single" w:color="19AED7" w:themeColor="accent2" w:sz="4" w:space="0"/>
        <w:insideH w:val="single" w:color="FFFFFF" w:themeColor="background1" w:sz="4" w:space="0"/>
        <w:insideV w:val="single" w:color="FFFFFF" w:themeColor="background1" w:sz="4" w:space="0"/>
      </w:tblBorders>
    </w:tblPr>
    <w:tcPr>
      <w:shd w:val="clear" w:color="auto" w:fill="E7F7FC" w:themeFill="accent2" w:themeFillTint="19"/>
    </w:tcPr>
    <w:tblStylePr w:type="firstRow">
      <w:rPr>
        <w:b/>
        <w:bCs/>
      </w:rPr>
      <w:tblPr/>
      <w:tcPr>
        <w:tcBorders>
          <w:top w:val="nil"/>
          <w:left w:val="nil"/>
          <w:bottom w:val="single" w:color="19AED7"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0E6880" w:themeFill="accent2"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0E6880" w:themeFill="accent2"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0E6880" w:themeFill="accent2" w:themeFillShade="99"/>
      </w:tcPr>
    </w:tblStylePr>
    <w:tblStylePr w:type="band1Vert">
      <w:tblPr/>
      <w:tcPr>
        <w:shd w:val="clear" w:color="auto" w:fill="9EE1F3" w:themeFill="accent2" w:themeFillTint="66"/>
      </w:tcPr>
    </w:tblStylePr>
    <w:tblStylePr w:type="band1Horz">
      <w:tblPr/>
      <w:tcPr>
        <w:shd w:val="clear" w:color="auto" w:fill="86DAF0" w:themeFill="accent2"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213">
    <w:name w:val="Colorful Shading Accent 3"/>
    <w:basedOn w:val="88"/>
    <w:semiHidden/>
    <w:unhideWhenUsed/>
    <w:uiPriority w:val="0"/>
    <w:pPr>
      <w:spacing w:after="0" w:line="240" w:lineRule="auto"/>
    </w:pPr>
    <w:rPr>
      <w:color w:val="000000" w:themeColor="text1"/>
      <w14:textFill>
        <w14:solidFill>
          <w14:schemeClr w14:val="tx1"/>
        </w14:solidFill>
      </w14:textFill>
    </w:rPr>
    <w:tblPr>
      <w:tblBorders>
        <w:top w:val="single" w:color="713B9E" w:themeColor="accent4" w:sz="24" w:space="0"/>
        <w:left w:val="single" w:color="80B350" w:themeColor="accent3" w:sz="4" w:space="0"/>
        <w:bottom w:val="single" w:color="80B350" w:themeColor="accent3" w:sz="4" w:space="0"/>
        <w:right w:val="single" w:color="80B350" w:themeColor="accent3" w:sz="4" w:space="0"/>
        <w:insideH w:val="single" w:color="FFFFFF" w:themeColor="background1" w:sz="4" w:space="0"/>
        <w:insideV w:val="single" w:color="FFFFFF" w:themeColor="background1" w:sz="4" w:space="0"/>
      </w:tblBorders>
    </w:tblPr>
    <w:tcPr>
      <w:shd w:val="clear" w:color="auto" w:fill="F2F7ED" w:themeFill="accent3" w:themeFillTint="19"/>
    </w:tcPr>
    <w:tblStylePr w:type="firstRow">
      <w:rPr>
        <w:b/>
        <w:bCs/>
      </w:rPr>
      <w:tblPr/>
      <w:tcPr>
        <w:tcBorders>
          <w:top w:val="nil"/>
          <w:left w:val="nil"/>
          <w:bottom w:val="single" w:color="713B9E" w:themeColor="accent4"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4C6C2F" w:themeFill="accent3"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4C6C2F" w:themeFill="accent3"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4C6C2F" w:themeFill="accent3" w:themeFillShade="99"/>
      </w:tcPr>
    </w:tblStylePr>
    <w:tblStylePr w:type="band1Vert">
      <w:tblPr/>
      <w:tcPr>
        <w:shd w:val="clear" w:color="auto" w:fill="CCE0B8" w:themeFill="accent3" w:themeFillTint="66"/>
      </w:tcPr>
    </w:tblStylePr>
    <w:tblStylePr w:type="band1Horz">
      <w:tblPr/>
      <w:tcPr>
        <w:shd w:val="clear" w:color="auto" w:fill="BFD9A7" w:themeFill="accent3" w:themeFillTint="7F"/>
      </w:tcPr>
    </w:tblStylePr>
  </w:style>
  <w:style w:type="table" w:styleId="214">
    <w:name w:val="Colorful Shading Accent 4"/>
    <w:basedOn w:val="88"/>
    <w:semiHidden/>
    <w:unhideWhenUsed/>
    <w:uiPriority w:val="0"/>
    <w:pPr>
      <w:spacing w:after="0" w:line="240" w:lineRule="auto"/>
    </w:pPr>
    <w:rPr>
      <w:color w:val="000000" w:themeColor="text1"/>
      <w14:textFill>
        <w14:solidFill>
          <w14:schemeClr w14:val="tx1"/>
        </w14:solidFill>
      </w14:textFill>
    </w:rPr>
    <w:tblPr>
      <w:tblBorders>
        <w:top w:val="single" w:color="80B350" w:themeColor="accent3" w:sz="24" w:space="0"/>
        <w:left w:val="single" w:color="713B9E" w:themeColor="accent4" w:sz="4" w:space="0"/>
        <w:bottom w:val="single" w:color="713B9E" w:themeColor="accent4" w:sz="4" w:space="0"/>
        <w:right w:val="single" w:color="713B9E" w:themeColor="accent4" w:sz="4" w:space="0"/>
        <w:insideH w:val="single" w:color="FFFFFF" w:themeColor="background1" w:sz="4" w:space="0"/>
        <w:insideV w:val="single" w:color="FFFFFF" w:themeColor="background1" w:sz="4" w:space="0"/>
      </w:tblBorders>
    </w:tblPr>
    <w:tcPr>
      <w:shd w:val="clear" w:color="auto" w:fill="F1EAF7" w:themeFill="accent4" w:themeFillTint="19"/>
    </w:tcPr>
    <w:tblStylePr w:type="firstRow">
      <w:rPr>
        <w:b/>
        <w:bCs/>
      </w:rPr>
      <w:tblPr/>
      <w:tcPr>
        <w:tcBorders>
          <w:top w:val="nil"/>
          <w:left w:val="nil"/>
          <w:bottom w:val="single" w:color="80B350" w:themeColor="accent3"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43235E" w:themeFill="accent4"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43235E" w:themeFill="accent4"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43235E" w:themeFill="accent4" w:themeFillShade="99"/>
      </w:tcPr>
    </w:tblStylePr>
    <w:tblStylePr w:type="band1Vert">
      <w:tblPr/>
      <w:tcPr>
        <w:shd w:val="clear" w:color="auto" w:fill="C6A9DF" w:themeFill="accent4" w:themeFillTint="66"/>
      </w:tcPr>
    </w:tblStylePr>
    <w:tblStylePr w:type="band1Horz">
      <w:tblPr/>
      <w:tcPr>
        <w:shd w:val="clear" w:color="auto" w:fill="B994D7" w:themeFill="accent4"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215">
    <w:name w:val="Colorful Shading Accent 5"/>
    <w:basedOn w:val="88"/>
    <w:semiHidden/>
    <w:unhideWhenUsed/>
    <w:uiPriority w:val="0"/>
    <w:pPr>
      <w:spacing w:after="0" w:line="240" w:lineRule="auto"/>
    </w:pPr>
    <w:rPr>
      <w:color w:val="000000" w:themeColor="text1"/>
      <w14:textFill>
        <w14:solidFill>
          <w14:schemeClr w14:val="tx1"/>
        </w14:solidFill>
      </w14:textFill>
    </w:rPr>
    <w:tblPr>
      <w:tblBorders>
        <w:top w:val="single" w:color="F76D28" w:themeColor="accent6" w:sz="24" w:space="0"/>
        <w:left w:val="single" w:color="000080" w:themeColor="accent5" w:sz="4" w:space="0"/>
        <w:bottom w:val="single" w:color="000080" w:themeColor="accent5" w:sz="4" w:space="0"/>
        <w:right w:val="single" w:color="000080" w:themeColor="accent5" w:sz="4" w:space="0"/>
        <w:insideH w:val="single" w:color="FFFFFF" w:themeColor="background1" w:sz="4" w:space="0"/>
        <w:insideV w:val="single" w:color="FFFFFF" w:themeColor="background1" w:sz="4" w:space="0"/>
      </w:tblBorders>
    </w:tblPr>
    <w:tcPr>
      <w:shd w:val="clear" w:color="auto" w:fill="D9D9FF" w:themeFill="accent5" w:themeFillTint="19"/>
    </w:tcPr>
    <w:tblStylePr w:type="firstRow">
      <w:rPr>
        <w:b/>
        <w:bCs/>
      </w:rPr>
      <w:tblPr/>
      <w:tcPr>
        <w:tcBorders>
          <w:top w:val="nil"/>
          <w:left w:val="nil"/>
          <w:bottom w:val="single" w:color="F76D28" w:themeColor="accent6"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00004C" w:themeFill="accent5"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00004C" w:themeFill="accent5"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00004C" w:themeFill="accent5" w:themeFillShade="99"/>
      </w:tcPr>
    </w:tblStylePr>
    <w:tblStylePr w:type="band1Vert">
      <w:tblPr/>
      <w:tcPr>
        <w:shd w:val="clear" w:color="auto" w:fill="6666FF" w:themeFill="accent5" w:themeFillTint="66"/>
      </w:tcPr>
    </w:tblStylePr>
    <w:tblStylePr w:type="band1Horz">
      <w:tblPr/>
      <w:tcPr>
        <w:shd w:val="clear" w:color="auto" w:fill="4040FF" w:themeFill="accent5"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216">
    <w:name w:val="Colorful Shading Accent 6"/>
    <w:basedOn w:val="88"/>
    <w:semiHidden/>
    <w:unhideWhenUsed/>
    <w:uiPriority w:val="0"/>
    <w:pPr>
      <w:spacing w:after="0" w:line="240" w:lineRule="auto"/>
    </w:pPr>
    <w:rPr>
      <w:color w:val="000000" w:themeColor="text1"/>
      <w14:textFill>
        <w14:solidFill>
          <w14:schemeClr w14:val="tx1"/>
        </w14:solidFill>
      </w14:textFill>
    </w:rPr>
    <w:tblPr>
      <w:tblBorders>
        <w:top w:val="single" w:color="000080" w:themeColor="accent5" w:sz="24" w:space="0"/>
        <w:left w:val="single" w:color="F76D28" w:themeColor="accent6" w:sz="4" w:space="0"/>
        <w:bottom w:val="single" w:color="F76D28" w:themeColor="accent6" w:sz="4" w:space="0"/>
        <w:right w:val="single" w:color="F76D28" w:themeColor="accent6" w:sz="4" w:space="0"/>
        <w:insideH w:val="single" w:color="FFFFFF" w:themeColor="background1" w:sz="4" w:space="0"/>
        <w:insideV w:val="single" w:color="FFFFFF" w:themeColor="background1" w:sz="4" w:space="0"/>
      </w:tblBorders>
    </w:tblPr>
    <w:tcPr>
      <w:shd w:val="clear" w:color="auto" w:fill="FEF0E9" w:themeFill="accent6" w:themeFillTint="19"/>
    </w:tcPr>
    <w:tblStylePr w:type="firstRow">
      <w:rPr>
        <w:b/>
        <w:bCs/>
      </w:rPr>
      <w:tblPr/>
      <w:tcPr>
        <w:tcBorders>
          <w:top w:val="nil"/>
          <w:left w:val="nil"/>
          <w:bottom w:val="single" w:color="000080" w:themeColor="accent5"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A63B06" w:themeFill="accent6"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A63B06" w:themeFill="accent6"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A63B06" w:themeFill="accent6" w:themeFillShade="99"/>
      </w:tcPr>
    </w:tblStylePr>
    <w:tblStylePr w:type="band1Vert">
      <w:tblPr/>
      <w:tcPr>
        <w:shd w:val="clear" w:color="auto" w:fill="FBC4A8" w:themeFill="accent6" w:themeFillTint="66"/>
      </w:tcPr>
    </w:tblStylePr>
    <w:tblStylePr w:type="band1Horz">
      <w:tblPr/>
      <w:tcPr>
        <w:shd w:val="clear" w:color="auto" w:fill="FBB693" w:themeFill="accent6"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217">
    <w:name w:val="Colorful List"/>
    <w:basedOn w:val="88"/>
    <w:semiHidden/>
    <w:unhideWhenUsed/>
    <w:uiPriority w:val="0"/>
    <w:pPr>
      <w:spacing w:after="0" w:line="240" w:lineRule="auto"/>
    </w:pPr>
    <w:rPr>
      <w:color w:val="000000" w:themeColor="text1"/>
      <w14:textFill>
        <w14:solidFill>
          <w14:schemeClr w14:val="tx1"/>
        </w14:solidFill>
      </w14:textFill>
    </w:rPr>
    <w:tblPr>
      <w:tblStyleRowBandSize w:val="1"/>
      <w:tblStyleColBandSize w:val="1"/>
    </w:tblPr>
    <w:tcPr>
      <w:shd w:val="clear" w:color="auto" w:fill="E5E5E5" w:themeFill="tex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138BAB" w:themeFill="accent2" w:themeFillShade="CC"/>
      </w:tcPr>
    </w:tblStylePr>
    <w:tblStylePr w:type="lastRow">
      <w:rPr>
        <w:b/>
        <w:bCs/>
        <w:color w:val="148BAC"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BFBF" w:themeFill="text1" w:themeFillTint="3F"/>
      </w:tcPr>
    </w:tblStylePr>
    <w:tblStylePr w:type="band1Horz">
      <w:tblPr/>
      <w:tcPr>
        <w:shd w:val="clear" w:color="auto" w:fill="CCCCCC" w:themeFill="text1" w:themeFillTint="33"/>
      </w:tcPr>
    </w:tblStylePr>
  </w:style>
  <w:style w:type="table" w:styleId="218">
    <w:name w:val="Colorful List Accent 1"/>
    <w:basedOn w:val="88"/>
    <w:semiHidden/>
    <w:unhideWhenUsed/>
    <w:uiPriority w:val="0"/>
    <w:pPr>
      <w:spacing w:after="0" w:line="240" w:lineRule="auto"/>
    </w:pPr>
    <w:rPr>
      <w:color w:val="000000" w:themeColor="text1"/>
      <w14:textFill>
        <w14:solidFill>
          <w14:schemeClr w14:val="tx1"/>
        </w14:solidFill>
      </w14:textFill>
    </w:rPr>
    <w:tblPr>
      <w:tblStyleRowBandSize w:val="1"/>
      <w:tblStyleColBandSize w:val="1"/>
    </w:tblPr>
    <w:tcPr>
      <w:shd w:val="clear" w:color="auto" w:fill="FEDBEB" w:themeFill="accen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138BAB" w:themeFill="accent2" w:themeFillShade="CC"/>
      </w:tcPr>
    </w:tblStylePr>
    <w:tblStylePr w:type="lastRow">
      <w:rPr>
        <w:b/>
        <w:bCs/>
        <w:color w:val="148BAC"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A6CF" w:themeFill="accent1" w:themeFillTint="3F"/>
      </w:tcPr>
    </w:tblStylePr>
    <w:tblStylePr w:type="band1Horz">
      <w:tblPr/>
      <w:tcPr>
        <w:shd w:val="clear" w:color="auto" w:fill="FDB7D8" w:themeFill="accent1" w:themeFillTint="33"/>
      </w:tcPr>
    </w:tblStylePr>
  </w:style>
  <w:style w:type="table" w:styleId="219">
    <w:name w:val="Colorful List Accent 2"/>
    <w:basedOn w:val="88"/>
    <w:semiHidden/>
    <w:unhideWhenUsed/>
    <w:uiPriority w:val="0"/>
    <w:pPr>
      <w:spacing w:after="0" w:line="240" w:lineRule="auto"/>
    </w:pPr>
    <w:rPr>
      <w:color w:val="000000" w:themeColor="text1"/>
      <w14:textFill>
        <w14:solidFill>
          <w14:schemeClr w14:val="tx1"/>
        </w14:solidFill>
      </w14:textFill>
    </w:rPr>
    <w:tblPr>
      <w:tblStyleRowBandSize w:val="1"/>
      <w:tblStyleColBandSize w:val="1"/>
    </w:tblPr>
    <w:tcPr>
      <w:shd w:val="clear" w:color="auto" w:fill="E7F7FC" w:themeFill="accent2"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138BAB" w:themeFill="accent2" w:themeFillShade="CC"/>
      </w:tcPr>
    </w:tblStylePr>
    <w:tblStylePr w:type="lastRow">
      <w:rPr>
        <w:b/>
        <w:bCs/>
        <w:color w:val="148BAC"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3ECF8" w:themeFill="accent2" w:themeFillTint="3F"/>
      </w:tcPr>
    </w:tblStylePr>
    <w:tblStylePr w:type="band1Horz">
      <w:tblPr/>
      <w:tcPr>
        <w:shd w:val="clear" w:color="auto" w:fill="CEF0F9" w:themeFill="accent2" w:themeFillTint="33"/>
      </w:tcPr>
    </w:tblStylePr>
  </w:style>
  <w:style w:type="table" w:styleId="220">
    <w:name w:val="Colorful List Accent 3"/>
    <w:basedOn w:val="88"/>
    <w:semiHidden/>
    <w:unhideWhenUsed/>
    <w:uiPriority w:val="0"/>
    <w:pPr>
      <w:spacing w:after="0" w:line="240" w:lineRule="auto"/>
    </w:pPr>
    <w:rPr>
      <w:color w:val="000000" w:themeColor="text1"/>
      <w14:textFill>
        <w14:solidFill>
          <w14:schemeClr w14:val="tx1"/>
        </w14:solidFill>
      </w14:textFill>
    </w:rPr>
    <w:tblPr>
      <w:tblStyleRowBandSize w:val="1"/>
      <w:tblStyleColBandSize w:val="1"/>
    </w:tblPr>
    <w:tcPr>
      <w:shd w:val="clear" w:color="auto" w:fill="F2F7ED" w:themeFill="accent3"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5A2F7E" w:themeFill="accent4" w:themeFillShade="CC"/>
      </w:tcPr>
    </w:tblStylePr>
    <w:tblStylePr w:type="lastRow">
      <w:rPr>
        <w:b/>
        <w:bCs/>
        <w:color w:val="5A2F7E"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ECD3" w:themeFill="accent3" w:themeFillTint="3F"/>
      </w:tcPr>
    </w:tblStylePr>
    <w:tblStylePr w:type="band1Horz">
      <w:tblPr/>
      <w:tcPr>
        <w:shd w:val="clear" w:color="auto" w:fill="E5EFDB" w:themeFill="accent3" w:themeFillTint="33"/>
      </w:tcPr>
    </w:tblStylePr>
  </w:style>
  <w:style w:type="table" w:styleId="221">
    <w:name w:val="Colorful List Accent 4"/>
    <w:basedOn w:val="88"/>
    <w:semiHidden/>
    <w:unhideWhenUsed/>
    <w:uiPriority w:val="0"/>
    <w:pPr>
      <w:spacing w:after="0" w:line="240" w:lineRule="auto"/>
    </w:pPr>
    <w:rPr>
      <w:color w:val="000000" w:themeColor="text1"/>
      <w14:textFill>
        <w14:solidFill>
          <w14:schemeClr w14:val="tx1"/>
        </w14:solidFill>
      </w14:textFill>
    </w:rPr>
    <w:tblPr>
      <w:tblStyleRowBandSize w:val="1"/>
      <w:tblStyleColBandSize w:val="1"/>
    </w:tblPr>
    <w:tcPr>
      <w:shd w:val="clear" w:color="auto" w:fill="F1EAF7" w:themeFill="accent4"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66903E" w:themeFill="accent3" w:themeFillShade="CC"/>
      </w:tcPr>
    </w:tblStylePr>
    <w:tblStylePr w:type="lastRow">
      <w:rPr>
        <w:b/>
        <w:bCs/>
        <w:color w:val="66903F"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CAEB" w:themeFill="accent4" w:themeFillTint="3F"/>
      </w:tcPr>
    </w:tblStylePr>
    <w:tblStylePr w:type="band1Horz">
      <w:tblPr/>
      <w:tcPr>
        <w:shd w:val="clear" w:color="auto" w:fill="E2D4EF" w:themeFill="accent4" w:themeFillTint="33"/>
      </w:tcPr>
    </w:tblStylePr>
  </w:style>
  <w:style w:type="table" w:styleId="222">
    <w:name w:val="Colorful List Accent 5"/>
    <w:basedOn w:val="88"/>
    <w:semiHidden/>
    <w:unhideWhenUsed/>
    <w:uiPriority w:val="0"/>
    <w:pPr>
      <w:spacing w:after="0" w:line="240" w:lineRule="auto"/>
    </w:pPr>
    <w:rPr>
      <w:color w:val="000000" w:themeColor="text1"/>
      <w14:textFill>
        <w14:solidFill>
          <w14:schemeClr w14:val="tx1"/>
        </w14:solidFill>
      </w14:textFill>
    </w:rPr>
    <w:tblPr>
      <w:tblStyleRowBandSize w:val="1"/>
      <w:tblStyleColBandSize w:val="1"/>
    </w:tblPr>
    <w:tcPr>
      <w:shd w:val="clear" w:color="auto" w:fill="D9D9FF" w:themeFill="accent5"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DD4F08" w:themeFill="accent6" w:themeFillShade="CC"/>
      </w:tcPr>
    </w:tblStylePr>
    <w:tblStylePr w:type="lastRow">
      <w:rPr>
        <w:b/>
        <w:bCs/>
        <w:color w:val="DD4F08"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0A0FF" w:themeFill="accent5" w:themeFillTint="3F"/>
      </w:tcPr>
    </w:tblStylePr>
    <w:tblStylePr w:type="band1Horz">
      <w:tblPr/>
      <w:tcPr>
        <w:shd w:val="clear" w:color="auto" w:fill="B2B2FE" w:themeFill="accent5" w:themeFillTint="33"/>
      </w:tcPr>
    </w:tblStylePr>
  </w:style>
  <w:style w:type="table" w:styleId="223">
    <w:name w:val="Colorful List Accent 6"/>
    <w:basedOn w:val="88"/>
    <w:semiHidden/>
    <w:unhideWhenUsed/>
    <w:uiPriority w:val="0"/>
    <w:pPr>
      <w:spacing w:after="0" w:line="240" w:lineRule="auto"/>
    </w:pPr>
    <w:rPr>
      <w:color w:val="000000" w:themeColor="text1"/>
      <w14:textFill>
        <w14:solidFill>
          <w14:schemeClr w14:val="tx1"/>
        </w14:solidFill>
      </w14:textFill>
    </w:rPr>
    <w:tblPr>
      <w:tblStyleRowBandSize w:val="1"/>
      <w:tblStyleColBandSize w:val="1"/>
    </w:tblPr>
    <w:tcPr>
      <w:shd w:val="clear" w:color="auto" w:fill="FEF0E9" w:themeFill="accent6"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000066" w:themeFill="accent5" w:themeFillShade="CC"/>
      </w:tcPr>
    </w:tblStylePr>
    <w:tblStylePr w:type="lastRow">
      <w:rPr>
        <w:b/>
        <w:bCs/>
        <w:color w:val="000066"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DAC9" w:themeFill="accent6" w:themeFillTint="3F"/>
      </w:tcPr>
    </w:tblStylePr>
    <w:tblStylePr w:type="band1Horz">
      <w:tblPr/>
      <w:tcPr>
        <w:shd w:val="clear" w:color="auto" w:fill="FDE1D3" w:themeFill="accent6" w:themeFillTint="33"/>
      </w:tcPr>
    </w:tblStylePr>
  </w:style>
  <w:style w:type="table" w:styleId="224">
    <w:name w:val="Colorful Grid"/>
    <w:basedOn w:val="88"/>
    <w:semiHidden/>
    <w:unhideWhenUsed/>
    <w:uiPriority w:val="0"/>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14:textFill>
          <w14:solidFill>
            <w14:schemeClr w14:val="tx1"/>
          </w14:solidFill>
        </w14:textFill>
      </w:rPr>
      <w:tblPr/>
      <w:tcPr>
        <w:shd w:val="clear" w:color="auto" w:fill="999999" w:themeFill="text1" w:themeFillTint="66"/>
      </w:tcPr>
    </w:tblStylePr>
    <w:tblStylePr w:type="firstCol">
      <w:rPr>
        <w:color w:val="FFFFFF" w:themeColor="background1"/>
        <w14:textFill>
          <w14:solidFill>
            <w14:schemeClr w14:val="bg1"/>
          </w14:solidFill>
        </w14:textFill>
      </w:rPr>
      <w:tblPr/>
      <w:tcPr>
        <w:shd w:val="clear" w:color="auto" w:fill="000000" w:themeFill="text1" w:themeFillShade="BF"/>
      </w:tcPr>
    </w:tblStylePr>
    <w:tblStylePr w:type="lastCol">
      <w:rPr>
        <w:color w:val="FFFFFF" w:themeColor="background1"/>
        <w14:textFill>
          <w14:solidFill>
            <w14:schemeClr w14:val="bg1"/>
          </w14:solidFill>
        </w14:textFill>
      </w:rPr>
      <w:tblPr/>
      <w:tcPr>
        <w:shd w:val="clear" w:color="auto" w:fill="000000" w:themeFill="text1" w:themeFillShade="BF"/>
      </w:tc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225">
    <w:name w:val="Colorful Grid Accent 1"/>
    <w:basedOn w:val="88"/>
    <w:semiHidden/>
    <w:unhideWhenUsed/>
    <w:uiPriority w:val="0"/>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FDB7D8" w:themeFill="accent1" w:themeFillTint="33"/>
    </w:tcPr>
    <w:tblStylePr w:type="firstRow">
      <w:rPr>
        <w:b/>
        <w:bCs/>
      </w:rPr>
      <w:tblPr/>
      <w:tcPr>
        <w:shd w:val="clear" w:color="auto" w:fill="FB70B1" w:themeFill="accent1" w:themeFillTint="66"/>
      </w:tcPr>
    </w:tblStylePr>
    <w:tblStylePr w:type="lastRow">
      <w:rPr>
        <w:b/>
        <w:bCs/>
        <w:color w:val="000000" w:themeColor="text1"/>
        <w14:textFill>
          <w14:solidFill>
            <w14:schemeClr w14:val="tx1"/>
          </w14:solidFill>
        </w14:textFill>
      </w:rPr>
      <w:tblPr/>
      <w:tcPr>
        <w:shd w:val="clear" w:color="auto" w:fill="FB70B1" w:themeFill="accent1" w:themeFillTint="66"/>
      </w:tcPr>
    </w:tblStylePr>
    <w:tblStylePr w:type="firstCol">
      <w:rPr>
        <w:color w:val="FFFFFF" w:themeColor="background1"/>
        <w14:textFill>
          <w14:solidFill>
            <w14:schemeClr w14:val="bg1"/>
          </w14:solidFill>
        </w14:textFill>
      </w:rPr>
      <w:tblPr/>
      <w:tcPr>
        <w:shd w:val="clear" w:color="auto" w:fill="6A0232" w:themeFill="accent1" w:themeFillShade="BF"/>
      </w:tcPr>
    </w:tblStylePr>
    <w:tblStylePr w:type="lastCol">
      <w:rPr>
        <w:color w:val="FFFFFF" w:themeColor="background1"/>
        <w14:textFill>
          <w14:solidFill>
            <w14:schemeClr w14:val="bg1"/>
          </w14:solidFill>
        </w14:textFill>
      </w:rPr>
      <w:tblPr/>
      <w:tcPr>
        <w:shd w:val="clear" w:color="auto" w:fill="6A0232" w:themeFill="accent1" w:themeFillShade="BF"/>
      </w:tcPr>
    </w:tblStylePr>
    <w:tblStylePr w:type="band1Vert">
      <w:tblPr/>
      <w:tcPr>
        <w:shd w:val="clear" w:color="auto" w:fill="FB4C9E" w:themeFill="accent1" w:themeFillTint="7F"/>
      </w:tcPr>
    </w:tblStylePr>
    <w:tblStylePr w:type="band1Horz">
      <w:tblPr/>
      <w:tcPr>
        <w:shd w:val="clear" w:color="auto" w:fill="FB4C9E" w:themeFill="accent1" w:themeFillTint="7F"/>
      </w:tcPr>
    </w:tblStylePr>
  </w:style>
  <w:style w:type="table" w:styleId="226">
    <w:name w:val="Colorful Grid Accent 2"/>
    <w:basedOn w:val="88"/>
    <w:semiHidden/>
    <w:unhideWhenUsed/>
    <w:uiPriority w:val="0"/>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CEF0F9" w:themeFill="accent2" w:themeFillTint="33"/>
    </w:tcPr>
    <w:tblStylePr w:type="firstRow">
      <w:rPr>
        <w:b/>
        <w:bCs/>
      </w:rPr>
      <w:tblPr/>
      <w:tcPr>
        <w:shd w:val="clear" w:color="auto" w:fill="9EE1F3" w:themeFill="accent2" w:themeFillTint="66"/>
      </w:tcPr>
    </w:tblStylePr>
    <w:tblStylePr w:type="lastRow">
      <w:rPr>
        <w:b/>
        <w:bCs/>
        <w:color w:val="000000" w:themeColor="text1"/>
        <w14:textFill>
          <w14:solidFill>
            <w14:schemeClr w14:val="tx1"/>
          </w14:solidFill>
        </w14:textFill>
      </w:rPr>
      <w:tblPr/>
      <w:tcPr>
        <w:shd w:val="clear" w:color="auto" w:fill="9EE1F3" w:themeFill="accent2" w:themeFillTint="66"/>
      </w:tcPr>
    </w:tblStylePr>
    <w:tblStylePr w:type="firstCol">
      <w:rPr>
        <w:color w:val="FFFFFF" w:themeColor="background1"/>
        <w14:textFill>
          <w14:solidFill>
            <w14:schemeClr w14:val="bg1"/>
          </w14:solidFill>
        </w14:textFill>
      </w:rPr>
      <w:tblPr/>
      <w:tcPr>
        <w:shd w:val="clear" w:color="auto" w:fill="1282A1" w:themeFill="accent2" w:themeFillShade="BF"/>
      </w:tcPr>
    </w:tblStylePr>
    <w:tblStylePr w:type="lastCol">
      <w:rPr>
        <w:color w:val="FFFFFF" w:themeColor="background1"/>
        <w14:textFill>
          <w14:solidFill>
            <w14:schemeClr w14:val="bg1"/>
          </w14:solidFill>
        </w14:textFill>
      </w:rPr>
      <w:tblPr/>
      <w:tcPr>
        <w:shd w:val="clear" w:color="auto" w:fill="1282A1" w:themeFill="accent2" w:themeFillShade="BF"/>
      </w:tcPr>
    </w:tblStylePr>
    <w:tblStylePr w:type="band1Vert">
      <w:tblPr/>
      <w:tcPr>
        <w:shd w:val="clear" w:color="auto" w:fill="86DAF0" w:themeFill="accent2" w:themeFillTint="7F"/>
      </w:tcPr>
    </w:tblStylePr>
    <w:tblStylePr w:type="band1Horz">
      <w:tblPr/>
      <w:tcPr>
        <w:shd w:val="clear" w:color="auto" w:fill="86DAF0" w:themeFill="accent2" w:themeFillTint="7F"/>
      </w:tcPr>
    </w:tblStylePr>
  </w:style>
  <w:style w:type="table" w:styleId="227">
    <w:name w:val="Colorful Grid Accent 3"/>
    <w:basedOn w:val="88"/>
    <w:semiHidden/>
    <w:unhideWhenUsed/>
    <w:uiPriority w:val="0"/>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E5EFDB" w:themeFill="accent3" w:themeFillTint="33"/>
    </w:tcPr>
    <w:tblStylePr w:type="firstRow">
      <w:rPr>
        <w:b/>
        <w:bCs/>
      </w:rPr>
      <w:tblPr/>
      <w:tcPr>
        <w:shd w:val="clear" w:color="auto" w:fill="CCE0B8" w:themeFill="accent3" w:themeFillTint="66"/>
      </w:tcPr>
    </w:tblStylePr>
    <w:tblStylePr w:type="lastRow">
      <w:rPr>
        <w:b/>
        <w:bCs/>
        <w:color w:val="000000" w:themeColor="text1"/>
        <w14:textFill>
          <w14:solidFill>
            <w14:schemeClr w14:val="tx1"/>
          </w14:solidFill>
        </w14:textFill>
      </w:rPr>
      <w:tblPr/>
      <w:tcPr>
        <w:shd w:val="clear" w:color="auto" w:fill="CCE0B8" w:themeFill="accent3" w:themeFillTint="66"/>
      </w:tcPr>
    </w:tblStylePr>
    <w:tblStylePr w:type="firstCol">
      <w:rPr>
        <w:color w:val="FFFFFF" w:themeColor="background1"/>
        <w14:textFill>
          <w14:solidFill>
            <w14:schemeClr w14:val="bg1"/>
          </w14:solidFill>
        </w14:textFill>
      </w:rPr>
      <w:tblPr/>
      <w:tcPr>
        <w:shd w:val="clear" w:color="auto" w:fill="5F873A" w:themeFill="accent3" w:themeFillShade="BF"/>
      </w:tcPr>
    </w:tblStylePr>
    <w:tblStylePr w:type="lastCol">
      <w:rPr>
        <w:color w:val="FFFFFF" w:themeColor="background1"/>
        <w14:textFill>
          <w14:solidFill>
            <w14:schemeClr w14:val="bg1"/>
          </w14:solidFill>
        </w14:textFill>
      </w:rPr>
      <w:tblPr/>
      <w:tcPr>
        <w:shd w:val="clear" w:color="auto" w:fill="5F873A" w:themeFill="accent3" w:themeFillShade="BF"/>
      </w:tcPr>
    </w:tblStylePr>
    <w:tblStylePr w:type="band1Vert">
      <w:tblPr/>
      <w:tcPr>
        <w:shd w:val="clear" w:color="auto" w:fill="BFD9A7" w:themeFill="accent3" w:themeFillTint="7F"/>
      </w:tcPr>
    </w:tblStylePr>
    <w:tblStylePr w:type="band1Horz">
      <w:tblPr/>
      <w:tcPr>
        <w:shd w:val="clear" w:color="auto" w:fill="BFD9A7" w:themeFill="accent3" w:themeFillTint="7F"/>
      </w:tcPr>
    </w:tblStylePr>
  </w:style>
  <w:style w:type="table" w:styleId="228">
    <w:name w:val="Colorful Grid Accent 4"/>
    <w:basedOn w:val="88"/>
    <w:semiHidden/>
    <w:unhideWhenUsed/>
    <w:uiPriority w:val="0"/>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E2D4EF" w:themeFill="accent4" w:themeFillTint="33"/>
    </w:tcPr>
    <w:tblStylePr w:type="firstRow">
      <w:rPr>
        <w:b/>
        <w:bCs/>
      </w:rPr>
      <w:tblPr/>
      <w:tcPr>
        <w:shd w:val="clear" w:color="auto" w:fill="C6A9DF" w:themeFill="accent4" w:themeFillTint="66"/>
      </w:tcPr>
    </w:tblStylePr>
    <w:tblStylePr w:type="lastRow">
      <w:rPr>
        <w:b/>
        <w:bCs/>
        <w:color w:val="000000" w:themeColor="text1"/>
        <w14:textFill>
          <w14:solidFill>
            <w14:schemeClr w14:val="tx1"/>
          </w14:solidFill>
        </w14:textFill>
      </w:rPr>
      <w:tblPr/>
      <w:tcPr>
        <w:shd w:val="clear" w:color="auto" w:fill="C6A9DF" w:themeFill="accent4" w:themeFillTint="66"/>
      </w:tcPr>
    </w:tblStylePr>
    <w:tblStylePr w:type="firstCol">
      <w:rPr>
        <w:color w:val="FFFFFF" w:themeColor="background1"/>
        <w14:textFill>
          <w14:solidFill>
            <w14:schemeClr w14:val="bg1"/>
          </w14:solidFill>
        </w14:textFill>
      </w:rPr>
      <w:tblPr/>
      <w:tcPr>
        <w:shd w:val="clear" w:color="auto" w:fill="542C76" w:themeFill="accent4" w:themeFillShade="BF"/>
      </w:tcPr>
    </w:tblStylePr>
    <w:tblStylePr w:type="lastCol">
      <w:rPr>
        <w:color w:val="FFFFFF" w:themeColor="background1"/>
        <w14:textFill>
          <w14:solidFill>
            <w14:schemeClr w14:val="bg1"/>
          </w14:solidFill>
        </w14:textFill>
      </w:rPr>
      <w:tblPr/>
      <w:tcPr>
        <w:shd w:val="clear" w:color="auto" w:fill="542C76" w:themeFill="accent4" w:themeFillShade="BF"/>
      </w:tcPr>
    </w:tblStylePr>
    <w:tblStylePr w:type="band1Vert">
      <w:tblPr/>
      <w:tcPr>
        <w:shd w:val="clear" w:color="auto" w:fill="B994D7" w:themeFill="accent4" w:themeFillTint="7F"/>
      </w:tcPr>
    </w:tblStylePr>
    <w:tblStylePr w:type="band1Horz">
      <w:tblPr/>
      <w:tcPr>
        <w:shd w:val="clear" w:color="auto" w:fill="B994D7" w:themeFill="accent4" w:themeFillTint="7F"/>
      </w:tcPr>
    </w:tblStylePr>
  </w:style>
  <w:style w:type="table" w:styleId="229">
    <w:name w:val="Colorful Grid Accent 5"/>
    <w:basedOn w:val="88"/>
    <w:semiHidden/>
    <w:unhideWhenUsed/>
    <w:uiPriority w:val="0"/>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B2B2FE" w:themeFill="accent5" w:themeFillTint="33"/>
    </w:tcPr>
    <w:tblStylePr w:type="firstRow">
      <w:rPr>
        <w:b/>
        <w:bCs/>
      </w:rPr>
      <w:tblPr/>
      <w:tcPr>
        <w:shd w:val="clear" w:color="auto" w:fill="6666FF" w:themeFill="accent5" w:themeFillTint="66"/>
      </w:tcPr>
    </w:tblStylePr>
    <w:tblStylePr w:type="lastRow">
      <w:rPr>
        <w:b/>
        <w:bCs/>
        <w:color w:val="000000" w:themeColor="text1"/>
        <w14:textFill>
          <w14:solidFill>
            <w14:schemeClr w14:val="tx1"/>
          </w14:solidFill>
        </w14:textFill>
      </w:rPr>
      <w:tblPr/>
      <w:tcPr>
        <w:shd w:val="clear" w:color="auto" w:fill="6666FF" w:themeFill="accent5" w:themeFillTint="66"/>
      </w:tcPr>
    </w:tblStylePr>
    <w:tblStylePr w:type="firstCol">
      <w:rPr>
        <w:color w:val="FFFFFF" w:themeColor="background1"/>
        <w14:textFill>
          <w14:solidFill>
            <w14:schemeClr w14:val="bg1"/>
          </w14:solidFill>
        </w14:textFill>
      </w:rPr>
      <w:tblPr/>
      <w:tcPr>
        <w:shd w:val="clear" w:color="auto" w:fill="00005F" w:themeFill="accent5" w:themeFillShade="BF"/>
      </w:tcPr>
    </w:tblStylePr>
    <w:tblStylePr w:type="lastCol">
      <w:rPr>
        <w:color w:val="FFFFFF" w:themeColor="background1"/>
        <w14:textFill>
          <w14:solidFill>
            <w14:schemeClr w14:val="bg1"/>
          </w14:solidFill>
        </w14:textFill>
      </w:rPr>
      <w:tblPr/>
      <w:tcPr>
        <w:shd w:val="clear" w:color="auto" w:fill="00005F" w:themeFill="accent5" w:themeFillShade="BF"/>
      </w:tcPr>
    </w:tblStylePr>
    <w:tblStylePr w:type="band1Vert">
      <w:tblPr/>
      <w:tcPr>
        <w:shd w:val="clear" w:color="auto" w:fill="4040FF" w:themeFill="accent5" w:themeFillTint="7F"/>
      </w:tcPr>
    </w:tblStylePr>
    <w:tblStylePr w:type="band1Horz">
      <w:tblPr/>
      <w:tcPr>
        <w:shd w:val="clear" w:color="auto" w:fill="4040FF" w:themeFill="accent5" w:themeFillTint="7F"/>
      </w:tcPr>
    </w:tblStylePr>
  </w:style>
  <w:style w:type="table" w:styleId="230">
    <w:name w:val="Colorful Grid Accent 6"/>
    <w:basedOn w:val="88"/>
    <w:semiHidden/>
    <w:unhideWhenUsed/>
    <w:uiPriority w:val="0"/>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FDE1D3" w:themeFill="accent6" w:themeFillTint="33"/>
    </w:tcPr>
    <w:tblStylePr w:type="firstRow">
      <w:rPr>
        <w:b/>
        <w:bCs/>
      </w:rPr>
      <w:tblPr/>
      <w:tcPr>
        <w:shd w:val="clear" w:color="auto" w:fill="FBC4A8" w:themeFill="accent6" w:themeFillTint="66"/>
      </w:tcPr>
    </w:tblStylePr>
    <w:tblStylePr w:type="lastRow">
      <w:rPr>
        <w:b/>
        <w:bCs/>
        <w:color w:val="000000" w:themeColor="text1"/>
        <w14:textFill>
          <w14:solidFill>
            <w14:schemeClr w14:val="tx1"/>
          </w14:solidFill>
        </w14:textFill>
      </w:rPr>
      <w:tblPr/>
      <w:tcPr>
        <w:shd w:val="clear" w:color="auto" w:fill="FBC4A8" w:themeFill="accent6" w:themeFillTint="66"/>
      </w:tcPr>
    </w:tblStylePr>
    <w:tblStylePr w:type="firstCol">
      <w:rPr>
        <w:color w:val="FFFFFF" w:themeColor="background1"/>
        <w14:textFill>
          <w14:solidFill>
            <w14:schemeClr w14:val="bg1"/>
          </w14:solidFill>
        </w14:textFill>
      </w:rPr>
      <w:tblPr/>
      <w:tcPr>
        <w:shd w:val="clear" w:color="auto" w:fill="CF4A07" w:themeFill="accent6" w:themeFillShade="BF"/>
      </w:tcPr>
    </w:tblStylePr>
    <w:tblStylePr w:type="lastCol">
      <w:rPr>
        <w:color w:val="FFFFFF" w:themeColor="background1"/>
        <w14:textFill>
          <w14:solidFill>
            <w14:schemeClr w14:val="bg1"/>
          </w14:solidFill>
        </w14:textFill>
      </w:rPr>
      <w:tblPr/>
      <w:tcPr>
        <w:shd w:val="clear" w:color="auto" w:fill="CF4A07" w:themeFill="accent6" w:themeFillShade="BF"/>
      </w:tcPr>
    </w:tblStylePr>
    <w:tblStylePr w:type="band1Vert">
      <w:tblPr/>
      <w:tcPr>
        <w:shd w:val="clear" w:color="auto" w:fill="FBB693" w:themeFill="accent6" w:themeFillTint="7F"/>
      </w:tcPr>
    </w:tblStylePr>
    <w:tblStylePr w:type="band1Horz">
      <w:tblPr/>
      <w:tcPr>
        <w:shd w:val="clear" w:color="auto" w:fill="FBB693" w:themeFill="accent6" w:themeFillTint="7F"/>
      </w:tcPr>
    </w:tblStylePr>
  </w:style>
  <w:style w:type="character" w:styleId="232">
    <w:name w:val="Strong"/>
    <w:basedOn w:val="231"/>
    <w:uiPriority w:val="0"/>
    <w:rPr>
      <w:rFonts w:ascii="Microsoft YaHei UI" w:hAnsi="Microsoft YaHei UI" w:eastAsia="Microsoft YaHei UI"/>
      <w:b/>
      <w:bCs/>
    </w:rPr>
  </w:style>
  <w:style w:type="character" w:styleId="233">
    <w:name w:val="endnote reference"/>
    <w:basedOn w:val="231"/>
    <w:semiHidden/>
    <w:unhideWhenUsed/>
    <w:uiPriority w:val="0"/>
    <w:rPr>
      <w:rFonts w:ascii="Microsoft YaHei UI" w:hAnsi="Microsoft YaHei UI" w:eastAsia="Microsoft YaHei UI"/>
      <w:vertAlign w:val="superscript"/>
    </w:rPr>
  </w:style>
  <w:style w:type="character" w:styleId="234">
    <w:name w:val="page number"/>
    <w:basedOn w:val="231"/>
    <w:semiHidden/>
    <w:unhideWhenUsed/>
    <w:uiPriority w:val="0"/>
    <w:rPr>
      <w:rFonts w:ascii="Microsoft YaHei UI" w:hAnsi="Microsoft YaHei UI" w:eastAsia="Microsoft YaHei UI"/>
    </w:rPr>
  </w:style>
  <w:style w:type="character" w:styleId="235">
    <w:name w:val="FollowedHyperlink"/>
    <w:basedOn w:val="231"/>
    <w:semiHidden/>
    <w:unhideWhenUsed/>
    <w:uiPriority w:val="0"/>
    <w:rPr>
      <w:rFonts w:ascii="Microsoft YaHei UI" w:hAnsi="Microsoft YaHei UI" w:eastAsia="Microsoft YaHei UI"/>
      <w:color w:val="800080" w:themeColor="followedHyperlink"/>
      <w:u w:val="single"/>
      <w14:textFill>
        <w14:solidFill>
          <w14:schemeClr w14:val="folHlink"/>
        </w14:solidFill>
      </w14:textFill>
    </w:rPr>
  </w:style>
  <w:style w:type="character" w:styleId="236">
    <w:name w:val="Emphasis"/>
    <w:basedOn w:val="231"/>
    <w:uiPriority w:val="0"/>
    <w:rPr>
      <w:rFonts w:ascii="Microsoft YaHei UI" w:hAnsi="Microsoft YaHei UI" w:eastAsia="Microsoft YaHei UI"/>
      <w:i/>
      <w:iCs/>
    </w:rPr>
  </w:style>
  <w:style w:type="character" w:styleId="237">
    <w:name w:val="line number"/>
    <w:basedOn w:val="231"/>
    <w:semiHidden/>
    <w:unhideWhenUsed/>
    <w:uiPriority w:val="0"/>
    <w:rPr>
      <w:rFonts w:ascii="Microsoft YaHei UI" w:hAnsi="Microsoft YaHei UI" w:eastAsia="Microsoft YaHei UI"/>
    </w:rPr>
  </w:style>
  <w:style w:type="character" w:styleId="238">
    <w:name w:val="HTML Definition"/>
    <w:basedOn w:val="231"/>
    <w:semiHidden/>
    <w:unhideWhenUsed/>
    <w:uiPriority w:val="0"/>
    <w:rPr>
      <w:rFonts w:ascii="Microsoft YaHei UI" w:hAnsi="Microsoft YaHei UI" w:eastAsia="Microsoft YaHei UI"/>
      <w:i/>
      <w:iCs/>
    </w:rPr>
  </w:style>
  <w:style w:type="character" w:styleId="239">
    <w:name w:val="HTML Typewriter"/>
    <w:basedOn w:val="231"/>
    <w:semiHidden/>
    <w:unhideWhenUsed/>
    <w:uiPriority w:val="0"/>
    <w:rPr>
      <w:rFonts w:ascii="Microsoft YaHei UI" w:hAnsi="Microsoft YaHei UI" w:eastAsia="Microsoft YaHei UI"/>
      <w:sz w:val="20"/>
      <w:szCs w:val="20"/>
    </w:rPr>
  </w:style>
  <w:style w:type="character" w:styleId="240">
    <w:name w:val="HTML Acronym"/>
    <w:basedOn w:val="231"/>
    <w:semiHidden/>
    <w:unhideWhenUsed/>
    <w:uiPriority w:val="0"/>
    <w:rPr>
      <w:rFonts w:ascii="Microsoft YaHei UI" w:hAnsi="Microsoft YaHei UI" w:eastAsia="Microsoft YaHei UI"/>
    </w:rPr>
  </w:style>
  <w:style w:type="character" w:styleId="241">
    <w:name w:val="HTML Variable"/>
    <w:basedOn w:val="231"/>
    <w:semiHidden/>
    <w:unhideWhenUsed/>
    <w:uiPriority w:val="0"/>
    <w:rPr>
      <w:rFonts w:ascii="Microsoft YaHei UI" w:hAnsi="Microsoft YaHei UI" w:eastAsia="Microsoft YaHei UI"/>
      <w:i/>
      <w:iCs/>
    </w:rPr>
  </w:style>
  <w:style w:type="character" w:styleId="242">
    <w:name w:val="Hyperlink"/>
    <w:basedOn w:val="231"/>
    <w:semiHidden/>
    <w:unhideWhenUsed/>
    <w:uiPriority w:val="0"/>
    <w:rPr>
      <w:rFonts w:ascii="Microsoft YaHei UI" w:hAnsi="Microsoft YaHei UI" w:eastAsia="Microsoft YaHei UI"/>
      <w:color w:val="0000FF" w:themeColor="hyperlink"/>
      <w:u w:val="single"/>
      <w14:textFill>
        <w14:solidFill>
          <w14:schemeClr w14:val="hlink"/>
        </w14:solidFill>
      </w14:textFill>
    </w:rPr>
  </w:style>
  <w:style w:type="character" w:styleId="243">
    <w:name w:val="HTML Code"/>
    <w:basedOn w:val="231"/>
    <w:semiHidden/>
    <w:unhideWhenUsed/>
    <w:uiPriority w:val="0"/>
    <w:rPr>
      <w:rFonts w:ascii="Microsoft YaHei UI" w:hAnsi="Microsoft YaHei UI" w:eastAsia="Microsoft YaHei UI"/>
      <w:sz w:val="20"/>
      <w:szCs w:val="20"/>
    </w:rPr>
  </w:style>
  <w:style w:type="character" w:styleId="244">
    <w:name w:val="annotation reference"/>
    <w:basedOn w:val="231"/>
    <w:semiHidden/>
    <w:unhideWhenUsed/>
    <w:uiPriority w:val="0"/>
    <w:rPr>
      <w:rFonts w:ascii="Microsoft YaHei UI" w:hAnsi="Microsoft YaHei UI" w:eastAsia="Microsoft YaHei UI"/>
      <w:sz w:val="16"/>
      <w:szCs w:val="16"/>
    </w:rPr>
  </w:style>
  <w:style w:type="character" w:styleId="245">
    <w:name w:val="HTML Cite"/>
    <w:basedOn w:val="231"/>
    <w:semiHidden/>
    <w:unhideWhenUsed/>
    <w:uiPriority w:val="0"/>
    <w:rPr>
      <w:rFonts w:ascii="Microsoft YaHei UI" w:hAnsi="Microsoft YaHei UI" w:eastAsia="Microsoft YaHei UI"/>
      <w:i/>
      <w:iCs/>
    </w:rPr>
  </w:style>
  <w:style w:type="character" w:styleId="246">
    <w:name w:val="footnote reference"/>
    <w:basedOn w:val="231"/>
    <w:semiHidden/>
    <w:unhideWhenUsed/>
    <w:uiPriority w:val="0"/>
    <w:rPr>
      <w:rFonts w:ascii="Microsoft YaHei UI" w:hAnsi="Microsoft YaHei UI" w:eastAsia="Microsoft YaHei UI"/>
      <w:vertAlign w:val="superscript"/>
    </w:rPr>
  </w:style>
  <w:style w:type="character" w:styleId="247">
    <w:name w:val="HTML Keyboard"/>
    <w:basedOn w:val="231"/>
    <w:semiHidden/>
    <w:unhideWhenUsed/>
    <w:uiPriority w:val="0"/>
    <w:rPr>
      <w:rFonts w:ascii="Microsoft YaHei UI" w:hAnsi="Microsoft YaHei UI" w:eastAsia="Microsoft YaHei UI"/>
      <w:sz w:val="20"/>
      <w:szCs w:val="20"/>
    </w:rPr>
  </w:style>
  <w:style w:type="character" w:styleId="248">
    <w:name w:val="HTML Sample"/>
    <w:basedOn w:val="231"/>
    <w:semiHidden/>
    <w:unhideWhenUsed/>
    <w:uiPriority w:val="0"/>
    <w:rPr>
      <w:rFonts w:ascii="Microsoft YaHei UI" w:hAnsi="Microsoft YaHei UI" w:eastAsia="Microsoft YaHei UI"/>
      <w:sz w:val="24"/>
      <w:szCs w:val="24"/>
    </w:rPr>
  </w:style>
  <w:style w:type="character" w:customStyle="1" w:styleId="249">
    <w:name w:val="批注框文本 字符"/>
    <w:basedOn w:val="231"/>
    <w:link w:val="54"/>
    <w:semiHidden/>
    <w:uiPriority w:val="99"/>
    <w:rPr>
      <w:rFonts w:ascii="Microsoft YaHei UI" w:hAnsi="Microsoft YaHei UI" w:eastAsia="Microsoft YaHei UI" w:cs="Tahoma"/>
      <w:sz w:val="16"/>
      <w:szCs w:val="16"/>
    </w:rPr>
  </w:style>
  <w:style w:type="character" w:styleId="250">
    <w:name w:val="Placeholder Text"/>
    <w:basedOn w:val="231"/>
    <w:semiHidden/>
    <w:qFormat/>
    <w:uiPriority w:val="99"/>
    <w:rPr>
      <w:rFonts w:ascii="Microsoft YaHei UI" w:hAnsi="Microsoft YaHei UI" w:eastAsia="Microsoft YaHei UI"/>
      <w:color w:val="808080"/>
    </w:rPr>
  </w:style>
  <w:style w:type="character" w:customStyle="1" w:styleId="251">
    <w:name w:val="标题 2 字符"/>
    <w:basedOn w:val="231"/>
    <w:link w:val="4"/>
    <w:uiPriority w:val="9"/>
    <w:rPr>
      <w:rFonts w:ascii="Microsoft YaHei UI" w:hAnsi="Microsoft YaHei UI" w:eastAsia="Microsoft YaHei UI"/>
      <w:caps/>
      <w:color w:val="19AED7" w:themeColor="accent2"/>
      <w:sz w:val="44"/>
      <w:szCs w:val="56"/>
      <w14:textFill>
        <w14:solidFill>
          <w14:schemeClr w14:val="accent2"/>
        </w14:solidFill>
      </w14:textFill>
    </w:rPr>
  </w:style>
  <w:style w:type="character" w:customStyle="1" w:styleId="252">
    <w:name w:val="标题 3 字符"/>
    <w:basedOn w:val="231"/>
    <w:link w:val="5"/>
    <w:uiPriority w:val="9"/>
    <w:rPr>
      <w:rFonts w:ascii="Microsoft YaHei UI" w:hAnsi="Microsoft YaHei UI" w:eastAsia="Microsoft YaHei UI"/>
      <w:caps/>
      <w:color w:val="FFFFFF" w:themeColor="background1"/>
      <w:sz w:val="44"/>
      <w:szCs w:val="36"/>
      <w14:textFill>
        <w14:solidFill>
          <w14:schemeClr w14:val="bg1"/>
        </w14:solidFill>
      </w14:textFill>
    </w:rPr>
  </w:style>
  <w:style w:type="character" w:customStyle="1" w:styleId="253">
    <w:name w:val="标题 4 字符"/>
    <w:basedOn w:val="231"/>
    <w:link w:val="6"/>
    <w:uiPriority w:val="9"/>
    <w:rPr>
      <w:rFonts w:ascii="Microsoft YaHei UI" w:hAnsi="Microsoft YaHei UI" w:eastAsia="Microsoft YaHei UI"/>
      <w:color w:val="8E0344" w:themeColor="accent1"/>
      <w:sz w:val="24"/>
      <w14:textFill>
        <w14:solidFill>
          <w14:schemeClr w14:val="accent1"/>
        </w14:solidFill>
      </w14:textFill>
    </w:rPr>
  </w:style>
  <w:style w:type="character" w:customStyle="1" w:styleId="254">
    <w:name w:val="标题 6 字符"/>
    <w:basedOn w:val="231"/>
    <w:link w:val="8"/>
    <w:uiPriority w:val="0"/>
    <w:rPr>
      <w:rFonts w:ascii="Microsoft YaHei UI" w:hAnsi="Microsoft YaHei UI" w:eastAsia="Microsoft YaHei UI" w:cs="Times New Roman"/>
      <w:color w:val="1C4F7B" w:themeColor="text2" w:themeShade="BF"/>
      <w:sz w:val="60"/>
    </w:rPr>
  </w:style>
  <w:style w:type="paragraph" w:styleId="255">
    <w:name w:val="List Paragraph"/>
    <w:basedOn w:val="1"/>
    <w:qFormat/>
    <w:uiPriority w:val="34"/>
    <w:pPr>
      <w:numPr>
        <w:ilvl w:val="0"/>
        <w:numId w:val="11"/>
      </w:numPr>
      <w:spacing w:after="400" w:line="240" w:lineRule="auto"/>
      <w:jc w:val="center"/>
    </w:pPr>
    <w:rPr>
      <w:color w:val="8E0344" w:themeColor="accent1"/>
      <w:sz w:val="32"/>
      <w:lang w:bidi="hi-IN"/>
      <w14:textFill>
        <w14:solidFill>
          <w14:schemeClr w14:val="accent1"/>
        </w14:solidFill>
      </w14:textFill>
    </w:rPr>
  </w:style>
  <w:style w:type="character" w:customStyle="1" w:styleId="256">
    <w:name w:val="页眉 字符"/>
    <w:basedOn w:val="231"/>
    <w:link w:val="57"/>
    <w:uiPriority w:val="99"/>
    <w:rPr>
      <w:rFonts w:ascii="Microsoft YaHei UI" w:hAnsi="Microsoft YaHei UI" w:eastAsia="Microsoft YaHei UI"/>
      <w:sz w:val="21"/>
    </w:rPr>
  </w:style>
  <w:style w:type="character" w:customStyle="1" w:styleId="257">
    <w:name w:val="页脚 字符"/>
    <w:basedOn w:val="231"/>
    <w:link w:val="55"/>
    <w:uiPriority w:val="99"/>
    <w:rPr>
      <w:rFonts w:ascii="Microsoft YaHei UI" w:hAnsi="Microsoft YaHei UI" w:eastAsia="Microsoft YaHei UI"/>
      <w:sz w:val="21"/>
    </w:rPr>
  </w:style>
  <w:style w:type="character" w:customStyle="1" w:styleId="258">
    <w:name w:val="标题 1 字符"/>
    <w:basedOn w:val="231"/>
    <w:link w:val="3"/>
    <w:uiPriority w:val="9"/>
    <w:rPr>
      <w:rFonts w:ascii="Microsoft YaHei UI" w:hAnsi="Microsoft YaHei UI" w:eastAsia="Microsoft YaHei UI"/>
      <w:caps/>
      <w:color w:val="19AED7" w:themeColor="accent2"/>
      <w:sz w:val="28"/>
      <w:szCs w:val="56"/>
      <w14:textFill>
        <w14:solidFill>
          <w14:schemeClr w14:val="accent2"/>
        </w14:solidFill>
      </w14:textFill>
    </w:rPr>
  </w:style>
  <w:style w:type="character" w:customStyle="1" w:styleId="259">
    <w:name w:val="标题 字符"/>
    <w:basedOn w:val="231"/>
    <w:link w:val="84"/>
    <w:uiPriority w:val="10"/>
    <w:rPr>
      <w:rFonts w:ascii="Microsoft YaHei UI" w:hAnsi="Microsoft YaHei UI" w:eastAsia="Microsoft YaHei UI"/>
      <w:caps/>
      <w:color w:val="FFFFFF" w:themeColor="background1"/>
      <w:sz w:val="42"/>
      <w:szCs w:val="36"/>
      <w14:textFill>
        <w14:solidFill>
          <w14:schemeClr w14:val="bg1"/>
        </w14:solidFill>
      </w14:textFill>
    </w:rPr>
  </w:style>
  <w:style w:type="character" w:customStyle="1" w:styleId="260">
    <w:name w:val="日期 字符"/>
    <w:basedOn w:val="231"/>
    <w:link w:val="50"/>
    <w:uiPriority w:val="99"/>
    <w:rPr>
      <w:rFonts w:ascii="Microsoft YaHei UI" w:hAnsi="Microsoft YaHei UI" w:eastAsia="Microsoft YaHei UI"/>
      <w:color w:val="FFFFFF" w:themeColor="background1"/>
      <w:sz w:val="32"/>
      <w:szCs w:val="32"/>
      <w14:textFill>
        <w14:solidFill>
          <w14:schemeClr w14:val="bg1"/>
        </w14:solidFill>
      </w14:textFill>
    </w:rPr>
  </w:style>
  <w:style w:type="character" w:customStyle="1" w:styleId="261">
    <w:name w:val="标题 5 字符"/>
    <w:basedOn w:val="231"/>
    <w:link w:val="7"/>
    <w:uiPriority w:val="9"/>
    <w:rPr>
      <w:rFonts w:ascii="Microsoft YaHei UI" w:hAnsi="Microsoft YaHei UI" w:eastAsia="Microsoft YaHei UI" w:cstheme="majorBidi"/>
      <w:b/>
      <w:color w:val="256AA4" w:themeColor="text2"/>
      <w:sz w:val="36"/>
      <w14:textFill>
        <w14:solidFill>
          <w14:schemeClr w14:val="tx2"/>
        </w14:solidFill>
      </w14:textFill>
    </w:rPr>
  </w:style>
  <w:style w:type="paragraph" w:customStyle="1" w:styleId="262">
    <w:name w:val="复选框缩进"/>
    <w:basedOn w:val="1"/>
    <w:qFormat/>
    <w:uiPriority w:val="0"/>
    <w:pPr>
      <w:spacing w:before="20" w:after="20" w:line="216" w:lineRule="auto"/>
      <w:ind w:left="357" w:hanging="357"/>
    </w:pPr>
  </w:style>
  <w:style w:type="paragraph" w:customStyle="1" w:styleId="263">
    <w:name w:val="项目符号"/>
    <w:basedOn w:val="1"/>
    <w:uiPriority w:val="0"/>
    <w:pPr>
      <w:numPr>
        <w:ilvl w:val="0"/>
        <w:numId w:val="12"/>
      </w:numPr>
      <w:spacing w:before="20" w:after="20" w:line="216" w:lineRule="auto"/>
      <w:ind w:left="538" w:hanging="181"/>
    </w:pPr>
  </w:style>
  <w:style w:type="character" w:customStyle="1" w:styleId="264">
    <w:name w:val="标题 7 字符"/>
    <w:basedOn w:val="231"/>
    <w:link w:val="9"/>
    <w:semiHidden/>
    <w:uiPriority w:val="0"/>
    <w:rPr>
      <w:rFonts w:ascii="Microsoft YaHei UI" w:hAnsi="Microsoft YaHei UI" w:eastAsia="Microsoft YaHei UI" w:cstheme="majorBidi"/>
      <w:i/>
      <w:iCs/>
      <w:color w:val="470122" w:themeColor="accent1" w:themeShade="80"/>
      <w:sz w:val="21"/>
    </w:rPr>
  </w:style>
  <w:style w:type="character" w:customStyle="1" w:styleId="265">
    <w:name w:val="标题 8 字符"/>
    <w:basedOn w:val="231"/>
    <w:link w:val="10"/>
    <w:semiHidden/>
    <w:uiPriority w:val="0"/>
    <w:rPr>
      <w:rFonts w:ascii="Microsoft YaHei UI" w:hAnsi="Microsoft YaHei UI" w:eastAsia="Microsoft YaHei UI" w:cstheme="majorBidi"/>
      <w:color w:val="262626" w:themeColor="text1" w:themeTint="D9"/>
      <w:sz w:val="21"/>
      <w:szCs w:val="21"/>
      <w14:textFill>
        <w14:solidFill>
          <w14:schemeClr w14:val="tx1">
            <w14:lumMod w14:val="85000"/>
            <w14:lumOff w14:val="15000"/>
          </w14:schemeClr>
        </w14:solidFill>
      </w14:textFill>
    </w:rPr>
  </w:style>
  <w:style w:type="character" w:customStyle="1" w:styleId="266">
    <w:name w:val="标题 9 字符"/>
    <w:basedOn w:val="231"/>
    <w:link w:val="11"/>
    <w:semiHidden/>
    <w:uiPriority w:val="0"/>
    <w:rPr>
      <w:rFonts w:ascii="Microsoft YaHei UI" w:hAnsi="Microsoft YaHei UI" w:eastAsia="Microsoft YaHei UI" w:cstheme="majorBidi"/>
      <w:i/>
      <w:iCs/>
      <w:color w:val="262626" w:themeColor="text1" w:themeTint="D9"/>
      <w:sz w:val="21"/>
      <w:szCs w:val="21"/>
      <w14:textFill>
        <w14:solidFill>
          <w14:schemeClr w14:val="tx1">
            <w14:lumMod w14:val="85000"/>
            <w14:lumOff w14:val="15000"/>
          </w14:schemeClr>
        </w14:solidFill>
      </w14:textFill>
    </w:rPr>
  </w:style>
  <w:style w:type="paragraph" w:customStyle="1" w:styleId="267">
    <w:name w:val="Bibliography"/>
    <w:basedOn w:val="1"/>
    <w:next w:val="1"/>
    <w:semiHidden/>
    <w:unhideWhenUsed/>
    <w:uiPriority w:val="0"/>
  </w:style>
  <w:style w:type="character" w:customStyle="1" w:styleId="268">
    <w:name w:val="正文文本 字符"/>
    <w:basedOn w:val="231"/>
    <w:link w:val="34"/>
    <w:semiHidden/>
    <w:uiPriority w:val="0"/>
    <w:rPr>
      <w:rFonts w:ascii="Microsoft YaHei UI" w:hAnsi="Microsoft YaHei UI" w:eastAsia="Microsoft YaHei UI"/>
      <w:sz w:val="21"/>
    </w:rPr>
  </w:style>
  <w:style w:type="character" w:customStyle="1" w:styleId="269">
    <w:name w:val="正文文本 2 字符"/>
    <w:basedOn w:val="231"/>
    <w:link w:val="76"/>
    <w:semiHidden/>
    <w:uiPriority w:val="0"/>
    <w:rPr>
      <w:rFonts w:ascii="Microsoft YaHei UI" w:hAnsi="Microsoft YaHei UI" w:eastAsia="Microsoft YaHei UI"/>
      <w:sz w:val="21"/>
    </w:rPr>
  </w:style>
  <w:style w:type="character" w:customStyle="1" w:styleId="270">
    <w:name w:val="正文文本 3 字符"/>
    <w:basedOn w:val="231"/>
    <w:link w:val="31"/>
    <w:semiHidden/>
    <w:uiPriority w:val="0"/>
    <w:rPr>
      <w:rFonts w:ascii="Microsoft YaHei UI" w:hAnsi="Microsoft YaHei UI" w:eastAsia="Microsoft YaHei UI"/>
      <w:sz w:val="16"/>
      <w:szCs w:val="16"/>
    </w:rPr>
  </w:style>
  <w:style w:type="character" w:customStyle="1" w:styleId="271">
    <w:name w:val="正文首行缩进 字符"/>
    <w:basedOn w:val="268"/>
    <w:link w:val="86"/>
    <w:semiHidden/>
    <w:uiPriority w:val="0"/>
    <w:rPr>
      <w:rFonts w:ascii="Microsoft YaHei UI" w:hAnsi="Microsoft YaHei UI" w:eastAsia="Microsoft YaHei UI"/>
      <w:sz w:val="21"/>
    </w:rPr>
  </w:style>
  <w:style w:type="character" w:customStyle="1" w:styleId="272">
    <w:name w:val="正文文本缩进 字符"/>
    <w:basedOn w:val="231"/>
    <w:link w:val="35"/>
    <w:semiHidden/>
    <w:uiPriority w:val="0"/>
    <w:rPr>
      <w:rFonts w:ascii="Microsoft YaHei UI" w:hAnsi="Microsoft YaHei UI" w:eastAsia="Microsoft YaHei UI"/>
      <w:sz w:val="21"/>
    </w:rPr>
  </w:style>
  <w:style w:type="character" w:customStyle="1" w:styleId="273">
    <w:name w:val="正文首行缩进 2 字符"/>
    <w:basedOn w:val="272"/>
    <w:link w:val="87"/>
    <w:semiHidden/>
    <w:uiPriority w:val="0"/>
    <w:rPr>
      <w:rFonts w:ascii="Microsoft YaHei UI" w:hAnsi="Microsoft YaHei UI" w:eastAsia="Microsoft YaHei UI"/>
      <w:sz w:val="21"/>
    </w:rPr>
  </w:style>
  <w:style w:type="character" w:customStyle="1" w:styleId="274">
    <w:name w:val="正文文本缩进 2 字符"/>
    <w:basedOn w:val="231"/>
    <w:link w:val="51"/>
    <w:semiHidden/>
    <w:uiPriority w:val="0"/>
    <w:rPr>
      <w:rFonts w:ascii="Microsoft YaHei UI" w:hAnsi="Microsoft YaHei UI" w:eastAsia="Microsoft YaHei UI"/>
      <w:sz w:val="21"/>
    </w:rPr>
  </w:style>
  <w:style w:type="character" w:customStyle="1" w:styleId="275">
    <w:name w:val="正文文本缩进 3 字符"/>
    <w:basedOn w:val="231"/>
    <w:link w:val="70"/>
    <w:semiHidden/>
    <w:uiPriority w:val="0"/>
    <w:rPr>
      <w:rFonts w:ascii="Microsoft YaHei UI" w:hAnsi="Microsoft YaHei UI" w:eastAsia="Microsoft YaHei UI"/>
      <w:sz w:val="16"/>
      <w:szCs w:val="16"/>
    </w:rPr>
  </w:style>
  <w:style w:type="character" w:customStyle="1" w:styleId="276">
    <w:name w:val="Book Title"/>
    <w:basedOn w:val="231"/>
    <w:uiPriority w:val="0"/>
    <w:rPr>
      <w:rFonts w:ascii="Microsoft YaHei UI" w:hAnsi="Microsoft YaHei UI" w:eastAsia="Microsoft YaHei UI"/>
      <w:b/>
      <w:bCs/>
      <w:i/>
      <w:iCs/>
      <w:spacing w:val="5"/>
    </w:rPr>
  </w:style>
  <w:style w:type="character" w:customStyle="1" w:styleId="277">
    <w:name w:val="结束语 字符"/>
    <w:basedOn w:val="231"/>
    <w:link w:val="32"/>
    <w:semiHidden/>
    <w:uiPriority w:val="0"/>
    <w:rPr>
      <w:rFonts w:ascii="Microsoft YaHei UI" w:hAnsi="Microsoft YaHei UI" w:eastAsia="Microsoft YaHei UI"/>
      <w:sz w:val="21"/>
    </w:rPr>
  </w:style>
  <w:style w:type="character" w:customStyle="1" w:styleId="278">
    <w:name w:val="批注文字 字符"/>
    <w:basedOn w:val="231"/>
    <w:link w:val="28"/>
    <w:semiHidden/>
    <w:uiPriority w:val="0"/>
    <w:rPr>
      <w:rFonts w:ascii="Microsoft YaHei UI" w:hAnsi="Microsoft YaHei UI" w:eastAsia="Microsoft YaHei UI"/>
      <w:sz w:val="20"/>
      <w:szCs w:val="20"/>
    </w:rPr>
  </w:style>
  <w:style w:type="character" w:customStyle="1" w:styleId="279">
    <w:name w:val="批注主题 字符"/>
    <w:basedOn w:val="278"/>
    <w:link w:val="85"/>
    <w:semiHidden/>
    <w:uiPriority w:val="0"/>
    <w:rPr>
      <w:rFonts w:ascii="Microsoft YaHei UI" w:hAnsi="Microsoft YaHei UI" w:eastAsia="Microsoft YaHei UI"/>
      <w:b/>
      <w:bCs/>
      <w:sz w:val="20"/>
      <w:szCs w:val="20"/>
    </w:rPr>
  </w:style>
  <w:style w:type="character" w:customStyle="1" w:styleId="280">
    <w:name w:val="文档结构图 字符"/>
    <w:basedOn w:val="231"/>
    <w:link w:val="26"/>
    <w:semiHidden/>
    <w:uiPriority w:val="0"/>
    <w:rPr>
      <w:rFonts w:ascii="Microsoft YaHei UI" w:hAnsi="Microsoft YaHei UI" w:eastAsia="Microsoft YaHei UI" w:cs="Segoe UI"/>
      <w:sz w:val="16"/>
      <w:szCs w:val="16"/>
    </w:rPr>
  </w:style>
  <w:style w:type="character" w:customStyle="1" w:styleId="281">
    <w:name w:val="电子邮件签名 字符"/>
    <w:basedOn w:val="231"/>
    <w:link w:val="19"/>
    <w:semiHidden/>
    <w:uiPriority w:val="0"/>
    <w:rPr>
      <w:rFonts w:ascii="Microsoft YaHei UI" w:hAnsi="Microsoft YaHei UI" w:eastAsia="Microsoft YaHei UI"/>
      <w:sz w:val="21"/>
    </w:rPr>
  </w:style>
  <w:style w:type="character" w:customStyle="1" w:styleId="282">
    <w:name w:val="尾注文本 字符"/>
    <w:basedOn w:val="231"/>
    <w:link w:val="52"/>
    <w:semiHidden/>
    <w:uiPriority w:val="0"/>
    <w:rPr>
      <w:rFonts w:ascii="Microsoft YaHei UI" w:hAnsi="Microsoft YaHei UI" w:eastAsia="Microsoft YaHei UI"/>
      <w:sz w:val="20"/>
      <w:szCs w:val="20"/>
    </w:rPr>
  </w:style>
  <w:style w:type="character" w:customStyle="1" w:styleId="283">
    <w:name w:val="脚注文本 字符"/>
    <w:basedOn w:val="231"/>
    <w:link w:val="67"/>
    <w:semiHidden/>
    <w:uiPriority w:val="0"/>
    <w:rPr>
      <w:rFonts w:ascii="Microsoft YaHei UI" w:hAnsi="Microsoft YaHei UI" w:eastAsia="Microsoft YaHei UI"/>
      <w:sz w:val="20"/>
      <w:szCs w:val="20"/>
    </w:rPr>
  </w:style>
  <w:style w:type="table" w:customStyle="1" w:styleId="284">
    <w:name w:val="Grid Table 1 Light"/>
    <w:basedOn w:val="88"/>
    <w:uiPriority w:val="46"/>
    <w:pPr>
      <w:spacing w:after="0" w:line="240" w:lineRule="auto"/>
    </w:pPr>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table" w:customStyle="1" w:styleId="285">
    <w:name w:val="Grid Table 1 Light Accent 1"/>
    <w:basedOn w:val="88"/>
    <w:uiPriority w:val="46"/>
    <w:pPr>
      <w:spacing w:after="0" w:line="240" w:lineRule="auto"/>
    </w:pPr>
    <w:tblPr>
      <w:tblBorders>
        <w:top w:val="single" w:color="FB70B1" w:themeColor="accent1" w:themeTint="66" w:sz="4" w:space="0"/>
        <w:left w:val="single" w:color="FB70B1" w:themeColor="accent1" w:themeTint="66" w:sz="4" w:space="0"/>
        <w:bottom w:val="single" w:color="FB70B1" w:themeColor="accent1" w:themeTint="66" w:sz="4" w:space="0"/>
        <w:right w:val="single" w:color="FB70B1" w:themeColor="accent1" w:themeTint="66" w:sz="4" w:space="0"/>
        <w:insideH w:val="single" w:color="FB70B1" w:themeColor="accent1" w:themeTint="66" w:sz="4" w:space="0"/>
        <w:insideV w:val="single" w:color="FB70B1" w:themeColor="accent1" w:themeTint="66" w:sz="4" w:space="0"/>
      </w:tblBorders>
    </w:tblPr>
    <w:tblStylePr w:type="firstRow">
      <w:rPr>
        <w:b/>
        <w:bCs/>
      </w:rPr>
      <w:tcPr>
        <w:tcBorders>
          <w:bottom w:val="single" w:color="FA288A" w:themeColor="accent1" w:themeTint="99" w:sz="12" w:space="0"/>
        </w:tcBorders>
      </w:tcPr>
    </w:tblStylePr>
    <w:tblStylePr w:type="lastRow">
      <w:rPr>
        <w:b/>
        <w:bCs/>
      </w:rPr>
      <w:tcPr>
        <w:tcBorders>
          <w:top w:val="double" w:color="FA288A" w:themeColor="accent1" w:themeTint="99" w:sz="2" w:space="0"/>
        </w:tcBorders>
      </w:tcPr>
    </w:tblStylePr>
    <w:tblStylePr w:type="firstCol">
      <w:rPr>
        <w:b/>
        <w:bCs/>
      </w:rPr>
    </w:tblStylePr>
    <w:tblStylePr w:type="lastCol">
      <w:rPr>
        <w:b/>
        <w:bCs/>
      </w:rPr>
    </w:tblStylePr>
  </w:style>
  <w:style w:type="table" w:customStyle="1" w:styleId="286">
    <w:name w:val="Grid Table 1 Light Accent 2"/>
    <w:basedOn w:val="88"/>
    <w:uiPriority w:val="46"/>
    <w:pPr>
      <w:spacing w:after="0" w:line="240" w:lineRule="auto"/>
    </w:pPr>
    <w:tblPr>
      <w:tblBorders>
        <w:top w:val="single" w:color="9EE1F3" w:themeColor="accent2" w:themeTint="66" w:sz="4" w:space="0"/>
        <w:left w:val="single" w:color="9EE1F3" w:themeColor="accent2" w:themeTint="66" w:sz="4" w:space="0"/>
        <w:bottom w:val="single" w:color="9EE1F3" w:themeColor="accent2" w:themeTint="66" w:sz="4" w:space="0"/>
        <w:right w:val="single" w:color="9EE1F3" w:themeColor="accent2" w:themeTint="66" w:sz="4" w:space="0"/>
        <w:insideH w:val="single" w:color="9EE1F3" w:themeColor="accent2" w:themeTint="66" w:sz="4" w:space="0"/>
        <w:insideV w:val="single" w:color="9EE1F3" w:themeColor="accent2" w:themeTint="66" w:sz="4" w:space="0"/>
      </w:tblBorders>
    </w:tblPr>
    <w:tblStylePr w:type="firstRow">
      <w:rPr>
        <w:b/>
        <w:bCs/>
      </w:rPr>
      <w:tcPr>
        <w:tcBorders>
          <w:bottom w:val="single" w:color="6DD2EE" w:themeColor="accent2" w:themeTint="99" w:sz="12" w:space="0"/>
        </w:tcBorders>
      </w:tcPr>
    </w:tblStylePr>
    <w:tblStylePr w:type="lastRow">
      <w:rPr>
        <w:b/>
        <w:bCs/>
      </w:rPr>
      <w:tcPr>
        <w:tcBorders>
          <w:top w:val="double" w:color="6DD2EE" w:themeColor="accent2" w:themeTint="99" w:sz="2" w:space="0"/>
        </w:tcBorders>
      </w:tcPr>
    </w:tblStylePr>
    <w:tblStylePr w:type="firstCol">
      <w:rPr>
        <w:b/>
        <w:bCs/>
      </w:rPr>
    </w:tblStylePr>
    <w:tblStylePr w:type="lastCol">
      <w:rPr>
        <w:b/>
        <w:bCs/>
      </w:rPr>
    </w:tblStylePr>
  </w:style>
  <w:style w:type="table" w:customStyle="1" w:styleId="287">
    <w:name w:val="Grid Table 1 Light Accent 3"/>
    <w:basedOn w:val="88"/>
    <w:uiPriority w:val="46"/>
    <w:pPr>
      <w:spacing w:after="0" w:line="240" w:lineRule="auto"/>
    </w:pPr>
    <w:tblPr>
      <w:tblBorders>
        <w:top w:val="single" w:color="CCE0B8" w:themeColor="accent3" w:themeTint="66" w:sz="4" w:space="0"/>
        <w:left w:val="single" w:color="CCE0B8" w:themeColor="accent3" w:themeTint="66" w:sz="4" w:space="0"/>
        <w:bottom w:val="single" w:color="CCE0B8" w:themeColor="accent3" w:themeTint="66" w:sz="4" w:space="0"/>
        <w:right w:val="single" w:color="CCE0B8" w:themeColor="accent3" w:themeTint="66" w:sz="4" w:space="0"/>
        <w:insideH w:val="single" w:color="CCE0B8" w:themeColor="accent3" w:themeTint="66" w:sz="4" w:space="0"/>
        <w:insideV w:val="single" w:color="CCE0B8" w:themeColor="accent3" w:themeTint="66" w:sz="4" w:space="0"/>
      </w:tblBorders>
    </w:tblPr>
    <w:tblStylePr w:type="firstRow">
      <w:rPr>
        <w:b/>
        <w:bCs/>
      </w:rPr>
      <w:tcPr>
        <w:tcBorders>
          <w:bottom w:val="single" w:color="B2D195" w:themeColor="accent3" w:themeTint="99" w:sz="12" w:space="0"/>
        </w:tcBorders>
      </w:tcPr>
    </w:tblStylePr>
    <w:tblStylePr w:type="lastRow">
      <w:rPr>
        <w:b/>
        <w:bCs/>
      </w:rPr>
      <w:tcPr>
        <w:tcBorders>
          <w:top w:val="double" w:color="B2D195" w:themeColor="accent3" w:themeTint="99" w:sz="2" w:space="0"/>
        </w:tcBorders>
      </w:tcPr>
    </w:tblStylePr>
    <w:tblStylePr w:type="firstCol">
      <w:rPr>
        <w:b/>
        <w:bCs/>
      </w:rPr>
    </w:tblStylePr>
    <w:tblStylePr w:type="lastCol">
      <w:rPr>
        <w:b/>
        <w:bCs/>
      </w:rPr>
    </w:tblStylePr>
  </w:style>
  <w:style w:type="table" w:customStyle="1" w:styleId="288">
    <w:name w:val="Grid Table 1 Light Accent 4"/>
    <w:basedOn w:val="88"/>
    <w:uiPriority w:val="46"/>
    <w:pPr>
      <w:spacing w:after="0" w:line="240" w:lineRule="auto"/>
    </w:pPr>
    <w:tblPr>
      <w:tblBorders>
        <w:top w:val="single" w:color="C6A9DF" w:themeColor="accent4" w:themeTint="66" w:sz="4" w:space="0"/>
        <w:left w:val="single" w:color="C6A9DF" w:themeColor="accent4" w:themeTint="66" w:sz="4" w:space="0"/>
        <w:bottom w:val="single" w:color="C6A9DF" w:themeColor="accent4" w:themeTint="66" w:sz="4" w:space="0"/>
        <w:right w:val="single" w:color="C6A9DF" w:themeColor="accent4" w:themeTint="66" w:sz="4" w:space="0"/>
        <w:insideH w:val="single" w:color="C6A9DF" w:themeColor="accent4" w:themeTint="66" w:sz="4" w:space="0"/>
        <w:insideV w:val="single" w:color="C6A9DF" w:themeColor="accent4" w:themeTint="66" w:sz="4" w:space="0"/>
      </w:tblBorders>
    </w:tblPr>
    <w:tblStylePr w:type="firstRow">
      <w:rPr>
        <w:b/>
        <w:bCs/>
      </w:rPr>
      <w:tcPr>
        <w:tcBorders>
          <w:bottom w:val="single" w:color="AA7ECF" w:themeColor="accent4" w:themeTint="99" w:sz="12" w:space="0"/>
        </w:tcBorders>
      </w:tcPr>
    </w:tblStylePr>
    <w:tblStylePr w:type="lastRow">
      <w:rPr>
        <w:b/>
        <w:bCs/>
      </w:rPr>
      <w:tcPr>
        <w:tcBorders>
          <w:top w:val="double" w:color="AA7ECF" w:themeColor="accent4" w:themeTint="99" w:sz="2" w:space="0"/>
        </w:tcBorders>
      </w:tcPr>
    </w:tblStylePr>
    <w:tblStylePr w:type="firstCol">
      <w:rPr>
        <w:b/>
        <w:bCs/>
      </w:rPr>
    </w:tblStylePr>
    <w:tblStylePr w:type="lastCol">
      <w:rPr>
        <w:b/>
        <w:bCs/>
      </w:rPr>
    </w:tblStylePr>
  </w:style>
  <w:style w:type="table" w:customStyle="1" w:styleId="289">
    <w:name w:val="Grid Table 1 Light Accent 5"/>
    <w:basedOn w:val="88"/>
    <w:uiPriority w:val="46"/>
    <w:pPr>
      <w:spacing w:after="0" w:line="240" w:lineRule="auto"/>
    </w:pPr>
    <w:tblPr>
      <w:tblBorders>
        <w:top w:val="single" w:color="6666FF" w:themeColor="accent5" w:themeTint="66" w:sz="4" w:space="0"/>
        <w:left w:val="single" w:color="6666FF" w:themeColor="accent5" w:themeTint="66" w:sz="4" w:space="0"/>
        <w:bottom w:val="single" w:color="6666FF" w:themeColor="accent5" w:themeTint="66" w:sz="4" w:space="0"/>
        <w:right w:val="single" w:color="6666FF" w:themeColor="accent5" w:themeTint="66" w:sz="4" w:space="0"/>
        <w:insideH w:val="single" w:color="6666FF" w:themeColor="accent5" w:themeTint="66" w:sz="4" w:space="0"/>
        <w:insideV w:val="single" w:color="6666FF" w:themeColor="accent5" w:themeTint="66" w:sz="4" w:space="0"/>
      </w:tblBorders>
    </w:tblPr>
    <w:tblStylePr w:type="firstRow">
      <w:rPr>
        <w:b/>
        <w:bCs/>
      </w:rPr>
      <w:tcPr>
        <w:tcBorders>
          <w:bottom w:val="single" w:color="1919FF" w:themeColor="accent5" w:themeTint="99" w:sz="12" w:space="0"/>
        </w:tcBorders>
      </w:tcPr>
    </w:tblStylePr>
    <w:tblStylePr w:type="lastRow">
      <w:rPr>
        <w:b/>
        <w:bCs/>
      </w:rPr>
      <w:tcPr>
        <w:tcBorders>
          <w:top w:val="double" w:color="1919FF" w:themeColor="accent5" w:themeTint="99" w:sz="2" w:space="0"/>
        </w:tcBorders>
      </w:tcPr>
    </w:tblStylePr>
    <w:tblStylePr w:type="firstCol">
      <w:rPr>
        <w:b/>
        <w:bCs/>
      </w:rPr>
    </w:tblStylePr>
    <w:tblStylePr w:type="lastCol">
      <w:rPr>
        <w:b/>
        <w:bCs/>
      </w:rPr>
    </w:tblStylePr>
  </w:style>
  <w:style w:type="table" w:customStyle="1" w:styleId="290">
    <w:name w:val="Grid Table 1 Light Accent 6"/>
    <w:basedOn w:val="88"/>
    <w:uiPriority w:val="46"/>
    <w:pPr>
      <w:spacing w:after="0" w:line="240" w:lineRule="auto"/>
    </w:pPr>
    <w:tblPr>
      <w:tblBorders>
        <w:top w:val="single" w:color="FBC4A8" w:themeColor="accent6" w:themeTint="66" w:sz="4" w:space="0"/>
        <w:left w:val="single" w:color="FBC4A8" w:themeColor="accent6" w:themeTint="66" w:sz="4" w:space="0"/>
        <w:bottom w:val="single" w:color="FBC4A8" w:themeColor="accent6" w:themeTint="66" w:sz="4" w:space="0"/>
        <w:right w:val="single" w:color="FBC4A8" w:themeColor="accent6" w:themeTint="66" w:sz="4" w:space="0"/>
        <w:insideH w:val="single" w:color="FBC4A8" w:themeColor="accent6" w:themeTint="66" w:sz="4" w:space="0"/>
        <w:insideV w:val="single" w:color="FBC4A8" w:themeColor="accent6" w:themeTint="66" w:sz="4" w:space="0"/>
      </w:tblBorders>
    </w:tblPr>
    <w:tblStylePr w:type="firstRow">
      <w:rPr>
        <w:b/>
        <w:bCs/>
      </w:rPr>
      <w:tcPr>
        <w:tcBorders>
          <w:bottom w:val="single" w:color="FAA77D" w:themeColor="accent6" w:themeTint="99" w:sz="12" w:space="0"/>
        </w:tcBorders>
      </w:tcPr>
    </w:tblStylePr>
    <w:tblStylePr w:type="lastRow">
      <w:rPr>
        <w:b/>
        <w:bCs/>
      </w:rPr>
      <w:tcPr>
        <w:tcBorders>
          <w:top w:val="double" w:color="FAA77D" w:themeColor="accent6" w:themeTint="99" w:sz="2" w:space="0"/>
        </w:tcBorders>
      </w:tcPr>
    </w:tblStylePr>
    <w:tblStylePr w:type="firstCol">
      <w:rPr>
        <w:b/>
        <w:bCs/>
      </w:rPr>
    </w:tblStylePr>
    <w:tblStylePr w:type="lastCol">
      <w:rPr>
        <w:b/>
        <w:bCs/>
      </w:rPr>
    </w:tblStylePr>
  </w:style>
  <w:style w:type="table" w:customStyle="1" w:styleId="291">
    <w:name w:val="Grid Table 2"/>
    <w:basedOn w:val="88"/>
    <w:uiPriority w:val="47"/>
    <w:pPr>
      <w:spacing w:after="0" w:line="240" w:lineRule="auto"/>
    </w:pPr>
    <w:tblPr>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cPr>
        <w:tcBorders>
          <w:top w:val="nil"/>
          <w:bottom w:val="single" w:color="666666" w:themeColor="text1" w:themeTint="99" w:sz="12" w:space="0"/>
          <w:insideH w:val="nil"/>
          <w:insideV w:val="nil"/>
        </w:tcBorders>
        <w:shd w:val="clear" w:color="auto" w:fill="FFFFFF" w:themeFill="background1"/>
      </w:tcPr>
    </w:tblStylePr>
    <w:tblStylePr w:type="lastRow">
      <w:rPr>
        <w:b/>
        <w:bCs/>
      </w:rPr>
      <w:tcPr>
        <w:tcBorders>
          <w:top w:val="double" w:color="666666" w:themeColor="tex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292">
    <w:name w:val="Grid Table 2 Accent 1"/>
    <w:basedOn w:val="88"/>
    <w:uiPriority w:val="47"/>
    <w:pPr>
      <w:spacing w:after="0" w:line="240" w:lineRule="auto"/>
    </w:pPr>
    <w:tblPr>
      <w:tblBorders>
        <w:top w:val="single" w:color="FA288A" w:themeColor="accent1" w:themeTint="99" w:sz="2" w:space="0"/>
        <w:bottom w:val="single" w:color="FA288A" w:themeColor="accent1" w:themeTint="99" w:sz="2" w:space="0"/>
        <w:insideH w:val="single" w:color="FA288A" w:themeColor="accent1" w:themeTint="99" w:sz="2" w:space="0"/>
        <w:insideV w:val="single" w:color="FA288A" w:themeColor="accent1" w:themeTint="99" w:sz="2" w:space="0"/>
      </w:tblBorders>
    </w:tblPr>
    <w:tblStylePr w:type="firstRow">
      <w:rPr>
        <w:b/>
        <w:bCs/>
      </w:rPr>
      <w:tcPr>
        <w:tcBorders>
          <w:top w:val="nil"/>
          <w:bottom w:val="single" w:color="FA288A" w:themeColor="accent1" w:themeTint="99" w:sz="12" w:space="0"/>
          <w:insideH w:val="nil"/>
          <w:insideV w:val="nil"/>
        </w:tcBorders>
        <w:shd w:val="clear" w:color="auto" w:fill="FFFFFF" w:themeFill="background1"/>
      </w:tcPr>
    </w:tblStylePr>
    <w:tblStylePr w:type="lastRow">
      <w:rPr>
        <w:b/>
        <w:bCs/>
      </w:rPr>
      <w:tcPr>
        <w:tcBorders>
          <w:top w:val="double" w:color="FA288A" w:themeColor="accen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FDB7D8" w:themeFill="accent1" w:themeFillTint="33"/>
      </w:tcPr>
    </w:tblStylePr>
    <w:tblStylePr w:type="band1Horz">
      <w:tcPr>
        <w:shd w:val="clear" w:color="auto" w:fill="FDB7D8" w:themeFill="accent1" w:themeFillTint="33"/>
      </w:tcPr>
    </w:tblStylePr>
  </w:style>
  <w:style w:type="table" w:customStyle="1" w:styleId="293">
    <w:name w:val="Grid Table 2 Accent 2"/>
    <w:basedOn w:val="88"/>
    <w:uiPriority w:val="47"/>
    <w:pPr>
      <w:spacing w:after="0" w:line="240" w:lineRule="auto"/>
    </w:pPr>
    <w:tblPr>
      <w:tblBorders>
        <w:top w:val="single" w:color="6DD2EE" w:themeColor="accent2" w:themeTint="99" w:sz="2" w:space="0"/>
        <w:bottom w:val="single" w:color="6DD2EE" w:themeColor="accent2" w:themeTint="99" w:sz="2" w:space="0"/>
        <w:insideH w:val="single" w:color="6DD2EE" w:themeColor="accent2" w:themeTint="99" w:sz="2" w:space="0"/>
        <w:insideV w:val="single" w:color="6DD2EE" w:themeColor="accent2" w:themeTint="99" w:sz="2" w:space="0"/>
      </w:tblBorders>
    </w:tblPr>
    <w:tblStylePr w:type="firstRow">
      <w:rPr>
        <w:b/>
        <w:bCs/>
      </w:rPr>
      <w:tcPr>
        <w:tcBorders>
          <w:top w:val="nil"/>
          <w:bottom w:val="single" w:color="6DD2EE" w:themeColor="accent2" w:themeTint="99" w:sz="12" w:space="0"/>
          <w:insideH w:val="nil"/>
          <w:insideV w:val="nil"/>
        </w:tcBorders>
        <w:shd w:val="clear" w:color="auto" w:fill="FFFFFF" w:themeFill="background1"/>
      </w:tcPr>
    </w:tblStylePr>
    <w:tblStylePr w:type="lastRow">
      <w:rPr>
        <w:b/>
        <w:bCs/>
      </w:rPr>
      <w:tcPr>
        <w:tcBorders>
          <w:top w:val="double" w:color="6DD2EE" w:themeColor="accent2"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CEF0F9" w:themeFill="accent2" w:themeFillTint="33"/>
      </w:tcPr>
    </w:tblStylePr>
    <w:tblStylePr w:type="band1Horz">
      <w:tcPr>
        <w:shd w:val="clear" w:color="auto" w:fill="CEF0F9" w:themeFill="accent2" w:themeFillTint="33"/>
      </w:tcPr>
    </w:tblStylePr>
  </w:style>
  <w:style w:type="table" w:customStyle="1" w:styleId="294">
    <w:name w:val="Grid Table 2 Accent 3"/>
    <w:basedOn w:val="88"/>
    <w:uiPriority w:val="47"/>
    <w:pPr>
      <w:spacing w:after="0" w:line="240" w:lineRule="auto"/>
    </w:pPr>
    <w:tblPr>
      <w:tblBorders>
        <w:top w:val="single" w:color="B2D195" w:themeColor="accent3" w:themeTint="99" w:sz="2" w:space="0"/>
        <w:bottom w:val="single" w:color="B2D195" w:themeColor="accent3" w:themeTint="99" w:sz="2" w:space="0"/>
        <w:insideH w:val="single" w:color="B2D195" w:themeColor="accent3" w:themeTint="99" w:sz="2" w:space="0"/>
        <w:insideV w:val="single" w:color="B2D195" w:themeColor="accent3" w:themeTint="99" w:sz="2" w:space="0"/>
      </w:tblBorders>
    </w:tblPr>
    <w:tblStylePr w:type="firstRow">
      <w:rPr>
        <w:b/>
        <w:bCs/>
      </w:rPr>
      <w:tcPr>
        <w:tcBorders>
          <w:top w:val="nil"/>
          <w:bottom w:val="single" w:color="B2D195" w:themeColor="accent3" w:themeTint="99" w:sz="12" w:space="0"/>
          <w:insideH w:val="nil"/>
          <w:insideV w:val="nil"/>
        </w:tcBorders>
        <w:shd w:val="clear" w:color="auto" w:fill="FFFFFF" w:themeFill="background1"/>
      </w:tcPr>
    </w:tblStylePr>
    <w:tblStylePr w:type="lastRow">
      <w:rPr>
        <w:b/>
        <w:bCs/>
      </w:rPr>
      <w:tcPr>
        <w:tcBorders>
          <w:top w:val="double" w:color="B2D195" w:themeColor="accent3"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E5EFDB" w:themeFill="accent3" w:themeFillTint="33"/>
      </w:tcPr>
    </w:tblStylePr>
    <w:tblStylePr w:type="band1Horz">
      <w:tcPr>
        <w:shd w:val="clear" w:color="auto" w:fill="E5EFDB" w:themeFill="accent3" w:themeFillTint="33"/>
      </w:tcPr>
    </w:tblStylePr>
  </w:style>
  <w:style w:type="table" w:customStyle="1" w:styleId="295">
    <w:name w:val="Grid Table 2 Accent 4"/>
    <w:basedOn w:val="88"/>
    <w:uiPriority w:val="47"/>
    <w:pPr>
      <w:spacing w:after="0" w:line="240" w:lineRule="auto"/>
    </w:pPr>
    <w:tblPr>
      <w:tblBorders>
        <w:top w:val="single" w:color="AA7ECF" w:themeColor="accent4" w:themeTint="99" w:sz="2" w:space="0"/>
        <w:bottom w:val="single" w:color="AA7ECF" w:themeColor="accent4" w:themeTint="99" w:sz="2" w:space="0"/>
        <w:insideH w:val="single" w:color="AA7ECF" w:themeColor="accent4" w:themeTint="99" w:sz="2" w:space="0"/>
        <w:insideV w:val="single" w:color="AA7ECF" w:themeColor="accent4" w:themeTint="99" w:sz="2" w:space="0"/>
      </w:tblBorders>
    </w:tblPr>
    <w:tblStylePr w:type="firstRow">
      <w:rPr>
        <w:b/>
        <w:bCs/>
      </w:rPr>
      <w:tcPr>
        <w:tcBorders>
          <w:top w:val="nil"/>
          <w:bottom w:val="single" w:color="AA7ECF" w:themeColor="accent4" w:themeTint="99" w:sz="12" w:space="0"/>
          <w:insideH w:val="nil"/>
          <w:insideV w:val="nil"/>
        </w:tcBorders>
        <w:shd w:val="clear" w:color="auto" w:fill="FFFFFF" w:themeFill="background1"/>
      </w:tcPr>
    </w:tblStylePr>
    <w:tblStylePr w:type="lastRow">
      <w:rPr>
        <w:b/>
        <w:bCs/>
      </w:rPr>
      <w:tcPr>
        <w:tcBorders>
          <w:top w:val="double" w:color="AA7ECF" w:themeColor="accent4"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E2D4EF" w:themeFill="accent4" w:themeFillTint="33"/>
      </w:tcPr>
    </w:tblStylePr>
    <w:tblStylePr w:type="band1Horz">
      <w:tcPr>
        <w:shd w:val="clear" w:color="auto" w:fill="E2D4EF" w:themeFill="accent4" w:themeFillTint="33"/>
      </w:tcPr>
    </w:tblStylePr>
  </w:style>
  <w:style w:type="table" w:customStyle="1" w:styleId="296">
    <w:name w:val="Grid Table 2 Accent 5"/>
    <w:basedOn w:val="88"/>
    <w:uiPriority w:val="47"/>
    <w:pPr>
      <w:spacing w:after="0" w:line="240" w:lineRule="auto"/>
    </w:pPr>
    <w:tblPr>
      <w:tblBorders>
        <w:top w:val="single" w:color="1919FF" w:themeColor="accent5" w:themeTint="99" w:sz="2" w:space="0"/>
        <w:bottom w:val="single" w:color="1919FF" w:themeColor="accent5" w:themeTint="99" w:sz="2" w:space="0"/>
        <w:insideH w:val="single" w:color="1919FF" w:themeColor="accent5" w:themeTint="99" w:sz="2" w:space="0"/>
        <w:insideV w:val="single" w:color="1919FF" w:themeColor="accent5" w:themeTint="99" w:sz="2" w:space="0"/>
      </w:tblBorders>
    </w:tblPr>
    <w:tblStylePr w:type="firstRow">
      <w:rPr>
        <w:b/>
        <w:bCs/>
      </w:rPr>
      <w:tcPr>
        <w:tcBorders>
          <w:top w:val="nil"/>
          <w:bottom w:val="single" w:color="1919FF" w:themeColor="accent5" w:themeTint="99" w:sz="12" w:space="0"/>
          <w:insideH w:val="nil"/>
          <w:insideV w:val="nil"/>
        </w:tcBorders>
        <w:shd w:val="clear" w:color="auto" w:fill="FFFFFF" w:themeFill="background1"/>
      </w:tcPr>
    </w:tblStylePr>
    <w:tblStylePr w:type="lastRow">
      <w:rPr>
        <w:b/>
        <w:bCs/>
      </w:rPr>
      <w:tcPr>
        <w:tcBorders>
          <w:top w:val="double" w:color="1919FF" w:themeColor="accent5"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B2B2FE" w:themeFill="accent5" w:themeFillTint="33"/>
      </w:tcPr>
    </w:tblStylePr>
    <w:tblStylePr w:type="band1Horz">
      <w:tcPr>
        <w:shd w:val="clear" w:color="auto" w:fill="B2B2FE" w:themeFill="accent5" w:themeFillTint="33"/>
      </w:tcPr>
    </w:tblStylePr>
  </w:style>
  <w:style w:type="table" w:customStyle="1" w:styleId="297">
    <w:name w:val="Grid Table 2 Accent 6"/>
    <w:basedOn w:val="88"/>
    <w:uiPriority w:val="47"/>
    <w:pPr>
      <w:spacing w:after="0" w:line="240" w:lineRule="auto"/>
    </w:pPr>
    <w:tblPr>
      <w:tblBorders>
        <w:top w:val="single" w:color="FAA77D" w:themeColor="accent6" w:themeTint="99" w:sz="2" w:space="0"/>
        <w:bottom w:val="single" w:color="FAA77D" w:themeColor="accent6" w:themeTint="99" w:sz="2" w:space="0"/>
        <w:insideH w:val="single" w:color="FAA77D" w:themeColor="accent6" w:themeTint="99" w:sz="2" w:space="0"/>
        <w:insideV w:val="single" w:color="FAA77D" w:themeColor="accent6" w:themeTint="99" w:sz="2" w:space="0"/>
      </w:tblBorders>
    </w:tblPr>
    <w:tblStylePr w:type="firstRow">
      <w:rPr>
        <w:b/>
        <w:bCs/>
      </w:rPr>
      <w:tcPr>
        <w:tcBorders>
          <w:top w:val="nil"/>
          <w:bottom w:val="single" w:color="FAA77D" w:themeColor="accent6" w:themeTint="99" w:sz="12" w:space="0"/>
          <w:insideH w:val="nil"/>
          <w:insideV w:val="nil"/>
        </w:tcBorders>
        <w:shd w:val="clear" w:color="auto" w:fill="FFFFFF" w:themeFill="background1"/>
      </w:tcPr>
    </w:tblStylePr>
    <w:tblStylePr w:type="lastRow">
      <w:rPr>
        <w:b/>
        <w:bCs/>
      </w:rPr>
      <w:tcPr>
        <w:tcBorders>
          <w:top w:val="double" w:color="FAA77D" w:themeColor="accent6"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FDE1D3" w:themeFill="accent6" w:themeFillTint="33"/>
      </w:tcPr>
    </w:tblStylePr>
    <w:tblStylePr w:type="band1Horz">
      <w:tcPr>
        <w:shd w:val="clear" w:color="auto" w:fill="FDE1D3" w:themeFill="accent6" w:themeFillTint="33"/>
      </w:tcPr>
    </w:tblStylePr>
  </w:style>
  <w:style w:type="table" w:customStyle="1" w:styleId="298">
    <w:name w:val="Grid Table 3"/>
    <w:basedOn w:val="88"/>
    <w:uiPriority w:val="48"/>
    <w:pPr>
      <w:spacing w:after="0" w:line="240" w:lineRule="auto"/>
    </w:pPr>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CCCCCC" w:themeFill="text1" w:themeFillTint="33"/>
      </w:tcPr>
    </w:tblStylePr>
    <w:tblStylePr w:type="band1Horz">
      <w:tcPr>
        <w:shd w:val="clear" w:color="auto" w:fill="CCCCCC" w:themeFill="text1" w:themeFillTint="33"/>
      </w:tcPr>
    </w:tblStylePr>
    <w:tblStylePr w:type="neCell">
      <w:tcPr>
        <w:tcBorders>
          <w:bottom w:val="single" w:color="666666" w:themeColor="text1" w:themeTint="99" w:sz="4" w:space="0"/>
        </w:tcBorders>
      </w:tcPr>
    </w:tblStylePr>
    <w:tblStylePr w:type="nwCell">
      <w:tcPr>
        <w:tcBorders>
          <w:bottom w:val="single" w:color="666666" w:themeColor="text1" w:themeTint="99" w:sz="4" w:space="0"/>
        </w:tcBorders>
      </w:tcPr>
    </w:tblStylePr>
    <w:tblStylePr w:type="seCell">
      <w:tcPr>
        <w:tcBorders>
          <w:top w:val="single" w:color="666666" w:themeColor="text1" w:themeTint="99" w:sz="4" w:space="0"/>
        </w:tcBorders>
      </w:tcPr>
    </w:tblStylePr>
    <w:tblStylePr w:type="swCell">
      <w:tcPr>
        <w:tcBorders>
          <w:top w:val="single" w:color="666666" w:themeColor="text1" w:themeTint="99" w:sz="4" w:space="0"/>
        </w:tcBorders>
      </w:tcPr>
    </w:tblStylePr>
  </w:style>
  <w:style w:type="table" w:customStyle="1" w:styleId="299">
    <w:name w:val="Grid Table 3 Accent 1"/>
    <w:basedOn w:val="88"/>
    <w:uiPriority w:val="48"/>
    <w:pPr>
      <w:spacing w:after="0" w:line="240" w:lineRule="auto"/>
    </w:pPr>
    <w:tblPr>
      <w:tblBorders>
        <w:top w:val="single" w:color="FA288A" w:themeColor="accent1" w:themeTint="99" w:sz="4" w:space="0"/>
        <w:left w:val="single" w:color="FA288A" w:themeColor="accent1" w:themeTint="99" w:sz="4" w:space="0"/>
        <w:bottom w:val="single" w:color="FA288A" w:themeColor="accent1" w:themeTint="99" w:sz="4" w:space="0"/>
        <w:right w:val="single" w:color="FA288A" w:themeColor="accent1" w:themeTint="99" w:sz="4" w:space="0"/>
        <w:insideH w:val="single" w:color="FA288A" w:themeColor="accent1" w:themeTint="99" w:sz="4" w:space="0"/>
        <w:insideV w:val="single" w:color="FA288A" w:themeColor="accent1"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FDB7D8" w:themeFill="accent1" w:themeFillTint="33"/>
      </w:tcPr>
    </w:tblStylePr>
    <w:tblStylePr w:type="band1Horz">
      <w:tcPr>
        <w:shd w:val="clear" w:color="auto" w:fill="FDB7D8" w:themeFill="accent1" w:themeFillTint="33"/>
      </w:tcPr>
    </w:tblStylePr>
    <w:tblStylePr w:type="neCell">
      <w:tcPr>
        <w:tcBorders>
          <w:bottom w:val="single" w:color="FA288A" w:themeColor="accent1" w:themeTint="99" w:sz="4" w:space="0"/>
        </w:tcBorders>
      </w:tcPr>
    </w:tblStylePr>
    <w:tblStylePr w:type="nwCell">
      <w:tcPr>
        <w:tcBorders>
          <w:bottom w:val="single" w:color="FA288A" w:themeColor="accent1" w:themeTint="99" w:sz="4" w:space="0"/>
        </w:tcBorders>
      </w:tcPr>
    </w:tblStylePr>
    <w:tblStylePr w:type="seCell">
      <w:tcPr>
        <w:tcBorders>
          <w:top w:val="single" w:color="FA288A" w:themeColor="accent1" w:themeTint="99" w:sz="4" w:space="0"/>
        </w:tcBorders>
      </w:tcPr>
    </w:tblStylePr>
    <w:tblStylePr w:type="swCell">
      <w:tcPr>
        <w:tcBorders>
          <w:top w:val="single" w:color="FA288A" w:themeColor="accent1" w:themeTint="99" w:sz="4" w:space="0"/>
        </w:tcBorders>
      </w:tcPr>
    </w:tblStylePr>
  </w:style>
  <w:style w:type="table" w:customStyle="1" w:styleId="300">
    <w:name w:val="Grid Table 3 Accent 2"/>
    <w:basedOn w:val="88"/>
    <w:uiPriority w:val="48"/>
    <w:pPr>
      <w:spacing w:after="0" w:line="240" w:lineRule="auto"/>
    </w:pPr>
    <w:tblPr>
      <w:tblBorders>
        <w:top w:val="single" w:color="6DD2EE" w:themeColor="accent2" w:themeTint="99" w:sz="4" w:space="0"/>
        <w:left w:val="single" w:color="6DD2EE" w:themeColor="accent2" w:themeTint="99" w:sz="4" w:space="0"/>
        <w:bottom w:val="single" w:color="6DD2EE" w:themeColor="accent2" w:themeTint="99" w:sz="4" w:space="0"/>
        <w:right w:val="single" w:color="6DD2EE" w:themeColor="accent2" w:themeTint="99" w:sz="4" w:space="0"/>
        <w:insideH w:val="single" w:color="6DD2EE" w:themeColor="accent2" w:themeTint="99" w:sz="4" w:space="0"/>
        <w:insideV w:val="single" w:color="6DD2EE" w:themeColor="accent2"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CEF0F9" w:themeFill="accent2" w:themeFillTint="33"/>
      </w:tcPr>
    </w:tblStylePr>
    <w:tblStylePr w:type="band1Horz">
      <w:tcPr>
        <w:shd w:val="clear" w:color="auto" w:fill="CEF0F9" w:themeFill="accent2" w:themeFillTint="33"/>
      </w:tcPr>
    </w:tblStylePr>
    <w:tblStylePr w:type="neCell">
      <w:tcPr>
        <w:tcBorders>
          <w:bottom w:val="single" w:color="6DD2EE" w:themeColor="accent2" w:themeTint="99" w:sz="4" w:space="0"/>
        </w:tcBorders>
      </w:tcPr>
    </w:tblStylePr>
    <w:tblStylePr w:type="nwCell">
      <w:tcPr>
        <w:tcBorders>
          <w:bottom w:val="single" w:color="6DD2EE" w:themeColor="accent2" w:themeTint="99" w:sz="4" w:space="0"/>
        </w:tcBorders>
      </w:tcPr>
    </w:tblStylePr>
    <w:tblStylePr w:type="seCell">
      <w:tcPr>
        <w:tcBorders>
          <w:top w:val="single" w:color="6DD2EE" w:themeColor="accent2" w:themeTint="99" w:sz="4" w:space="0"/>
        </w:tcBorders>
      </w:tcPr>
    </w:tblStylePr>
    <w:tblStylePr w:type="swCell">
      <w:tcPr>
        <w:tcBorders>
          <w:top w:val="single" w:color="6DD2EE" w:themeColor="accent2" w:themeTint="99" w:sz="4" w:space="0"/>
        </w:tcBorders>
      </w:tcPr>
    </w:tblStylePr>
  </w:style>
  <w:style w:type="table" w:customStyle="1" w:styleId="301">
    <w:name w:val="Grid Table 3 Accent 3"/>
    <w:basedOn w:val="88"/>
    <w:uiPriority w:val="48"/>
    <w:pPr>
      <w:spacing w:after="0" w:line="240" w:lineRule="auto"/>
    </w:pPr>
    <w:tblPr>
      <w:tblBorders>
        <w:top w:val="single" w:color="B2D195" w:themeColor="accent3" w:themeTint="99" w:sz="4" w:space="0"/>
        <w:left w:val="single" w:color="B2D195" w:themeColor="accent3" w:themeTint="99" w:sz="4" w:space="0"/>
        <w:bottom w:val="single" w:color="B2D195" w:themeColor="accent3" w:themeTint="99" w:sz="4" w:space="0"/>
        <w:right w:val="single" w:color="B2D195" w:themeColor="accent3" w:themeTint="99" w:sz="4" w:space="0"/>
        <w:insideH w:val="single" w:color="B2D195" w:themeColor="accent3" w:themeTint="99" w:sz="4" w:space="0"/>
        <w:insideV w:val="single" w:color="B2D195" w:themeColor="accent3"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E5EFDB" w:themeFill="accent3" w:themeFillTint="33"/>
      </w:tcPr>
    </w:tblStylePr>
    <w:tblStylePr w:type="band1Horz">
      <w:tcPr>
        <w:shd w:val="clear" w:color="auto" w:fill="E5EFDB" w:themeFill="accent3" w:themeFillTint="33"/>
      </w:tcPr>
    </w:tblStylePr>
    <w:tblStylePr w:type="neCell">
      <w:tcPr>
        <w:tcBorders>
          <w:bottom w:val="single" w:color="B2D195" w:themeColor="accent3" w:themeTint="99" w:sz="4" w:space="0"/>
        </w:tcBorders>
      </w:tcPr>
    </w:tblStylePr>
    <w:tblStylePr w:type="nwCell">
      <w:tcPr>
        <w:tcBorders>
          <w:bottom w:val="single" w:color="B2D195" w:themeColor="accent3" w:themeTint="99" w:sz="4" w:space="0"/>
        </w:tcBorders>
      </w:tcPr>
    </w:tblStylePr>
    <w:tblStylePr w:type="seCell">
      <w:tcPr>
        <w:tcBorders>
          <w:top w:val="single" w:color="B2D195" w:themeColor="accent3" w:themeTint="99" w:sz="4" w:space="0"/>
        </w:tcBorders>
      </w:tcPr>
    </w:tblStylePr>
    <w:tblStylePr w:type="swCell">
      <w:tcPr>
        <w:tcBorders>
          <w:top w:val="single" w:color="B2D195" w:themeColor="accent3" w:themeTint="99" w:sz="4" w:space="0"/>
        </w:tcBorders>
      </w:tcPr>
    </w:tblStylePr>
  </w:style>
  <w:style w:type="table" w:customStyle="1" w:styleId="302">
    <w:name w:val="Grid Table 3 Accent 4"/>
    <w:basedOn w:val="88"/>
    <w:uiPriority w:val="48"/>
    <w:pPr>
      <w:spacing w:after="0" w:line="240" w:lineRule="auto"/>
    </w:pPr>
    <w:tblPr>
      <w:tblBorders>
        <w:top w:val="single" w:color="AA7ECF" w:themeColor="accent4" w:themeTint="99" w:sz="4" w:space="0"/>
        <w:left w:val="single" w:color="AA7ECF" w:themeColor="accent4" w:themeTint="99" w:sz="4" w:space="0"/>
        <w:bottom w:val="single" w:color="AA7ECF" w:themeColor="accent4" w:themeTint="99" w:sz="4" w:space="0"/>
        <w:right w:val="single" w:color="AA7ECF" w:themeColor="accent4" w:themeTint="99" w:sz="4" w:space="0"/>
        <w:insideH w:val="single" w:color="AA7ECF" w:themeColor="accent4" w:themeTint="99" w:sz="4" w:space="0"/>
        <w:insideV w:val="single" w:color="AA7ECF" w:themeColor="accent4"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E2D4EF" w:themeFill="accent4" w:themeFillTint="33"/>
      </w:tcPr>
    </w:tblStylePr>
    <w:tblStylePr w:type="band1Horz">
      <w:tcPr>
        <w:shd w:val="clear" w:color="auto" w:fill="E2D4EF" w:themeFill="accent4" w:themeFillTint="33"/>
      </w:tcPr>
    </w:tblStylePr>
    <w:tblStylePr w:type="neCell">
      <w:tcPr>
        <w:tcBorders>
          <w:bottom w:val="single" w:color="AA7ECF" w:themeColor="accent4" w:themeTint="99" w:sz="4" w:space="0"/>
        </w:tcBorders>
      </w:tcPr>
    </w:tblStylePr>
    <w:tblStylePr w:type="nwCell">
      <w:tcPr>
        <w:tcBorders>
          <w:bottom w:val="single" w:color="AA7ECF" w:themeColor="accent4" w:themeTint="99" w:sz="4" w:space="0"/>
        </w:tcBorders>
      </w:tcPr>
    </w:tblStylePr>
    <w:tblStylePr w:type="seCell">
      <w:tcPr>
        <w:tcBorders>
          <w:top w:val="single" w:color="AA7ECF" w:themeColor="accent4" w:themeTint="99" w:sz="4" w:space="0"/>
        </w:tcBorders>
      </w:tcPr>
    </w:tblStylePr>
    <w:tblStylePr w:type="swCell">
      <w:tcPr>
        <w:tcBorders>
          <w:top w:val="single" w:color="AA7ECF" w:themeColor="accent4" w:themeTint="99" w:sz="4" w:space="0"/>
        </w:tcBorders>
      </w:tcPr>
    </w:tblStylePr>
  </w:style>
  <w:style w:type="table" w:customStyle="1" w:styleId="303">
    <w:name w:val="Grid Table 3 Accent 5"/>
    <w:basedOn w:val="88"/>
    <w:uiPriority w:val="48"/>
    <w:pPr>
      <w:spacing w:after="0" w:line="240" w:lineRule="auto"/>
    </w:pPr>
    <w:tblPr>
      <w:tblBorders>
        <w:top w:val="single" w:color="1919FF" w:themeColor="accent5" w:themeTint="99" w:sz="4" w:space="0"/>
        <w:left w:val="single" w:color="1919FF" w:themeColor="accent5" w:themeTint="99" w:sz="4" w:space="0"/>
        <w:bottom w:val="single" w:color="1919FF" w:themeColor="accent5" w:themeTint="99" w:sz="4" w:space="0"/>
        <w:right w:val="single" w:color="1919FF" w:themeColor="accent5" w:themeTint="99" w:sz="4" w:space="0"/>
        <w:insideH w:val="single" w:color="1919FF" w:themeColor="accent5" w:themeTint="99" w:sz="4" w:space="0"/>
        <w:insideV w:val="single" w:color="1919FF" w:themeColor="accent5"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B2B2FE" w:themeFill="accent5" w:themeFillTint="33"/>
      </w:tcPr>
    </w:tblStylePr>
    <w:tblStylePr w:type="band1Horz">
      <w:tcPr>
        <w:shd w:val="clear" w:color="auto" w:fill="B2B2FE" w:themeFill="accent5" w:themeFillTint="33"/>
      </w:tcPr>
    </w:tblStylePr>
    <w:tblStylePr w:type="neCell">
      <w:tcPr>
        <w:tcBorders>
          <w:bottom w:val="single" w:color="1919FF" w:themeColor="accent5" w:themeTint="99" w:sz="4" w:space="0"/>
        </w:tcBorders>
      </w:tcPr>
    </w:tblStylePr>
    <w:tblStylePr w:type="nwCell">
      <w:tcPr>
        <w:tcBorders>
          <w:bottom w:val="single" w:color="1919FF" w:themeColor="accent5" w:themeTint="99" w:sz="4" w:space="0"/>
        </w:tcBorders>
      </w:tcPr>
    </w:tblStylePr>
    <w:tblStylePr w:type="seCell">
      <w:tcPr>
        <w:tcBorders>
          <w:top w:val="single" w:color="1919FF" w:themeColor="accent5" w:themeTint="99" w:sz="4" w:space="0"/>
        </w:tcBorders>
      </w:tcPr>
    </w:tblStylePr>
    <w:tblStylePr w:type="swCell">
      <w:tcPr>
        <w:tcBorders>
          <w:top w:val="single" w:color="1919FF" w:themeColor="accent5" w:themeTint="99" w:sz="4" w:space="0"/>
        </w:tcBorders>
      </w:tcPr>
    </w:tblStylePr>
  </w:style>
  <w:style w:type="table" w:customStyle="1" w:styleId="304">
    <w:name w:val="Grid Table 3 Accent 6"/>
    <w:basedOn w:val="88"/>
    <w:uiPriority w:val="48"/>
    <w:pPr>
      <w:spacing w:after="0" w:line="240" w:lineRule="auto"/>
    </w:pPr>
    <w:tblPr>
      <w:tblBorders>
        <w:top w:val="single" w:color="FAA77D" w:themeColor="accent6" w:themeTint="99" w:sz="4" w:space="0"/>
        <w:left w:val="single" w:color="FAA77D" w:themeColor="accent6" w:themeTint="99" w:sz="4" w:space="0"/>
        <w:bottom w:val="single" w:color="FAA77D" w:themeColor="accent6" w:themeTint="99" w:sz="4" w:space="0"/>
        <w:right w:val="single" w:color="FAA77D" w:themeColor="accent6" w:themeTint="99" w:sz="4" w:space="0"/>
        <w:insideH w:val="single" w:color="FAA77D" w:themeColor="accent6" w:themeTint="99" w:sz="4" w:space="0"/>
        <w:insideV w:val="single" w:color="FAA77D" w:themeColor="accent6"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FDE1D3" w:themeFill="accent6" w:themeFillTint="33"/>
      </w:tcPr>
    </w:tblStylePr>
    <w:tblStylePr w:type="band1Horz">
      <w:tcPr>
        <w:shd w:val="clear" w:color="auto" w:fill="FDE1D3" w:themeFill="accent6" w:themeFillTint="33"/>
      </w:tcPr>
    </w:tblStylePr>
    <w:tblStylePr w:type="neCell">
      <w:tcPr>
        <w:tcBorders>
          <w:bottom w:val="single" w:color="FAA77D" w:themeColor="accent6" w:themeTint="99" w:sz="4" w:space="0"/>
        </w:tcBorders>
      </w:tcPr>
    </w:tblStylePr>
    <w:tblStylePr w:type="nwCell">
      <w:tcPr>
        <w:tcBorders>
          <w:bottom w:val="single" w:color="FAA77D" w:themeColor="accent6" w:themeTint="99" w:sz="4" w:space="0"/>
        </w:tcBorders>
      </w:tcPr>
    </w:tblStylePr>
    <w:tblStylePr w:type="seCell">
      <w:tcPr>
        <w:tcBorders>
          <w:top w:val="single" w:color="FAA77D" w:themeColor="accent6" w:themeTint="99" w:sz="4" w:space="0"/>
        </w:tcBorders>
      </w:tcPr>
    </w:tblStylePr>
    <w:tblStylePr w:type="swCell">
      <w:tcPr>
        <w:tcBorders>
          <w:top w:val="single" w:color="FAA77D" w:themeColor="accent6" w:themeTint="99" w:sz="4" w:space="0"/>
        </w:tcBorders>
      </w:tcPr>
    </w:tblStylePr>
  </w:style>
  <w:style w:type="table" w:customStyle="1" w:styleId="305">
    <w:name w:val="Grid Table 4"/>
    <w:basedOn w:val="88"/>
    <w:uiPriority w:val="49"/>
    <w:pPr>
      <w:spacing w:after="0" w:line="240" w:lineRule="auto"/>
    </w:pPr>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14:textFill>
          <w14:solidFill>
            <w14:schemeClr w14:val="bg1"/>
          </w14:solidFill>
        </w14:textFill>
      </w:r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cPr>
        <w:tcBorders>
          <w:top w:val="double" w:color="000000" w:themeColor="text1"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306">
    <w:name w:val="Grid Table 4 Accent 1"/>
    <w:basedOn w:val="88"/>
    <w:uiPriority w:val="49"/>
    <w:pPr>
      <w:spacing w:after="0" w:line="240" w:lineRule="auto"/>
    </w:pPr>
    <w:tblPr>
      <w:tblBorders>
        <w:top w:val="single" w:color="FA288A" w:themeColor="accent1" w:themeTint="99" w:sz="4" w:space="0"/>
        <w:left w:val="single" w:color="FA288A" w:themeColor="accent1" w:themeTint="99" w:sz="4" w:space="0"/>
        <w:bottom w:val="single" w:color="FA288A" w:themeColor="accent1" w:themeTint="99" w:sz="4" w:space="0"/>
        <w:right w:val="single" w:color="FA288A" w:themeColor="accent1" w:themeTint="99" w:sz="4" w:space="0"/>
        <w:insideH w:val="single" w:color="FA288A" w:themeColor="accent1" w:themeTint="99" w:sz="4" w:space="0"/>
        <w:insideV w:val="single" w:color="FA288A" w:themeColor="accent1" w:themeTint="99" w:sz="4" w:space="0"/>
      </w:tblBorders>
    </w:tblPr>
    <w:tblStylePr w:type="firstRow">
      <w:rPr>
        <w:b/>
        <w:bCs/>
        <w:color w:val="FFFFFF" w:themeColor="background1"/>
        <w14:textFill>
          <w14:solidFill>
            <w14:schemeClr w14:val="bg1"/>
          </w14:solidFill>
        </w14:textFill>
      </w:rPr>
      <w:tcPr>
        <w:tcBorders>
          <w:top w:val="single" w:color="8E0344" w:themeColor="accent1" w:sz="4" w:space="0"/>
          <w:left w:val="single" w:color="8E0344" w:themeColor="accent1" w:sz="4" w:space="0"/>
          <w:bottom w:val="single" w:color="8E0344" w:themeColor="accent1" w:sz="4" w:space="0"/>
          <w:right w:val="single" w:color="8E0344" w:themeColor="accent1" w:sz="4" w:space="0"/>
          <w:insideH w:val="nil"/>
          <w:insideV w:val="nil"/>
        </w:tcBorders>
        <w:shd w:val="clear" w:color="auto" w:fill="8E0344" w:themeFill="accent1"/>
      </w:tcPr>
    </w:tblStylePr>
    <w:tblStylePr w:type="lastRow">
      <w:rPr>
        <w:b/>
        <w:bCs/>
      </w:rPr>
      <w:tcPr>
        <w:tcBorders>
          <w:top w:val="double" w:color="8E0344" w:themeColor="accent1" w:sz="4" w:space="0"/>
        </w:tcBorders>
      </w:tcPr>
    </w:tblStylePr>
    <w:tblStylePr w:type="firstCol">
      <w:rPr>
        <w:b/>
        <w:bCs/>
      </w:rPr>
    </w:tblStylePr>
    <w:tblStylePr w:type="lastCol">
      <w:rPr>
        <w:b/>
        <w:bCs/>
      </w:rPr>
    </w:tblStylePr>
    <w:tblStylePr w:type="band1Vert">
      <w:tcPr>
        <w:shd w:val="clear" w:color="auto" w:fill="FDB7D8" w:themeFill="accent1" w:themeFillTint="33"/>
      </w:tcPr>
    </w:tblStylePr>
    <w:tblStylePr w:type="band1Horz">
      <w:tcPr>
        <w:shd w:val="clear" w:color="auto" w:fill="FDB7D8" w:themeFill="accent1" w:themeFillTint="33"/>
      </w:tcPr>
    </w:tblStylePr>
  </w:style>
  <w:style w:type="table" w:customStyle="1" w:styleId="307">
    <w:name w:val="Grid Table 4 Accent 2"/>
    <w:basedOn w:val="88"/>
    <w:uiPriority w:val="49"/>
    <w:pPr>
      <w:spacing w:after="0" w:line="240" w:lineRule="auto"/>
    </w:pPr>
    <w:tblPr>
      <w:tblBorders>
        <w:top w:val="single" w:color="6DD2EE" w:themeColor="accent2" w:themeTint="99" w:sz="4" w:space="0"/>
        <w:left w:val="single" w:color="6DD2EE" w:themeColor="accent2" w:themeTint="99" w:sz="4" w:space="0"/>
        <w:bottom w:val="single" w:color="6DD2EE" w:themeColor="accent2" w:themeTint="99" w:sz="4" w:space="0"/>
        <w:right w:val="single" w:color="6DD2EE" w:themeColor="accent2" w:themeTint="99" w:sz="4" w:space="0"/>
        <w:insideH w:val="single" w:color="6DD2EE" w:themeColor="accent2" w:themeTint="99" w:sz="4" w:space="0"/>
        <w:insideV w:val="single" w:color="6DD2EE" w:themeColor="accent2" w:themeTint="99" w:sz="4" w:space="0"/>
      </w:tblBorders>
    </w:tblPr>
    <w:tblStylePr w:type="firstRow">
      <w:rPr>
        <w:b/>
        <w:bCs/>
        <w:color w:val="FFFFFF" w:themeColor="background1"/>
        <w14:textFill>
          <w14:solidFill>
            <w14:schemeClr w14:val="bg1"/>
          </w14:solidFill>
        </w14:textFill>
      </w:rPr>
      <w:tcPr>
        <w:tcBorders>
          <w:top w:val="single" w:color="19AED7" w:themeColor="accent2" w:sz="4" w:space="0"/>
          <w:left w:val="single" w:color="19AED7" w:themeColor="accent2" w:sz="4" w:space="0"/>
          <w:bottom w:val="single" w:color="19AED7" w:themeColor="accent2" w:sz="4" w:space="0"/>
          <w:right w:val="single" w:color="19AED7" w:themeColor="accent2" w:sz="4" w:space="0"/>
          <w:insideH w:val="nil"/>
          <w:insideV w:val="nil"/>
        </w:tcBorders>
        <w:shd w:val="clear" w:color="auto" w:fill="19AED7" w:themeFill="accent2"/>
      </w:tcPr>
    </w:tblStylePr>
    <w:tblStylePr w:type="lastRow">
      <w:rPr>
        <w:b/>
        <w:bCs/>
      </w:rPr>
      <w:tcPr>
        <w:tcBorders>
          <w:top w:val="double" w:color="19AED7" w:themeColor="accent2" w:sz="4" w:space="0"/>
        </w:tcBorders>
      </w:tcPr>
    </w:tblStylePr>
    <w:tblStylePr w:type="firstCol">
      <w:rPr>
        <w:b/>
        <w:bCs/>
      </w:rPr>
    </w:tblStylePr>
    <w:tblStylePr w:type="lastCol">
      <w:rPr>
        <w:b/>
        <w:bCs/>
      </w:rPr>
    </w:tblStylePr>
    <w:tblStylePr w:type="band1Vert">
      <w:tcPr>
        <w:shd w:val="clear" w:color="auto" w:fill="CEF0F9" w:themeFill="accent2" w:themeFillTint="33"/>
      </w:tcPr>
    </w:tblStylePr>
    <w:tblStylePr w:type="band1Horz">
      <w:tcPr>
        <w:shd w:val="clear" w:color="auto" w:fill="CEF0F9" w:themeFill="accent2" w:themeFillTint="33"/>
      </w:tcPr>
    </w:tblStylePr>
  </w:style>
  <w:style w:type="table" w:customStyle="1" w:styleId="308">
    <w:name w:val="Grid Table 4 Accent 3"/>
    <w:basedOn w:val="88"/>
    <w:uiPriority w:val="49"/>
    <w:pPr>
      <w:spacing w:after="0" w:line="240" w:lineRule="auto"/>
    </w:pPr>
    <w:tblPr>
      <w:tblBorders>
        <w:top w:val="single" w:color="B2D195" w:themeColor="accent3" w:themeTint="99" w:sz="4" w:space="0"/>
        <w:left w:val="single" w:color="B2D195" w:themeColor="accent3" w:themeTint="99" w:sz="4" w:space="0"/>
        <w:bottom w:val="single" w:color="B2D195" w:themeColor="accent3" w:themeTint="99" w:sz="4" w:space="0"/>
        <w:right w:val="single" w:color="B2D195" w:themeColor="accent3" w:themeTint="99" w:sz="4" w:space="0"/>
        <w:insideH w:val="single" w:color="B2D195" w:themeColor="accent3" w:themeTint="99" w:sz="4" w:space="0"/>
        <w:insideV w:val="single" w:color="B2D195" w:themeColor="accent3" w:themeTint="99" w:sz="4" w:space="0"/>
      </w:tblBorders>
    </w:tblPr>
    <w:tblStylePr w:type="firstRow">
      <w:rPr>
        <w:b/>
        <w:bCs/>
        <w:color w:val="FFFFFF" w:themeColor="background1"/>
        <w14:textFill>
          <w14:solidFill>
            <w14:schemeClr w14:val="bg1"/>
          </w14:solidFill>
        </w14:textFill>
      </w:rPr>
      <w:tcPr>
        <w:tcBorders>
          <w:top w:val="single" w:color="80B350" w:themeColor="accent3" w:sz="4" w:space="0"/>
          <w:left w:val="single" w:color="80B350" w:themeColor="accent3" w:sz="4" w:space="0"/>
          <w:bottom w:val="single" w:color="80B350" w:themeColor="accent3" w:sz="4" w:space="0"/>
          <w:right w:val="single" w:color="80B350" w:themeColor="accent3" w:sz="4" w:space="0"/>
          <w:insideH w:val="nil"/>
          <w:insideV w:val="nil"/>
        </w:tcBorders>
        <w:shd w:val="clear" w:color="auto" w:fill="80B350" w:themeFill="accent3"/>
      </w:tcPr>
    </w:tblStylePr>
    <w:tblStylePr w:type="lastRow">
      <w:rPr>
        <w:b/>
        <w:bCs/>
      </w:rPr>
      <w:tcPr>
        <w:tcBorders>
          <w:top w:val="double" w:color="80B350" w:themeColor="accent3" w:sz="4" w:space="0"/>
        </w:tcBorders>
      </w:tcPr>
    </w:tblStylePr>
    <w:tblStylePr w:type="firstCol">
      <w:rPr>
        <w:b/>
        <w:bCs/>
      </w:rPr>
    </w:tblStylePr>
    <w:tblStylePr w:type="lastCol">
      <w:rPr>
        <w:b/>
        <w:bCs/>
      </w:rPr>
    </w:tblStylePr>
    <w:tblStylePr w:type="band1Vert">
      <w:tcPr>
        <w:shd w:val="clear" w:color="auto" w:fill="E5EFDB" w:themeFill="accent3" w:themeFillTint="33"/>
      </w:tcPr>
    </w:tblStylePr>
    <w:tblStylePr w:type="band1Horz">
      <w:tcPr>
        <w:shd w:val="clear" w:color="auto" w:fill="E5EFDB" w:themeFill="accent3" w:themeFillTint="33"/>
      </w:tcPr>
    </w:tblStylePr>
  </w:style>
  <w:style w:type="table" w:customStyle="1" w:styleId="309">
    <w:name w:val="Grid Table 4 Accent 4"/>
    <w:basedOn w:val="88"/>
    <w:uiPriority w:val="49"/>
    <w:pPr>
      <w:spacing w:after="0" w:line="240" w:lineRule="auto"/>
    </w:pPr>
    <w:tblPr>
      <w:tblBorders>
        <w:top w:val="single" w:color="AA7ECF" w:themeColor="accent4" w:themeTint="99" w:sz="4" w:space="0"/>
        <w:left w:val="single" w:color="AA7ECF" w:themeColor="accent4" w:themeTint="99" w:sz="4" w:space="0"/>
        <w:bottom w:val="single" w:color="AA7ECF" w:themeColor="accent4" w:themeTint="99" w:sz="4" w:space="0"/>
        <w:right w:val="single" w:color="AA7ECF" w:themeColor="accent4" w:themeTint="99" w:sz="4" w:space="0"/>
        <w:insideH w:val="single" w:color="AA7ECF" w:themeColor="accent4" w:themeTint="99" w:sz="4" w:space="0"/>
        <w:insideV w:val="single" w:color="AA7ECF" w:themeColor="accent4" w:themeTint="99" w:sz="4" w:space="0"/>
      </w:tblBorders>
    </w:tblPr>
    <w:tblStylePr w:type="firstRow">
      <w:rPr>
        <w:b/>
        <w:bCs/>
        <w:color w:val="FFFFFF" w:themeColor="background1"/>
        <w14:textFill>
          <w14:solidFill>
            <w14:schemeClr w14:val="bg1"/>
          </w14:solidFill>
        </w14:textFill>
      </w:rPr>
      <w:tcPr>
        <w:tcBorders>
          <w:top w:val="single" w:color="713B9E" w:themeColor="accent4" w:sz="4" w:space="0"/>
          <w:left w:val="single" w:color="713B9E" w:themeColor="accent4" w:sz="4" w:space="0"/>
          <w:bottom w:val="single" w:color="713B9E" w:themeColor="accent4" w:sz="4" w:space="0"/>
          <w:right w:val="single" w:color="713B9E" w:themeColor="accent4" w:sz="4" w:space="0"/>
          <w:insideH w:val="nil"/>
          <w:insideV w:val="nil"/>
        </w:tcBorders>
        <w:shd w:val="clear" w:color="auto" w:fill="713B9E" w:themeFill="accent4"/>
      </w:tcPr>
    </w:tblStylePr>
    <w:tblStylePr w:type="lastRow">
      <w:rPr>
        <w:b/>
        <w:bCs/>
      </w:rPr>
      <w:tcPr>
        <w:tcBorders>
          <w:top w:val="double" w:color="713B9E" w:themeColor="accent4" w:sz="4" w:space="0"/>
        </w:tcBorders>
      </w:tcPr>
    </w:tblStylePr>
    <w:tblStylePr w:type="firstCol">
      <w:rPr>
        <w:b/>
        <w:bCs/>
      </w:rPr>
    </w:tblStylePr>
    <w:tblStylePr w:type="lastCol">
      <w:rPr>
        <w:b/>
        <w:bCs/>
      </w:rPr>
    </w:tblStylePr>
    <w:tblStylePr w:type="band1Vert">
      <w:tcPr>
        <w:shd w:val="clear" w:color="auto" w:fill="E2D4EF" w:themeFill="accent4" w:themeFillTint="33"/>
      </w:tcPr>
    </w:tblStylePr>
    <w:tblStylePr w:type="band1Horz">
      <w:tcPr>
        <w:shd w:val="clear" w:color="auto" w:fill="E2D4EF" w:themeFill="accent4" w:themeFillTint="33"/>
      </w:tcPr>
    </w:tblStylePr>
  </w:style>
  <w:style w:type="table" w:customStyle="1" w:styleId="310">
    <w:name w:val="Grid Table 4 Accent 5"/>
    <w:basedOn w:val="88"/>
    <w:uiPriority w:val="49"/>
    <w:pPr>
      <w:spacing w:after="0" w:line="240" w:lineRule="auto"/>
    </w:pPr>
    <w:tblPr>
      <w:tblBorders>
        <w:top w:val="single" w:color="1919FF" w:themeColor="accent5" w:themeTint="99" w:sz="4" w:space="0"/>
        <w:left w:val="single" w:color="1919FF" w:themeColor="accent5" w:themeTint="99" w:sz="4" w:space="0"/>
        <w:bottom w:val="single" w:color="1919FF" w:themeColor="accent5" w:themeTint="99" w:sz="4" w:space="0"/>
        <w:right w:val="single" w:color="1919FF" w:themeColor="accent5" w:themeTint="99" w:sz="4" w:space="0"/>
        <w:insideH w:val="single" w:color="1919FF" w:themeColor="accent5" w:themeTint="99" w:sz="4" w:space="0"/>
        <w:insideV w:val="single" w:color="1919FF" w:themeColor="accent5" w:themeTint="99" w:sz="4" w:space="0"/>
      </w:tblBorders>
    </w:tblPr>
    <w:tblStylePr w:type="firstRow">
      <w:rPr>
        <w:b/>
        <w:bCs/>
        <w:color w:val="FFFFFF" w:themeColor="background1"/>
        <w14:textFill>
          <w14:solidFill>
            <w14:schemeClr w14:val="bg1"/>
          </w14:solidFill>
        </w14:textFill>
      </w:rPr>
      <w:tcPr>
        <w:tcBorders>
          <w:top w:val="single" w:color="000080" w:themeColor="accent5" w:sz="4" w:space="0"/>
          <w:left w:val="single" w:color="000080" w:themeColor="accent5" w:sz="4" w:space="0"/>
          <w:bottom w:val="single" w:color="000080" w:themeColor="accent5" w:sz="4" w:space="0"/>
          <w:right w:val="single" w:color="000080" w:themeColor="accent5" w:sz="4" w:space="0"/>
          <w:insideH w:val="nil"/>
          <w:insideV w:val="nil"/>
        </w:tcBorders>
        <w:shd w:val="clear" w:color="auto" w:fill="000080" w:themeFill="accent5"/>
      </w:tcPr>
    </w:tblStylePr>
    <w:tblStylePr w:type="lastRow">
      <w:rPr>
        <w:b/>
        <w:bCs/>
      </w:rPr>
      <w:tcPr>
        <w:tcBorders>
          <w:top w:val="double" w:color="000080" w:themeColor="accent5" w:sz="4" w:space="0"/>
        </w:tcBorders>
      </w:tcPr>
    </w:tblStylePr>
    <w:tblStylePr w:type="firstCol">
      <w:rPr>
        <w:b/>
        <w:bCs/>
      </w:rPr>
    </w:tblStylePr>
    <w:tblStylePr w:type="lastCol">
      <w:rPr>
        <w:b/>
        <w:bCs/>
      </w:rPr>
    </w:tblStylePr>
    <w:tblStylePr w:type="band1Vert">
      <w:tcPr>
        <w:shd w:val="clear" w:color="auto" w:fill="B2B2FE" w:themeFill="accent5" w:themeFillTint="33"/>
      </w:tcPr>
    </w:tblStylePr>
    <w:tblStylePr w:type="band1Horz">
      <w:tcPr>
        <w:shd w:val="clear" w:color="auto" w:fill="B2B2FE" w:themeFill="accent5" w:themeFillTint="33"/>
      </w:tcPr>
    </w:tblStylePr>
  </w:style>
  <w:style w:type="table" w:customStyle="1" w:styleId="311">
    <w:name w:val="Grid Table 4 Accent 6"/>
    <w:basedOn w:val="88"/>
    <w:uiPriority w:val="49"/>
    <w:pPr>
      <w:spacing w:after="0" w:line="240" w:lineRule="auto"/>
    </w:pPr>
    <w:tblPr>
      <w:tblBorders>
        <w:top w:val="single" w:color="FAA77D" w:themeColor="accent6" w:themeTint="99" w:sz="4" w:space="0"/>
        <w:left w:val="single" w:color="FAA77D" w:themeColor="accent6" w:themeTint="99" w:sz="4" w:space="0"/>
        <w:bottom w:val="single" w:color="FAA77D" w:themeColor="accent6" w:themeTint="99" w:sz="4" w:space="0"/>
        <w:right w:val="single" w:color="FAA77D" w:themeColor="accent6" w:themeTint="99" w:sz="4" w:space="0"/>
        <w:insideH w:val="single" w:color="FAA77D" w:themeColor="accent6" w:themeTint="99" w:sz="4" w:space="0"/>
        <w:insideV w:val="single" w:color="FAA77D" w:themeColor="accent6" w:themeTint="99" w:sz="4" w:space="0"/>
      </w:tblBorders>
    </w:tblPr>
    <w:tblStylePr w:type="firstRow">
      <w:rPr>
        <w:b/>
        <w:bCs/>
        <w:color w:val="FFFFFF" w:themeColor="background1"/>
        <w14:textFill>
          <w14:solidFill>
            <w14:schemeClr w14:val="bg1"/>
          </w14:solidFill>
        </w14:textFill>
      </w:rPr>
      <w:tcPr>
        <w:tcBorders>
          <w:top w:val="single" w:color="F76D28" w:themeColor="accent6" w:sz="4" w:space="0"/>
          <w:left w:val="single" w:color="F76D28" w:themeColor="accent6" w:sz="4" w:space="0"/>
          <w:bottom w:val="single" w:color="F76D28" w:themeColor="accent6" w:sz="4" w:space="0"/>
          <w:right w:val="single" w:color="F76D28" w:themeColor="accent6" w:sz="4" w:space="0"/>
          <w:insideH w:val="nil"/>
          <w:insideV w:val="nil"/>
        </w:tcBorders>
        <w:shd w:val="clear" w:color="auto" w:fill="F76D28" w:themeFill="accent6"/>
      </w:tcPr>
    </w:tblStylePr>
    <w:tblStylePr w:type="lastRow">
      <w:rPr>
        <w:b/>
        <w:bCs/>
      </w:rPr>
      <w:tcPr>
        <w:tcBorders>
          <w:top w:val="double" w:color="F76D28" w:themeColor="accent6" w:sz="4" w:space="0"/>
        </w:tcBorders>
      </w:tcPr>
    </w:tblStylePr>
    <w:tblStylePr w:type="firstCol">
      <w:rPr>
        <w:b/>
        <w:bCs/>
      </w:rPr>
    </w:tblStylePr>
    <w:tblStylePr w:type="lastCol">
      <w:rPr>
        <w:b/>
        <w:bCs/>
      </w:rPr>
    </w:tblStylePr>
    <w:tblStylePr w:type="band1Vert">
      <w:tcPr>
        <w:shd w:val="clear" w:color="auto" w:fill="FDE1D3" w:themeFill="accent6" w:themeFillTint="33"/>
      </w:tcPr>
    </w:tblStylePr>
    <w:tblStylePr w:type="band1Horz">
      <w:tcPr>
        <w:shd w:val="clear" w:color="auto" w:fill="FDE1D3" w:themeFill="accent6" w:themeFillTint="33"/>
      </w:tcPr>
    </w:tblStylePr>
  </w:style>
  <w:style w:type="table" w:customStyle="1" w:styleId="312">
    <w:name w:val="Grid Table 5 Dark"/>
    <w:basedOn w:val="88"/>
    <w:uiPriority w:val="50"/>
    <w:pPr>
      <w:spacing w:after="0" w:line="240" w:lineRule="auto"/>
    </w:p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CCCCC" w:themeFill="text1"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cPr>
        <w:shd w:val="clear" w:color="auto" w:fill="999999" w:themeFill="text1" w:themeFillTint="66"/>
      </w:tcPr>
    </w:tblStylePr>
    <w:tblStylePr w:type="band1Horz">
      <w:tcPr>
        <w:shd w:val="clear" w:color="auto" w:fill="999999" w:themeFill="text1" w:themeFillTint="66"/>
      </w:tcPr>
    </w:tblStylePr>
  </w:style>
  <w:style w:type="table" w:customStyle="1" w:styleId="313">
    <w:name w:val="Grid Table 5 Dark Accent 1"/>
    <w:basedOn w:val="88"/>
    <w:uiPriority w:val="50"/>
    <w:pPr>
      <w:spacing w:after="0" w:line="240" w:lineRule="auto"/>
    </w:p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DB7D8" w:themeFill="accent1"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8E0344" w:themeFill="accent1"/>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8E0344" w:themeFill="accent1"/>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8E0344" w:themeFill="accent1"/>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8E0344" w:themeFill="accent1"/>
      </w:tcPr>
    </w:tblStylePr>
    <w:tblStylePr w:type="band1Vert">
      <w:tcPr>
        <w:shd w:val="clear" w:color="auto" w:fill="FB70B1" w:themeFill="accent1" w:themeFillTint="66"/>
      </w:tcPr>
    </w:tblStylePr>
    <w:tblStylePr w:type="band1Horz">
      <w:tcPr>
        <w:shd w:val="clear" w:color="auto" w:fill="FB70B1" w:themeFill="accent1" w:themeFillTint="66"/>
      </w:tcPr>
    </w:tblStylePr>
  </w:style>
  <w:style w:type="table" w:customStyle="1" w:styleId="314">
    <w:name w:val="Grid Table 5 Dark Accent 2"/>
    <w:basedOn w:val="88"/>
    <w:uiPriority w:val="50"/>
    <w:pPr>
      <w:spacing w:after="0" w:line="240" w:lineRule="auto"/>
    </w:p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EF0F9" w:themeFill="accent2"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19AED7" w:themeFill="accent2"/>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19AED7" w:themeFill="accent2"/>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19AED7" w:themeFill="accent2"/>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19AED7" w:themeFill="accent2"/>
      </w:tcPr>
    </w:tblStylePr>
    <w:tblStylePr w:type="band1Vert">
      <w:tcPr>
        <w:shd w:val="clear" w:color="auto" w:fill="9EE1F3" w:themeFill="accent2" w:themeFillTint="66"/>
      </w:tcPr>
    </w:tblStylePr>
    <w:tblStylePr w:type="band1Horz">
      <w:tcPr>
        <w:shd w:val="clear" w:color="auto" w:fill="9EE1F3" w:themeFill="accent2" w:themeFillTint="66"/>
      </w:tcPr>
    </w:tblStylePr>
  </w:style>
  <w:style w:type="table" w:customStyle="1" w:styleId="315">
    <w:name w:val="Grid Table 5 Dark Accent 3"/>
    <w:basedOn w:val="88"/>
    <w:uiPriority w:val="50"/>
    <w:pPr>
      <w:spacing w:after="0" w:line="240" w:lineRule="auto"/>
    </w:p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5EFDB" w:themeFill="accent3"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80B350" w:themeFill="accent3"/>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80B350" w:themeFill="accent3"/>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80B350" w:themeFill="accent3"/>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80B350" w:themeFill="accent3"/>
      </w:tcPr>
    </w:tblStylePr>
    <w:tblStylePr w:type="band1Vert">
      <w:tcPr>
        <w:shd w:val="clear" w:color="auto" w:fill="CCE0B8" w:themeFill="accent3" w:themeFillTint="66"/>
      </w:tcPr>
    </w:tblStylePr>
    <w:tblStylePr w:type="band1Horz">
      <w:tcPr>
        <w:shd w:val="clear" w:color="auto" w:fill="CCE0B8" w:themeFill="accent3" w:themeFillTint="66"/>
      </w:tcPr>
    </w:tblStylePr>
  </w:style>
  <w:style w:type="table" w:customStyle="1" w:styleId="316">
    <w:name w:val="Grid Table 5 Dark Accent 4"/>
    <w:basedOn w:val="88"/>
    <w:uiPriority w:val="50"/>
    <w:pPr>
      <w:spacing w:after="0" w:line="240" w:lineRule="auto"/>
    </w:p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2D4EF" w:themeFill="accent4"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713B9E" w:themeFill="accent4"/>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713B9E" w:themeFill="accent4"/>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713B9E" w:themeFill="accent4"/>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713B9E" w:themeFill="accent4"/>
      </w:tcPr>
    </w:tblStylePr>
    <w:tblStylePr w:type="band1Vert">
      <w:tcPr>
        <w:shd w:val="clear" w:color="auto" w:fill="C6A9DF" w:themeFill="accent4" w:themeFillTint="66"/>
      </w:tcPr>
    </w:tblStylePr>
    <w:tblStylePr w:type="band1Horz">
      <w:tcPr>
        <w:shd w:val="clear" w:color="auto" w:fill="C6A9DF" w:themeFill="accent4" w:themeFillTint="66"/>
      </w:tcPr>
    </w:tblStylePr>
  </w:style>
  <w:style w:type="table" w:customStyle="1" w:styleId="317">
    <w:name w:val="Grid Table 5 Dark Accent 5"/>
    <w:basedOn w:val="88"/>
    <w:uiPriority w:val="50"/>
    <w:pPr>
      <w:spacing w:after="0" w:line="240" w:lineRule="auto"/>
    </w:p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B2B2FE" w:themeFill="accent5"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80" w:themeFill="accent5"/>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80" w:themeFill="accent5"/>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80" w:themeFill="accent5"/>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80" w:themeFill="accent5"/>
      </w:tcPr>
    </w:tblStylePr>
    <w:tblStylePr w:type="band1Vert">
      <w:tcPr>
        <w:shd w:val="clear" w:color="auto" w:fill="6666FF" w:themeFill="accent5" w:themeFillTint="66"/>
      </w:tcPr>
    </w:tblStylePr>
    <w:tblStylePr w:type="band1Horz">
      <w:tcPr>
        <w:shd w:val="clear" w:color="auto" w:fill="6666FF" w:themeFill="accent5" w:themeFillTint="66"/>
      </w:tcPr>
    </w:tblStylePr>
  </w:style>
  <w:style w:type="table" w:customStyle="1" w:styleId="318">
    <w:name w:val="Grid Table 5 Dark Accent 6"/>
    <w:basedOn w:val="88"/>
    <w:uiPriority w:val="50"/>
    <w:pPr>
      <w:spacing w:after="0" w:line="240" w:lineRule="auto"/>
    </w:p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DE1D3" w:themeFill="accent6"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F76D28" w:themeFill="accent6"/>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F76D28" w:themeFill="accent6"/>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F76D28" w:themeFill="accent6"/>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F76D28" w:themeFill="accent6"/>
      </w:tcPr>
    </w:tblStylePr>
    <w:tblStylePr w:type="band1Vert">
      <w:tcPr>
        <w:shd w:val="clear" w:color="auto" w:fill="FBC4A8" w:themeFill="accent6" w:themeFillTint="66"/>
      </w:tcPr>
    </w:tblStylePr>
    <w:tblStylePr w:type="band1Horz">
      <w:tcPr>
        <w:shd w:val="clear" w:color="auto" w:fill="FBC4A8" w:themeFill="accent6" w:themeFillTint="66"/>
      </w:tcPr>
    </w:tblStylePr>
  </w:style>
  <w:style w:type="table" w:customStyle="1" w:styleId="319">
    <w:name w:val="Grid Table 6 Colorful"/>
    <w:basedOn w:val="88"/>
    <w:uiPriority w:val="51"/>
    <w:pPr>
      <w:spacing w:after="0" w:line="240" w:lineRule="auto"/>
    </w:pPr>
    <w:rPr>
      <w:color w:val="000000" w:themeColor="text1"/>
      <w14:textFill>
        <w14:solidFill>
          <w14:schemeClr w14:val="tx1"/>
        </w14:solidFill>
      </w14:textFill>
    </w:rPr>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320">
    <w:name w:val="Grid Table 6 Colorful Accent 1"/>
    <w:basedOn w:val="88"/>
    <w:uiPriority w:val="51"/>
    <w:pPr>
      <w:spacing w:after="0" w:line="240" w:lineRule="auto"/>
    </w:pPr>
    <w:rPr>
      <w:color w:val="6B0233" w:themeColor="accent1" w:themeShade="BF"/>
    </w:rPr>
    <w:tblPr>
      <w:tblBorders>
        <w:top w:val="single" w:color="FA288A" w:themeColor="accent1" w:themeTint="99" w:sz="4" w:space="0"/>
        <w:left w:val="single" w:color="FA288A" w:themeColor="accent1" w:themeTint="99" w:sz="4" w:space="0"/>
        <w:bottom w:val="single" w:color="FA288A" w:themeColor="accent1" w:themeTint="99" w:sz="4" w:space="0"/>
        <w:right w:val="single" w:color="FA288A" w:themeColor="accent1" w:themeTint="99" w:sz="4" w:space="0"/>
        <w:insideH w:val="single" w:color="FA288A" w:themeColor="accent1" w:themeTint="99" w:sz="4" w:space="0"/>
        <w:insideV w:val="single" w:color="FA288A" w:themeColor="accent1" w:themeTint="99" w:sz="4" w:space="0"/>
      </w:tblBorders>
    </w:tblPr>
    <w:tblStylePr w:type="firstRow">
      <w:rPr>
        <w:b/>
        <w:bCs/>
      </w:rPr>
      <w:tcPr>
        <w:tcBorders>
          <w:bottom w:val="single" w:color="FA288A" w:themeColor="accent1" w:themeTint="99" w:sz="12" w:space="0"/>
        </w:tcBorders>
      </w:tcPr>
    </w:tblStylePr>
    <w:tblStylePr w:type="lastRow">
      <w:rPr>
        <w:b/>
        <w:bCs/>
      </w:rPr>
      <w:tcPr>
        <w:tcBorders>
          <w:top w:val="double" w:color="FA288A" w:themeColor="accent1" w:themeTint="99" w:sz="4" w:space="0"/>
        </w:tcBorders>
      </w:tcPr>
    </w:tblStylePr>
    <w:tblStylePr w:type="firstCol">
      <w:rPr>
        <w:b/>
        <w:bCs/>
      </w:rPr>
    </w:tblStylePr>
    <w:tblStylePr w:type="lastCol">
      <w:rPr>
        <w:b/>
        <w:bCs/>
      </w:rPr>
    </w:tblStylePr>
    <w:tblStylePr w:type="band1Vert">
      <w:tcPr>
        <w:shd w:val="clear" w:color="auto" w:fill="FDB7D8" w:themeFill="accent1" w:themeFillTint="33"/>
      </w:tcPr>
    </w:tblStylePr>
    <w:tblStylePr w:type="band1Horz">
      <w:tcPr>
        <w:shd w:val="clear" w:color="auto" w:fill="FDB7D8" w:themeFill="accent1" w:themeFillTint="33"/>
      </w:tcPr>
    </w:tblStylePr>
  </w:style>
  <w:style w:type="table" w:customStyle="1" w:styleId="321">
    <w:name w:val="Grid Table 6 Colorful Accent 2"/>
    <w:basedOn w:val="88"/>
    <w:uiPriority w:val="51"/>
    <w:pPr>
      <w:spacing w:after="0" w:line="240" w:lineRule="auto"/>
    </w:pPr>
    <w:rPr>
      <w:color w:val="1382A1" w:themeColor="accent2" w:themeShade="BF"/>
    </w:rPr>
    <w:tblPr>
      <w:tblBorders>
        <w:top w:val="single" w:color="6DD2EE" w:themeColor="accent2" w:themeTint="99" w:sz="4" w:space="0"/>
        <w:left w:val="single" w:color="6DD2EE" w:themeColor="accent2" w:themeTint="99" w:sz="4" w:space="0"/>
        <w:bottom w:val="single" w:color="6DD2EE" w:themeColor="accent2" w:themeTint="99" w:sz="4" w:space="0"/>
        <w:right w:val="single" w:color="6DD2EE" w:themeColor="accent2" w:themeTint="99" w:sz="4" w:space="0"/>
        <w:insideH w:val="single" w:color="6DD2EE" w:themeColor="accent2" w:themeTint="99" w:sz="4" w:space="0"/>
        <w:insideV w:val="single" w:color="6DD2EE" w:themeColor="accent2" w:themeTint="99" w:sz="4" w:space="0"/>
      </w:tblBorders>
    </w:tblPr>
    <w:tblStylePr w:type="firstRow">
      <w:rPr>
        <w:b/>
        <w:bCs/>
      </w:rPr>
      <w:tcPr>
        <w:tcBorders>
          <w:bottom w:val="single" w:color="6DD2EE" w:themeColor="accent2" w:themeTint="99" w:sz="12" w:space="0"/>
        </w:tcBorders>
      </w:tcPr>
    </w:tblStylePr>
    <w:tblStylePr w:type="lastRow">
      <w:rPr>
        <w:b/>
        <w:bCs/>
      </w:rPr>
      <w:tcPr>
        <w:tcBorders>
          <w:top w:val="double" w:color="6DD2EE" w:themeColor="accent2" w:themeTint="99" w:sz="4" w:space="0"/>
        </w:tcBorders>
      </w:tcPr>
    </w:tblStylePr>
    <w:tblStylePr w:type="firstCol">
      <w:rPr>
        <w:b/>
        <w:bCs/>
      </w:rPr>
    </w:tblStylePr>
    <w:tblStylePr w:type="lastCol">
      <w:rPr>
        <w:b/>
        <w:bCs/>
      </w:rPr>
    </w:tblStylePr>
    <w:tblStylePr w:type="band1Vert">
      <w:tcPr>
        <w:shd w:val="clear" w:color="auto" w:fill="CEF0F9" w:themeFill="accent2" w:themeFillTint="33"/>
      </w:tcPr>
    </w:tblStylePr>
    <w:tblStylePr w:type="band1Horz">
      <w:tcPr>
        <w:shd w:val="clear" w:color="auto" w:fill="CEF0F9" w:themeFill="accent2" w:themeFillTint="33"/>
      </w:tcPr>
    </w:tblStylePr>
  </w:style>
  <w:style w:type="table" w:customStyle="1" w:styleId="322">
    <w:name w:val="Grid Table 6 Colorful Accent 3"/>
    <w:basedOn w:val="88"/>
    <w:uiPriority w:val="51"/>
    <w:pPr>
      <w:spacing w:after="0" w:line="240" w:lineRule="auto"/>
    </w:pPr>
    <w:rPr>
      <w:color w:val="60873B" w:themeColor="accent3" w:themeShade="BF"/>
    </w:rPr>
    <w:tblPr>
      <w:tblBorders>
        <w:top w:val="single" w:color="B2D195" w:themeColor="accent3" w:themeTint="99" w:sz="4" w:space="0"/>
        <w:left w:val="single" w:color="B2D195" w:themeColor="accent3" w:themeTint="99" w:sz="4" w:space="0"/>
        <w:bottom w:val="single" w:color="B2D195" w:themeColor="accent3" w:themeTint="99" w:sz="4" w:space="0"/>
        <w:right w:val="single" w:color="B2D195" w:themeColor="accent3" w:themeTint="99" w:sz="4" w:space="0"/>
        <w:insideH w:val="single" w:color="B2D195" w:themeColor="accent3" w:themeTint="99" w:sz="4" w:space="0"/>
        <w:insideV w:val="single" w:color="B2D195" w:themeColor="accent3" w:themeTint="99" w:sz="4" w:space="0"/>
      </w:tblBorders>
    </w:tblPr>
    <w:tblStylePr w:type="firstRow">
      <w:rPr>
        <w:b/>
        <w:bCs/>
      </w:rPr>
      <w:tcPr>
        <w:tcBorders>
          <w:bottom w:val="single" w:color="B2D195" w:themeColor="accent3" w:themeTint="99" w:sz="12" w:space="0"/>
        </w:tcBorders>
      </w:tcPr>
    </w:tblStylePr>
    <w:tblStylePr w:type="lastRow">
      <w:rPr>
        <w:b/>
        <w:bCs/>
      </w:rPr>
      <w:tcPr>
        <w:tcBorders>
          <w:top w:val="double" w:color="B2D195" w:themeColor="accent3" w:themeTint="99" w:sz="4" w:space="0"/>
        </w:tcBorders>
      </w:tcPr>
    </w:tblStylePr>
    <w:tblStylePr w:type="firstCol">
      <w:rPr>
        <w:b/>
        <w:bCs/>
      </w:rPr>
    </w:tblStylePr>
    <w:tblStylePr w:type="lastCol">
      <w:rPr>
        <w:b/>
        <w:bCs/>
      </w:rPr>
    </w:tblStylePr>
    <w:tblStylePr w:type="band1Vert">
      <w:tcPr>
        <w:shd w:val="clear" w:color="auto" w:fill="E5EFDB" w:themeFill="accent3" w:themeFillTint="33"/>
      </w:tcPr>
    </w:tblStylePr>
    <w:tblStylePr w:type="band1Horz">
      <w:tcPr>
        <w:shd w:val="clear" w:color="auto" w:fill="E5EFDB" w:themeFill="accent3" w:themeFillTint="33"/>
      </w:tcPr>
    </w:tblStylePr>
  </w:style>
  <w:style w:type="table" w:customStyle="1" w:styleId="323">
    <w:name w:val="Grid Table 6 Colorful Accent 4"/>
    <w:basedOn w:val="88"/>
    <w:uiPriority w:val="51"/>
    <w:pPr>
      <w:spacing w:after="0" w:line="240" w:lineRule="auto"/>
    </w:pPr>
    <w:rPr>
      <w:color w:val="552C77" w:themeColor="accent4" w:themeShade="BF"/>
    </w:rPr>
    <w:tblPr>
      <w:tblBorders>
        <w:top w:val="single" w:color="AA7ECF" w:themeColor="accent4" w:themeTint="99" w:sz="4" w:space="0"/>
        <w:left w:val="single" w:color="AA7ECF" w:themeColor="accent4" w:themeTint="99" w:sz="4" w:space="0"/>
        <w:bottom w:val="single" w:color="AA7ECF" w:themeColor="accent4" w:themeTint="99" w:sz="4" w:space="0"/>
        <w:right w:val="single" w:color="AA7ECF" w:themeColor="accent4" w:themeTint="99" w:sz="4" w:space="0"/>
        <w:insideH w:val="single" w:color="AA7ECF" w:themeColor="accent4" w:themeTint="99" w:sz="4" w:space="0"/>
        <w:insideV w:val="single" w:color="AA7ECF" w:themeColor="accent4" w:themeTint="99" w:sz="4" w:space="0"/>
      </w:tblBorders>
    </w:tblPr>
    <w:tblStylePr w:type="firstRow">
      <w:rPr>
        <w:b/>
        <w:bCs/>
      </w:rPr>
      <w:tcPr>
        <w:tcBorders>
          <w:bottom w:val="single" w:color="AA7ECF" w:themeColor="accent4" w:themeTint="99" w:sz="12" w:space="0"/>
        </w:tcBorders>
      </w:tcPr>
    </w:tblStylePr>
    <w:tblStylePr w:type="lastRow">
      <w:rPr>
        <w:b/>
        <w:bCs/>
      </w:rPr>
      <w:tcPr>
        <w:tcBorders>
          <w:top w:val="double" w:color="AA7ECF" w:themeColor="accent4" w:themeTint="99" w:sz="4" w:space="0"/>
        </w:tcBorders>
      </w:tcPr>
    </w:tblStylePr>
    <w:tblStylePr w:type="firstCol">
      <w:rPr>
        <w:b/>
        <w:bCs/>
      </w:rPr>
    </w:tblStylePr>
    <w:tblStylePr w:type="lastCol">
      <w:rPr>
        <w:b/>
        <w:bCs/>
      </w:rPr>
    </w:tblStylePr>
    <w:tblStylePr w:type="band1Vert">
      <w:tcPr>
        <w:shd w:val="clear" w:color="auto" w:fill="E2D4EF" w:themeFill="accent4" w:themeFillTint="33"/>
      </w:tcPr>
    </w:tblStylePr>
    <w:tblStylePr w:type="band1Horz">
      <w:tcPr>
        <w:shd w:val="clear" w:color="auto" w:fill="E2D4EF" w:themeFill="accent4" w:themeFillTint="33"/>
      </w:tcPr>
    </w:tblStylePr>
  </w:style>
  <w:style w:type="table" w:customStyle="1" w:styleId="324">
    <w:name w:val="Grid Table 6 Colorful Accent 5"/>
    <w:basedOn w:val="88"/>
    <w:uiPriority w:val="51"/>
    <w:pPr>
      <w:spacing w:after="0" w:line="240" w:lineRule="auto"/>
    </w:pPr>
    <w:rPr>
      <w:color w:val="000060" w:themeColor="accent5" w:themeShade="BF"/>
    </w:rPr>
    <w:tblPr>
      <w:tblBorders>
        <w:top w:val="single" w:color="1919FF" w:themeColor="accent5" w:themeTint="99" w:sz="4" w:space="0"/>
        <w:left w:val="single" w:color="1919FF" w:themeColor="accent5" w:themeTint="99" w:sz="4" w:space="0"/>
        <w:bottom w:val="single" w:color="1919FF" w:themeColor="accent5" w:themeTint="99" w:sz="4" w:space="0"/>
        <w:right w:val="single" w:color="1919FF" w:themeColor="accent5" w:themeTint="99" w:sz="4" w:space="0"/>
        <w:insideH w:val="single" w:color="1919FF" w:themeColor="accent5" w:themeTint="99" w:sz="4" w:space="0"/>
        <w:insideV w:val="single" w:color="1919FF" w:themeColor="accent5" w:themeTint="99" w:sz="4" w:space="0"/>
      </w:tblBorders>
    </w:tblPr>
    <w:tblStylePr w:type="firstRow">
      <w:rPr>
        <w:b/>
        <w:bCs/>
      </w:rPr>
      <w:tcPr>
        <w:tcBorders>
          <w:bottom w:val="single" w:color="1919FF" w:themeColor="accent5" w:themeTint="99" w:sz="12" w:space="0"/>
        </w:tcBorders>
      </w:tcPr>
    </w:tblStylePr>
    <w:tblStylePr w:type="lastRow">
      <w:rPr>
        <w:b/>
        <w:bCs/>
      </w:rPr>
      <w:tcPr>
        <w:tcBorders>
          <w:top w:val="double" w:color="1919FF" w:themeColor="accent5" w:themeTint="99" w:sz="4" w:space="0"/>
        </w:tcBorders>
      </w:tcPr>
    </w:tblStylePr>
    <w:tblStylePr w:type="firstCol">
      <w:rPr>
        <w:b/>
        <w:bCs/>
      </w:rPr>
    </w:tblStylePr>
    <w:tblStylePr w:type="lastCol">
      <w:rPr>
        <w:b/>
        <w:bCs/>
      </w:rPr>
    </w:tblStylePr>
    <w:tblStylePr w:type="band1Vert">
      <w:tcPr>
        <w:shd w:val="clear" w:color="auto" w:fill="B2B2FE" w:themeFill="accent5" w:themeFillTint="33"/>
      </w:tcPr>
    </w:tblStylePr>
    <w:tblStylePr w:type="band1Horz">
      <w:tcPr>
        <w:shd w:val="clear" w:color="auto" w:fill="B2B2FE" w:themeFill="accent5" w:themeFillTint="33"/>
      </w:tcPr>
    </w:tblStylePr>
  </w:style>
  <w:style w:type="table" w:customStyle="1" w:styleId="325">
    <w:name w:val="Grid Table 6 Colorful Accent 6"/>
    <w:basedOn w:val="88"/>
    <w:uiPriority w:val="51"/>
    <w:pPr>
      <w:spacing w:after="0" w:line="240" w:lineRule="auto"/>
    </w:pPr>
    <w:rPr>
      <w:color w:val="D04A08" w:themeColor="accent6" w:themeShade="BF"/>
    </w:rPr>
    <w:tblPr>
      <w:tblBorders>
        <w:top w:val="single" w:color="FAA77D" w:themeColor="accent6" w:themeTint="99" w:sz="4" w:space="0"/>
        <w:left w:val="single" w:color="FAA77D" w:themeColor="accent6" w:themeTint="99" w:sz="4" w:space="0"/>
        <w:bottom w:val="single" w:color="FAA77D" w:themeColor="accent6" w:themeTint="99" w:sz="4" w:space="0"/>
        <w:right w:val="single" w:color="FAA77D" w:themeColor="accent6" w:themeTint="99" w:sz="4" w:space="0"/>
        <w:insideH w:val="single" w:color="FAA77D" w:themeColor="accent6" w:themeTint="99" w:sz="4" w:space="0"/>
        <w:insideV w:val="single" w:color="FAA77D" w:themeColor="accent6" w:themeTint="99" w:sz="4" w:space="0"/>
      </w:tblBorders>
    </w:tblPr>
    <w:tblStylePr w:type="firstRow">
      <w:rPr>
        <w:b/>
        <w:bCs/>
      </w:rPr>
      <w:tcPr>
        <w:tcBorders>
          <w:bottom w:val="single" w:color="FAA77D" w:themeColor="accent6" w:themeTint="99" w:sz="12" w:space="0"/>
        </w:tcBorders>
      </w:tcPr>
    </w:tblStylePr>
    <w:tblStylePr w:type="lastRow">
      <w:rPr>
        <w:b/>
        <w:bCs/>
      </w:rPr>
      <w:tcPr>
        <w:tcBorders>
          <w:top w:val="double" w:color="FAA77D" w:themeColor="accent6" w:themeTint="99" w:sz="4" w:space="0"/>
        </w:tcBorders>
      </w:tcPr>
    </w:tblStylePr>
    <w:tblStylePr w:type="firstCol">
      <w:rPr>
        <w:b/>
        <w:bCs/>
      </w:rPr>
    </w:tblStylePr>
    <w:tblStylePr w:type="lastCol">
      <w:rPr>
        <w:b/>
        <w:bCs/>
      </w:rPr>
    </w:tblStylePr>
    <w:tblStylePr w:type="band1Vert">
      <w:tcPr>
        <w:shd w:val="clear" w:color="auto" w:fill="FDE1D3" w:themeFill="accent6" w:themeFillTint="33"/>
      </w:tcPr>
    </w:tblStylePr>
    <w:tblStylePr w:type="band1Horz">
      <w:tcPr>
        <w:shd w:val="clear" w:color="auto" w:fill="FDE1D3" w:themeFill="accent6" w:themeFillTint="33"/>
      </w:tcPr>
    </w:tblStylePr>
  </w:style>
  <w:style w:type="table" w:customStyle="1" w:styleId="326">
    <w:name w:val="Grid Table 7 Colorful"/>
    <w:basedOn w:val="88"/>
    <w:uiPriority w:val="52"/>
    <w:pPr>
      <w:spacing w:after="0" w:line="240" w:lineRule="auto"/>
    </w:pPr>
    <w:rPr>
      <w:color w:val="000000" w:themeColor="text1"/>
      <w14:textFill>
        <w14:solidFill>
          <w14:schemeClr w14:val="tx1"/>
        </w14:solidFill>
      </w14:textFill>
    </w:rPr>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CCCCCC" w:themeFill="text1" w:themeFillTint="33"/>
      </w:tcPr>
    </w:tblStylePr>
    <w:tblStylePr w:type="band1Horz">
      <w:tcPr>
        <w:shd w:val="clear" w:color="auto" w:fill="CCCCCC" w:themeFill="text1" w:themeFillTint="33"/>
      </w:tcPr>
    </w:tblStylePr>
    <w:tblStylePr w:type="neCell">
      <w:tcPr>
        <w:tcBorders>
          <w:bottom w:val="single" w:color="666666" w:themeColor="text1" w:themeTint="99" w:sz="4" w:space="0"/>
        </w:tcBorders>
      </w:tcPr>
    </w:tblStylePr>
    <w:tblStylePr w:type="nwCell">
      <w:tcPr>
        <w:tcBorders>
          <w:bottom w:val="single" w:color="666666" w:themeColor="text1" w:themeTint="99" w:sz="4" w:space="0"/>
        </w:tcBorders>
      </w:tcPr>
    </w:tblStylePr>
    <w:tblStylePr w:type="seCell">
      <w:tcPr>
        <w:tcBorders>
          <w:top w:val="single" w:color="666666" w:themeColor="text1" w:themeTint="99" w:sz="4" w:space="0"/>
        </w:tcBorders>
      </w:tcPr>
    </w:tblStylePr>
    <w:tblStylePr w:type="swCell">
      <w:tcPr>
        <w:tcBorders>
          <w:top w:val="single" w:color="666666" w:themeColor="text1" w:themeTint="99" w:sz="4" w:space="0"/>
        </w:tcBorders>
      </w:tcPr>
    </w:tblStylePr>
  </w:style>
  <w:style w:type="table" w:customStyle="1" w:styleId="327">
    <w:name w:val="Grid Table 7 Colorful Accent 1"/>
    <w:basedOn w:val="88"/>
    <w:uiPriority w:val="52"/>
    <w:pPr>
      <w:spacing w:after="0" w:line="240" w:lineRule="auto"/>
    </w:pPr>
    <w:rPr>
      <w:color w:val="6B0233" w:themeColor="accent1" w:themeShade="BF"/>
    </w:rPr>
    <w:tblPr>
      <w:tblBorders>
        <w:top w:val="single" w:color="FA288A" w:themeColor="accent1" w:themeTint="99" w:sz="4" w:space="0"/>
        <w:left w:val="single" w:color="FA288A" w:themeColor="accent1" w:themeTint="99" w:sz="4" w:space="0"/>
        <w:bottom w:val="single" w:color="FA288A" w:themeColor="accent1" w:themeTint="99" w:sz="4" w:space="0"/>
        <w:right w:val="single" w:color="FA288A" w:themeColor="accent1" w:themeTint="99" w:sz="4" w:space="0"/>
        <w:insideH w:val="single" w:color="FA288A" w:themeColor="accent1" w:themeTint="99" w:sz="4" w:space="0"/>
        <w:insideV w:val="single" w:color="FA288A" w:themeColor="accent1"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FDB7D8" w:themeFill="accent1" w:themeFillTint="33"/>
      </w:tcPr>
    </w:tblStylePr>
    <w:tblStylePr w:type="band1Horz">
      <w:tcPr>
        <w:shd w:val="clear" w:color="auto" w:fill="FDB7D8" w:themeFill="accent1" w:themeFillTint="33"/>
      </w:tcPr>
    </w:tblStylePr>
    <w:tblStylePr w:type="neCell">
      <w:tcPr>
        <w:tcBorders>
          <w:bottom w:val="single" w:color="FA288A" w:themeColor="accent1" w:themeTint="99" w:sz="4" w:space="0"/>
        </w:tcBorders>
      </w:tcPr>
    </w:tblStylePr>
    <w:tblStylePr w:type="nwCell">
      <w:tcPr>
        <w:tcBorders>
          <w:bottom w:val="single" w:color="FA288A" w:themeColor="accent1" w:themeTint="99" w:sz="4" w:space="0"/>
        </w:tcBorders>
      </w:tcPr>
    </w:tblStylePr>
    <w:tblStylePr w:type="seCell">
      <w:tcPr>
        <w:tcBorders>
          <w:top w:val="single" w:color="FA288A" w:themeColor="accent1" w:themeTint="99" w:sz="4" w:space="0"/>
        </w:tcBorders>
      </w:tcPr>
    </w:tblStylePr>
    <w:tblStylePr w:type="swCell">
      <w:tcPr>
        <w:tcBorders>
          <w:top w:val="single" w:color="FA288A" w:themeColor="accent1" w:themeTint="99" w:sz="4" w:space="0"/>
        </w:tcBorders>
      </w:tcPr>
    </w:tblStylePr>
  </w:style>
  <w:style w:type="table" w:customStyle="1" w:styleId="328">
    <w:name w:val="Grid Table 7 Colorful Accent 2"/>
    <w:basedOn w:val="88"/>
    <w:uiPriority w:val="52"/>
    <w:pPr>
      <w:spacing w:after="0" w:line="240" w:lineRule="auto"/>
    </w:pPr>
    <w:rPr>
      <w:color w:val="1382A1" w:themeColor="accent2" w:themeShade="BF"/>
    </w:rPr>
    <w:tblPr>
      <w:tblBorders>
        <w:top w:val="single" w:color="6DD2EE" w:themeColor="accent2" w:themeTint="99" w:sz="4" w:space="0"/>
        <w:left w:val="single" w:color="6DD2EE" w:themeColor="accent2" w:themeTint="99" w:sz="4" w:space="0"/>
        <w:bottom w:val="single" w:color="6DD2EE" w:themeColor="accent2" w:themeTint="99" w:sz="4" w:space="0"/>
        <w:right w:val="single" w:color="6DD2EE" w:themeColor="accent2" w:themeTint="99" w:sz="4" w:space="0"/>
        <w:insideH w:val="single" w:color="6DD2EE" w:themeColor="accent2" w:themeTint="99" w:sz="4" w:space="0"/>
        <w:insideV w:val="single" w:color="6DD2EE" w:themeColor="accent2"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CEF0F9" w:themeFill="accent2" w:themeFillTint="33"/>
      </w:tcPr>
    </w:tblStylePr>
    <w:tblStylePr w:type="band1Horz">
      <w:tcPr>
        <w:shd w:val="clear" w:color="auto" w:fill="CEF0F9" w:themeFill="accent2" w:themeFillTint="33"/>
      </w:tcPr>
    </w:tblStylePr>
    <w:tblStylePr w:type="neCell">
      <w:tcPr>
        <w:tcBorders>
          <w:bottom w:val="single" w:color="6DD2EE" w:themeColor="accent2" w:themeTint="99" w:sz="4" w:space="0"/>
        </w:tcBorders>
      </w:tcPr>
    </w:tblStylePr>
    <w:tblStylePr w:type="nwCell">
      <w:tcPr>
        <w:tcBorders>
          <w:bottom w:val="single" w:color="6DD2EE" w:themeColor="accent2" w:themeTint="99" w:sz="4" w:space="0"/>
        </w:tcBorders>
      </w:tcPr>
    </w:tblStylePr>
    <w:tblStylePr w:type="seCell">
      <w:tcPr>
        <w:tcBorders>
          <w:top w:val="single" w:color="6DD2EE" w:themeColor="accent2" w:themeTint="99" w:sz="4" w:space="0"/>
        </w:tcBorders>
      </w:tcPr>
    </w:tblStylePr>
    <w:tblStylePr w:type="swCell">
      <w:tcPr>
        <w:tcBorders>
          <w:top w:val="single" w:color="6DD2EE" w:themeColor="accent2" w:themeTint="99" w:sz="4" w:space="0"/>
        </w:tcBorders>
      </w:tcPr>
    </w:tblStylePr>
  </w:style>
  <w:style w:type="table" w:customStyle="1" w:styleId="329">
    <w:name w:val="Grid Table 7 Colorful Accent 3"/>
    <w:basedOn w:val="88"/>
    <w:uiPriority w:val="52"/>
    <w:pPr>
      <w:spacing w:after="0" w:line="240" w:lineRule="auto"/>
    </w:pPr>
    <w:rPr>
      <w:color w:val="60873B" w:themeColor="accent3" w:themeShade="BF"/>
    </w:rPr>
    <w:tblPr>
      <w:tblBorders>
        <w:top w:val="single" w:color="B2D195" w:themeColor="accent3" w:themeTint="99" w:sz="4" w:space="0"/>
        <w:left w:val="single" w:color="B2D195" w:themeColor="accent3" w:themeTint="99" w:sz="4" w:space="0"/>
        <w:bottom w:val="single" w:color="B2D195" w:themeColor="accent3" w:themeTint="99" w:sz="4" w:space="0"/>
        <w:right w:val="single" w:color="B2D195" w:themeColor="accent3" w:themeTint="99" w:sz="4" w:space="0"/>
        <w:insideH w:val="single" w:color="B2D195" w:themeColor="accent3" w:themeTint="99" w:sz="4" w:space="0"/>
        <w:insideV w:val="single" w:color="B2D195" w:themeColor="accent3"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E5EFDB" w:themeFill="accent3" w:themeFillTint="33"/>
      </w:tcPr>
    </w:tblStylePr>
    <w:tblStylePr w:type="band1Horz">
      <w:tcPr>
        <w:shd w:val="clear" w:color="auto" w:fill="E5EFDB" w:themeFill="accent3" w:themeFillTint="33"/>
      </w:tcPr>
    </w:tblStylePr>
    <w:tblStylePr w:type="neCell">
      <w:tcPr>
        <w:tcBorders>
          <w:bottom w:val="single" w:color="B2D195" w:themeColor="accent3" w:themeTint="99" w:sz="4" w:space="0"/>
        </w:tcBorders>
      </w:tcPr>
    </w:tblStylePr>
    <w:tblStylePr w:type="nwCell">
      <w:tcPr>
        <w:tcBorders>
          <w:bottom w:val="single" w:color="B2D195" w:themeColor="accent3" w:themeTint="99" w:sz="4" w:space="0"/>
        </w:tcBorders>
      </w:tcPr>
    </w:tblStylePr>
    <w:tblStylePr w:type="seCell">
      <w:tcPr>
        <w:tcBorders>
          <w:top w:val="single" w:color="B2D195" w:themeColor="accent3" w:themeTint="99" w:sz="4" w:space="0"/>
        </w:tcBorders>
      </w:tcPr>
    </w:tblStylePr>
    <w:tblStylePr w:type="swCell">
      <w:tcPr>
        <w:tcBorders>
          <w:top w:val="single" w:color="B2D195" w:themeColor="accent3" w:themeTint="99" w:sz="4" w:space="0"/>
        </w:tcBorders>
      </w:tcPr>
    </w:tblStylePr>
  </w:style>
  <w:style w:type="table" w:customStyle="1" w:styleId="330">
    <w:name w:val="Grid Table 7 Colorful Accent 4"/>
    <w:basedOn w:val="88"/>
    <w:uiPriority w:val="52"/>
    <w:pPr>
      <w:spacing w:after="0" w:line="240" w:lineRule="auto"/>
    </w:pPr>
    <w:rPr>
      <w:color w:val="552C77" w:themeColor="accent4" w:themeShade="BF"/>
    </w:rPr>
    <w:tblPr>
      <w:tblBorders>
        <w:top w:val="single" w:color="AA7ECF" w:themeColor="accent4" w:themeTint="99" w:sz="4" w:space="0"/>
        <w:left w:val="single" w:color="AA7ECF" w:themeColor="accent4" w:themeTint="99" w:sz="4" w:space="0"/>
        <w:bottom w:val="single" w:color="AA7ECF" w:themeColor="accent4" w:themeTint="99" w:sz="4" w:space="0"/>
        <w:right w:val="single" w:color="AA7ECF" w:themeColor="accent4" w:themeTint="99" w:sz="4" w:space="0"/>
        <w:insideH w:val="single" w:color="AA7ECF" w:themeColor="accent4" w:themeTint="99" w:sz="4" w:space="0"/>
        <w:insideV w:val="single" w:color="AA7ECF" w:themeColor="accent4"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E2D4EF" w:themeFill="accent4" w:themeFillTint="33"/>
      </w:tcPr>
    </w:tblStylePr>
    <w:tblStylePr w:type="band1Horz">
      <w:tcPr>
        <w:shd w:val="clear" w:color="auto" w:fill="E2D4EF" w:themeFill="accent4" w:themeFillTint="33"/>
      </w:tcPr>
    </w:tblStylePr>
    <w:tblStylePr w:type="neCell">
      <w:tcPr>
        <w:tcBorders>
          <w:bottom w:val="single" w:color="AA7ECF" w:themeColor="accent4" w:themeTint="99" w:sz="4" w:space="0"/>
        </w:tcBorders>
      </w:tcPr>
    </w:tblStylePr>
    <w:tblStylePr w:type="nwCell">
      <w:tcPr>
        <w:tcBorders>
          <w:bottom w:val="single" w:color="AA7ECF" w:themeColor="accent4" w:themeTint="99" w:sz="4" w:space="0"/>
        </w:tcBorders>
      </w:tcPr>
    </w:tblStylePr>
    <w:tblStylePr w:type="seCell">
      <w:tcPr>
        <w:tcBorders>
          <w:top w:val="single" w:color="AA7ECF" w:themeColor="accent4" w:themeTint="99" w:sz="4" w:space="0"/>
        </w:tcBorders>
      </w:tcPr>
    </w:tblStylePr>
    <w:tblStylePr w:type="swCell">
      <w:tcPr>
        <w:tcBorders>
          <w:top w:val="single" w:color="AA7ECF" w:themeColor="accent4" w:themeTint="99" w:sz="4" w:space="0"/>
        </w:tcBorders>
      </w:tcPr>
    </w:tblStylePr>
  </w:style>
  <w:style w:type="table" w:customStyle="1" w:styleId="331">
    <w:name w:val="Grid Table 7 Colorful Accent 5"/>
    <w:basedOn w:val="88"/>
    <w:uiPriority w:val="52"/>
    <w:pPr>
      <w:spacing w:after="0" w:line="240" w:lineRule="auto"/>
    </w:pPr>
    <w:rPr>
      <w:color w:val="000060" w:themeColor="accent5" w:themeShade="BF"/>
    </w:rPr>
    <w:tblPr>
      <w:tblBorders>
        <w:top w:val="single" w:color="1919FF" w:themeColor="accent5" w:themeTint="99" w:sz="4" w:space="0"/>
        <w:left w:val="single" w:color="1919FF" w:themeColor="accent5" w:themeTint="99" w:sz="4" w:space="0"/>
        <w:bottom w:val="single" w:color="1919FF" w:themeColor="accent5" w:themeTint="99" w:sz="4" w:space="0"/>
        <w:right w:val="single" w:color="1919FF" w:themeColor="accent5" w:themeTint="99" w:sz="4" w:space="0"/>
        <w:insideH w:val="single" w:color="1919FF" w:themeColor="accent5" w:themeTint="99" w:sz="4" w:space="0"/>
        <w:insideV w:val="single" w:color="1919FF" w:themeColor="accent5"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B2B2FE" w:themeFill="accent5" w:themeFillTint="33"/>
      </w:tcPr>
    </w:tblStylePr>
    <w:tblStylePr w:type="band1Horz">
      <w:tcPr>
        <w:shd w:val="clear" w:color="auto" w:fill="B2B2FE" w:themeFill="accent5" w:themeFillTint="33"/>
      </w:tcPr>
    </w:tblStylePr>
    <w:tblStylePr w:type="neCell">
      <w:tcPr>
        <w:tcBorders>
          <w:bottom w:val="single" w:color="1919FF" w:themeColor="accent5" w:themeTint="99" w:sz="4" w:space="0"/>
        </w:tcBorders>
      </w:tcPr>
    </w:tblStylePr>
    <w:tblStylePr w:type="nwCell">
      <w:tcPr>
        <w:tcBorders>
          <w:bottom w:val="single" w:color="1919FF" w:themeColor="accent5" w:themeTint="99" w:sz="4" w:space="0"/>
        </w:tcBorders>
      </w:tcPr>
    </w:tblStylePr>
    <w:tblStylePr w:type="seCell">
      <w:tcPr>
        <w:tcBorders>
          <w:top w:val="single" w:color="1919FF" w:themeColor="accent5" w:themeTint="99" w:sz="4" w:space="0"/>
        </w:tcBorders>
      </w:tcPr>
    </w:tblStylePr>
    <w:tblStylePr w:type="swCell">
      <w:tcPr>
        <w:tcBorders>
          <w:top w:val="single" w:color="1919FF" w:themeColor="accent5" w:themeTint="99" w:sz="4" w:space="0"/>
        </w:tcBorders>
      </w:tcPr>
    </w:tblStylePr>
  </w:style>
  <w:style w:type="table" w:customStyle="1" w:styleId="332">
    <w:name w:val="Grid Table 7 Colorful Accent 6"/>
    <w:basedOn w:val="88"/>
    <w:uiPriority w:val="52"/>
    <w:pPr>
      <w:spacing w:after="0" w:line="240" w:lineRule="auto"/>
    </w:pPr>
    <w:rPr>
      <w:color w:val="D04A08" w:themeColor="accent6" w:themeShade="BF"/>
    </w:rPr>
    <w:tblPr>
      <w:tblBorders>
        <w:top w:val="single" w:color="FAA77D" w:themeColor="accent6" w:themeTint="99" w:sz="4" w:space="0"/>
        <w:left w:val="single" w:color="FAA77D" w:themeColor="accent6" w:themeTint="99" w:sz="4" w:space="0"/>
        <w:bottom w:val="single" w:color="FAA77D" w:themeColor="accent6" w:themeTint="99" w:sz="4" w:space="0"/>
        <w:right w:val="single" w:color="FAA77D" w:themeColor="accent6" w:themeTint="99" w:sz="4" w:space="0"/>
        <w:insideH w:val="single" w:color="FAA77D" w:themeColor="accent6" w:themeTint="99" w:sz="4" w:space="0"/>
        <w:insideV w:val="single" w:color="FAA77D" w:themeColor="accent6"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FDE1D3" w:themeFill="accent6" w:themeFillTint="33"/>
      </w:tcPr>
    </w:tblStylePr>
    <w:tblStylePr w:type="band1Horz">
      <w:tcPr>
        <w:shd w:val="clear" w:color="auto" w:fill="FDE1D3" w:themeFill="accent6" w:themeFillTint="33"/>
      </w:tcPr>
    </w:tblStylePr>
    <w:tblStylePr w:type="neCell">
      <w:tcPr>
        <w:tcBorders>
          <w:bottom w:val="single" w:color="FAA77D" w:themeColor="accent6" w:themeTint="99" w:sz="4" w:space="0"/>
        </w:tcBorders>
      </w:tcPr>
    </w:tblStylePr>
    <w:tblStylePr w:type="nwCell">
      <w:tcPr>
        <w:tcBorders>
          <w:bottom w:val="single" w:color="FAA77D" w:themeColor="accent6" w:themeTint="99" w:sz="4" w:space="0"/>
        </w:tcBorders>
      </w:tcPr>
    </w:tblStylePr>
    <w:tblStylePr w:type="seCell">
      <w:tcPr>
        <w:tcBorders>
          <w:top w:val="single" w:color="FAA77D" w:themeColor="accent6" w:themeTint="99" w:sz="4" w:space="0"/>
        </w:tcBorders>
      </w:tcPr>
    </w:tblStylePr>
    <w:tblStylePr w:type="swCell">
      <w:tcPr>
        <w:tcBorders>
          <w:top w:val="single" w:color="FAA77D" w:themeColor="accent6" w:themeTint="99" w:sz="4" w:space="0"/>
        </w:tcBorders>
      </w:tcPr>
    </w:tblStylePr>
  </w:style>
  <w:style w:type="character" w:customStyle="1" w:styleId="333">
    <w:name w:val="Hashtag"/>
    <w:basedOn w:val="231"/>
    <w:semiHidden/>
    <w:unhideWhenUsed/>
    <w:uiPriority w:val="99"/>
    <w:rPr>
      <w:rFonts w:ascii="Microsoft YaHei UI" w:hAnsi="Microsoft YaHei UI" w:eastAsia="Microsoft YaHei UI"/>
      <w:color w:val="2B579A"/>
      <w:shd w:val="clear" w:color="auto" w:fill="E6E6E6"/>
    </w:rPr>
  </w:style>
  <w:style w:type="character" w:customStyle="1" w:styleId="334">
    <w:name w:val="HTML 地址 字符"/>
    <w:basedOn w:val="231"/>
    <w:link w:val="41"/>
    <w:semiHidden/>
    <w:uiPriority w:val="0"/>
    <w:rPr>
      <w:rFonts w:ascii="Microsoft YaHei UI" w:hAnsi="Microsoft YaHei UI" w:eastAsia="Microsoft YaHei UI"/>
      <w:i/>
      <w:iCs/>
      <w:sz w:val="21"/>
    </w:rPr>
  </w:style>
  <w:style w:type="character" w:customStyle="1" w:styleId="335">
    <w:name w:val="HTML 预设格式 字符"/>
    <w:basedOn w:val="231"/>
    <w:link w:val="80"/>
    <w:semiHidden/>
    <w:uiPriority w:val="0"/>
    <w:rPr>
      <w:rFonts w:ascii="Microsoft YaHei UI" w:hAnsi="Microsoft YaHei UI" w:eastAsia="Microsoft YaHei UI"/>
      <w:sz w:val="20"/>
      <w:szCs w:val="20"/>
    </w:rPr>
  </w:style>
  <w:style w:type="character" w:customStyle="1" w:styleId="336">
    <w:name w:val="Intense Emphasis"/>
    <w:basedOn w:val="231"/>
    <w:uiPriority w:val="0"/>
    <w:rPr>
      <w:rFonts w:ascii="Microsoft YaHei UI" w:hAnsi="Microsoft YaHei UI" w:eastAsia="Microsoft YaHei UI"/>
      <w:i/>
      <w:iCs/>
      <w:color w:val="8E0344" w:themeColor="accent1"/>
      <w14:textFill>
        <w14:solidFill>
          <w14:schemeClr w14:val="accent1"/>
        </w14:solidFill>
      </w14:textFill>
    </w:rPr>
  </w:style>
  <w:style w:type="paragraph" w:styleId="337">
    <w:name w:val="Intense Quote"/>
    <w:basedOn w:val="1"/>
    <w:next w:val="1"/>
    <w:link w:val="338"/>
    <w:uiPriority w:val="0"/>
    <w:pPr>
      <w:pBdr>
        <w:top w:val="single" w:color="8E0344" w:themeColor="accent1" w:sz="4" w:space="10"/>
        <w:bottom w:val="single" w:color="8E0344" w:themeColor="accent1" w:sz="4" w:space="10"/>
      </w:pBdr>
      <w:spacing w:before="360" w:after="360"/>
      <w:ind w:left="864" w:right="864"/>
      <w:jc w:val="center"/>
    </w:pPr>
    <w:rPr>
      <w:i/>
      <w:iCs/>
      <w:color w:val="8E0344" w:themeColor="accent1"/>
      <w14:textFill>
        <w14:solidFill>
          <w14:schemeClr w14:val="accent1"/>
        </w14:solidFill>
      </w14:textFill>
    </w:rPr>
  </w:style>
  <w:style w:type="character" w:customStyle="1" w:styleId="338">
    <w:name w:val="明显引用 字符"/>
    <w:basedOn w:val="231"/>
    <w:link w:val="337"/>
    <w:uiPriority w:val="0"/>
    <w:rPr>
      <w:rFonts w:ascii="Microsoft YaHei UI" w:hAnsi="Microsoft YaHei UI" w:eastAsia="Microsoft YaHei UI"/>
      <w:i/>
      <w:iCs/>
      <w:color w:val="8E0344" w:themeColor="accent1"/>
      <w:sz w:val="21"/>
      <w14:textFill>
        <w14:solidFill>
          <w14:schemeClr w14:val="accent1"/>
        </w14:solidFill>
      </w14:textFill>
    </w:rPr>
  </w:style>
  <w:style w:type="character" w:customStyle="1" w:styleId="339">
    <w:name w:val="Intense Reference"/>
    <w:basedOn w:val="231"/>
    <w:uiPriority w:val="0"/>
    <w:rPr>
      <w:rFonts w:ascii="Microsoft YaHei UI" w:hAnsi="Microsoft YaHei UI" w:eastAsia="Microsoft YaHei UI"/>
      <w:b/>
      <w:bCs/>
      <w:smallCaps/>
      <w:color w:val="8E0344" w:themeColor="accent1"/>
      <w:spacing w:val="5"/>
      <w14:textFill>
        <w14:solidFill>
          <w14:schemeClr w14:val="accent1"/>
        </w14:solidFill>
      </w14:textFill>
    </w:rPr>
  </w:style>
  <w:style w:type="table" w:customStyle="1" w:styleId="340">
    <w:name w:val="List Table 1 Light"/>
    <w:basedOn w:val="88"/>
    <w:uiPriority w:val="46"/>
    <w:pPr>
      <w:spacing w:after="0" w:line="240" w:lineRule="auto"/>
    </w:pPr>
    <w:tblStylePr w:type="firstRow">
      <w:rPr>
        <w:b/>
        <w:bCs/>
      </w:rPr>
      <w:tcPr>
        <w:tcBorders>
          <w:bottom w:val="single" w:color="666666" w:themeColor="text1" w:themeTint="99" w:sz="4" w:space="0"/>
        </w:tcBorders>
      </w:tcPr>
    </w:tblStylePr>
    <w:tblStylePr w:type="lastRow">
      <w:rPr>
        <w:b/>
        <w:bCs/>
      </w:rPr>
      <w:tcPr>
        <w:tcBorders>
          <w:top w:val="single" w:color="666666" w:themeColor="text1" w:themeTint="99"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341">
    <w:name w:val="List Table 1 Light Accent 1"/>
    <w:basedOn w:val="88"/>
    <w:uiPriority w:val="46"/>
    <w:pPr>
      <w:spacing w:after="0" w:line="240" w:lineRule="auto"/>
    </w:pPr>
    <w:tblStylePr w:type="firstRow">
      <w:rPr>
        <w:b/>
        <w:bCs/>
      </w:rPr>
      <w:tcPr>
        <w:tcBorders>
          <w:bottom w:val="single" w:color="FA288A" w:themeColor="accent1" w:themeTint="99" w:sz="4" w:space="0"/>
        </w:tcBorders>
      </w:tcPr>
    </w:tblStylePr>
    <w:tblStylePr w:type="lastRow">
      <w:rPr>
        <w:b/>
        <w:bCs/>
      </w:rPr>
      <w:tcPr>
        <w:tcBorders>
          <w:top w:val="single" w:color="FA288A" w:themeColor="accent1" w:themeTint="99" w:sz="4" w:space="0"/>
        </w:tcBorders>
      </w:tcPr>
    </w:tblStylePr>
    <w:tblStylePr w:type="firstCol">
      <w:rPr>
        <w:b/>
        <w:bCs/>
      </w:rPr>
    </w:tblStylePr>
    <w:tblStylePr w:type="lastCol">
      <w:rPr>
        <w:b/>
        <w:bCs/>
      </w:rPr>
    </w:tblStylePr>
    <w:tblStylePr w:type="band1Vert">
      <w:tcPr>
        <w:shd w:val="clear" w:color="auto" w:fill="FDB7D8" w:themeFill="accent1" w:themeFillTint="33"/>
      </w:tcPr>
    </w:tblStylePr>
    <w:tblStylePr w:type="band1Horz">
      <w:tcPr>
        <w:shd w:val="clear" w:color="auto" w:fill="FDB7D8" w:themeFill="accent1" w:themeFillTint="33"/>
      </w:tcPr>
    </w:tblStylePr>
  </w:style>
  <w:style w:type="table" w:customStyle="1" w:styleId="342">
    <w:name w:val="List Table 1 Light Accent 2"/>
    <w:basedOn w:val="88"/>
    <w:uiPriority w:val="46"/>
    <w:pPr>
      <w:spacing w:after="0" w:line="240" w:lineRule="auto"/>
    </w:pPr>
    <w:tblStylePr w:type="firstRow">
      <w:rPr>
        <w:b/>
        <w:bCs/>
      </w:rPr>
      <w:tcPr>
        <w:tcBorders>
          <w:bottom w:val="single" w:color="6DD2EE" w:themeColor="accent2" w:themeTint="99" w:sz="4" w:space="0"/>
        </w:tcBorders>
      </w:tcPr>
    </w:tblStylePr>
    <w:tblStylePr w:type="lastRow">
      <w:rPr>
        <w:b/>
        <w:bCs/>
      </w:rPr>
      <w:tcPr>
        <w:tcBorders>
          <w:top w:val="single" w:color="6DD2EE" w:themeColor="accent2" w:themeTint="99" w:sz="4" w:space="0"/>
        </w:tcBorders>
      </w:tcPr>
    </w:tblStylePr>
    <w:tblStylePr w:type="firstCol">
      <w:rPr>
        <w:b/>
        <w:bCs/>
      </w:rPr>
    </w:tblStylePr>
    <w:tblStylePr w:type="lastCol">
      <w:rPr>
        <w:b/>
        <w:bCs/>
      </w:rPr>
    </w:tblStylePr>
    <w:tblStylePr w:type="band1Vert">
      <w:tcPr>
        <w:shd w:val="clear" w:color="auto" w:fill="CEF0F9" w:themeFill="accent2" w:themeFillTint="33"/>
      </w:tcPr>
    </w:tblStylePr>
    <w:tblStylePr w:type="band1Horz">
      <w:tcPr>
        <w:shd w:val="clear" w:color="auto" w:fill="CEF0F9" w:themeFill="accent2" w:themeFillTint="33"/>
      </w:tcPr>
    </w:tblStylePr>
  </w:style>
  <w:style w:type="table" w:customStyle="1" w:styleId="343">
    <w:name w:val="List Table 1 Light Accent 3"/>
    <w:basedOn w:val="88"/>
    <w:uiPriority w:val="46"/>
    <w:pPr>
      <w:spacing w:after="0" w:line="240" w:lineRule="auto"/>
    </w:pPr>
    <w:tblStylePr w:type="firstRow">
      <w:rPr>
        <w:b/>
        <w:bCs/>
      </w:rPr>
      <w:tcPr>
        <w:tcBorders>
          <w:bottom w:val="single" w:color="B2D195" w:themeColor="accent3" w:themeTint="99" w:sz="4" w:space="0"/>
        </w:tcBorders>
      </w:tcPr>
    </w:tblStylePr>
    <w:tblStylePr w:type="lastRow">
      <w:rPr>
        <w:b/>
        <w:bCs/>
      </w:rPr>
      <w:tcPr>
        <w:tcBorders>
          <w:top w:val="single" w:color="B2D195" w:themeColor="accent3" w:themeTint="99" w:sz="4" w:space="0"/>
        </w:tcBorders>
      </w:tcPr>
    </w:tblStylePr>
    <w:tblStylePr w:type="firstCol">
      <w:rPr>
        <w:b/>
        <w:bCs/>
      </w:rPr>
    </w:tblStylePr>
    <w:tblStylePr w:type="lastCol">
      <w:rPr>
        <w:b/>
        <w:bCs/>
      </w:rPr>
    </w:tblStylePr>
    <w:tblStylePr w:type="band1Vert">
      <w:tcPr>
        <w:shd w:val="clear" w:color="auto" w:fill="E5EFDB" w:themeFill="accent3" w:themeFillTint="33"/>
      </w:tcPr>
    </w:tblStylePr>
    <w:tblStylePr w:type="band1Horz">
      <w:tcPr>
        <w:shd w:val="clear" w:color="auto" w:fill="E5EFDB" w:themeFill="accent3" w:themeFillTint="33"/>
      </w:tcPr>
    </w:tblStylePr>
  </w:style>
  <w:style w:type="table" w:customStyle="1" w:styleId="344">
    <w:name w:val="List Table 1 Light Accent 4"/>
    <w:basedOn w:val="88"/>
    <w:uiPriority w:val="46"/>
    <w:pPr>
      <w:spacing w:after="0" w:line="240" w:lineRule="auto"/>
    </w:pPr>
    <w:tblStylePr w:type="firstRow">
      <w:rPr>
        <w:b/>
        <w:bCs/>
      </w:rPr>
      <w:tcPr>
        <w:tcBorders>
          <w:bottom w:val="single" w:color="AA7ECF" w:themeColor="accent4" w:themeTint="99" w:sz="4" w:space="0"/>
        </w:tcBorders>
      </w:tcPr>
    </w:tblStylePr>
    <w:tblStylePr w:type="lastRow">
      <w:rPr>
        <w:b/>
        <w:bCs/>
      </w:rPr>
      <w:tcPr>
        <w:tcBorders>
          <w:top w:val="single" w:color="AA7ECF" w:themeColor="accent4" w:themeTint="99" w:sz="4" w:space="0"/>
        </w:tcBorders>
      </w:tcPr>
    </w:tblStylePr>
    <w:tblStylePr w:type="firstCol">
      <w:rPr>
        <w:b/>
        <w:bCs/>
      </w:rPr>
    </w:tblStylePr>
    <w:tblStylePr w:type="lastCol">
      <w:rPr>
        <w:b/>
        <w:bCs/>
      </w:rPr>
    </w:tblStylePr>
    <w:tblStylePr w:type="band1Vert">
      <w:tcPr>
        <w:shd w:val="clear" w:color="auto" w:fill="E2D4EF" w:themeFill="accent4" w:themeFillTint="33"/>
      </w:tcPr>
    </w:tblStylePr>
    <w:tblStylePr w:type="band1Horz">
      <w:tcPr>
        <w:shd w:val="clear" w:color="auto" w:fill="E2D4EF" w:themeFill="accent4" w:themeFillTint="33"/>
      </w:tcPr>
    </w:tblStylePr>
  </w:style>
  <w:style w:type="table" w:customStyle="1" w:styleId="345">
    <w:name w:val="List Table 1 Light Accent 5"/>
    <w:basedOn w:val="88"/>
    <w:uiPriority w:val="46"/>
    <w:pPr>
      <w:spacing w:after="0" w:line="240" w:lineRule="auto"/>
    </w:pPr>
    <w:tblStylePr w:type="firstRow">
      <w:rPr>
        <w:b/>
        <w:bCs/>
      </w:rPr>
      <w:tcPr>
        <w:tcBorders>
          <w:bottom w:val="single" w:color="1919FF" w:themeColor="accent5" w:themeTint="99" w:sz="4" w:space="0"/>
        </w:tcBorders>
      </w:tcPr>
    </w:tblStylePr>
    <w:tblStylePr w:type="lastRow">
      <w:rPr>
        <w:b/>
        <w:bCs/>
      </w:rPr>
      <w:tcPr>
        <w:tcBorders>
          <w:top w:val="single" w:color="1919FF" w:themeColor="accent5" w:themeTint="99" w:sz="4" w:space="0"/>
        </w:tcBorders>
      </w:tcPr>
    </w:tblStylePr>
    <w:tblStylePr w:type="firstCol">
      <w:rPr>
        <w:b/>
        <w:bCs/>
      </w:rPr>
    </w:tblStylePr>
    <w:tblStylePr w:type="lastCol">
      <w:rPr>
        <w:b/>
        <w:bCs/>
      </w:rPr>
    </w:tblStylePr>
    <w:tblStylePr w:type="band1Vert">
      <w:tcPr>
        <w:shd w:val="clear" w:color="auto" w:fill="B2B2FE" w:themeFill="accent5" w:themeFillTint="33"/>
      </w:tcPr>
    </w:tblStylePr>
    <w:tblStylePr w:type="band1Horz">
      <w:tcPr>
        <w:shd w:val="clear" w:color="auto" w:fill="B2B2FE" w:themeFill="accent5" w:themeFillTint="33"/>
      </w:tcPr>
    </w:tblStylePr>
  </w:style>
  <w:style w:type="table" w:customStyle="1" w:styleId="346">
    <w:name w:val="List Table 1 Light Accent 6"/>
    <w:basedOn w:val="88"/>
    <w:uiPriority w:val="46"/>
    <w:pPr>
      <w:spacing w:after="0" w:line="240" w:lineRule="auto"/>
    </w:pPr>
    <w:tblStylePr w:type="firstRow">
      <w:rPr>
        <w:b/>
        <w:bCs/>
      </w:rPr>
      <w:tcPr>
        <w:tcBorders>
          <w:bottom w:val="single" w:color="FAA77D" w:themeColor="accent6" w:themeTint="99" w:sz="4" w:space="0"/>
        </w:tcBorders>
      </w:tcPr>
    </w:tblStylePr>
    <w:tblStylePr w:type="lastRow">
      <w:rPr>
        <w:b/>
        <w:bCs/>
      </w:rPr>
      <w:tcPr>
        <w:tcBorders>
          <w:top w:val="single" w:color="FAA77D" w:themeColor="accent6" w:themeTint="99" w:sz="4" w:space="0"/>
        </w:tcBorders>
      </w:tcPr>
    </w:tblStylePr>
    <w:tblStylePr w:type="firstCol">
      <w:rPr>
        <w:b/>
        <w:bCs/>
      </w:rPr>
    </w:tblStylePr>
    <w:tblStylePr w:type="lastCol">
      <w:rPr>
        <w:b/>
        <w:bCs/>
      </w:rPr>
    </w:tblStylePr>
    <w:tblStylePr w:type="band1Vert">
      <w:tcPr>
        <w:shd w:val="clear" w:color="auto" w:fill="FDE1D3" w:themeFill="accent6" w:themeFillTint="33"/>
      </w:tcPr>
    </w:tblStylePr>
    <w:tblStylePr w:type="band1Horz">
      <w:tcPr>
        <w:shd w:val="clear" w:color="auto" w:fill="FDE1D3" w:themeFill="accent6" w:themeFillTint="33"/>
      </w:tcPr>
    </w:tblStylePr>
  </w:style>
  <w:style w:type="table" w:customStyle="1" w:styleId="347">
    <w:name w:val="List Table 2"/>
    <w:basedOn w:val="88"/>
    <w:uiPriority w:val="47"/>
    <w:pPr>
      <w:spacing w:after="0" w:line="240" w:lineRule="auto"/>
    </w:pPr>
    <w:tblPr>
      <w:tblBorders>
        <w:top w:val="single" w:color="666666" w:themeColor="text1" w:themeTint="99" w:sz="4" w:space="0"/>
        <w:bottom w:val="single" w:color="666666" w:themeColor="text1" w:themeTint="99" w:sz="4" w:space="0"/>
        <w:insideH w:val="single" w:color="666666" w:themeColor="text1"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348">
    <w:name w:val="List Table 2 Accent 1"/>
    <w:basedOn w:val="88"/>
    <w:uiPriority w:val="47"/>
    <w:pPr>
      <w:spacing w:after="0" w:line="240" w:lineRule="auto"/>
    </w:pPr>
    <w:tblPr>
      <w:tblBorders>
        <w:top w:val="single" w:color="FA288A" w:themeColor="accent1" w:themeTint="99" w:sz="4" w:space="0"/>
        <w:bottom w:val="single" w:color="FA288A" w:themeColor="accent1" w:themeTint="99" w:sz="4" w:space="0"/>
        <w:insideH w:val="single" w:color="FA288A" w:themeColor="accent1"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DB7D8" w:themeFill="accent1" w:themeFillTint="33"/>
      </w:tcPr>
    </w:tblStylePr>
    <w:tblStylePr w:type="band1Horz">
      <w:tcPr>
        <w:shd w:val="clear" w:color="auto" w:fill="FDB7D8" w:themeFill="accent1" w:themeFillTint="33"/>
      </w:tcPr>
    </w:tblStylePr>
  </w:style>
  <w:style w:type="table" w:customStyle="1" w:styleId="349">
    <w:name w:val="List Table 2 Accent 2"/>
    <w:basedOn w:val="88"/>
    <w:uiPriority w:val="47"/>
    <w:pPr>
      <w:spacing w:after="0" w:line="240" w:lineRule="auto"/>
    </w:pPr>
    <w:tblPr>
      <w:tblBorders>
        <w:top w:val="single" w:color="6DD2EE" w:themeColor="accent2" w:themeTint="99" w:sz="4" w:space="0"/>
        <w:bottom w:val="single" w:color="6DD2EE" w:themeColor="accent2" w:themeTint="99" w:sz="4" w:space="0"/>
        <w:insideH w:val="single" w:color="6DD2EE" w:themeColor="accent2"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CEF0F9" w:themeFill="accent2" w:themeFillTint="33"/>
      </w:tcPr>
    </w:tblStylePr>
    <w:tblStylePr w:type="band1Horz">
      <w:tcPr>
        <w:shd w:val="clear" w:color="auto" w:fill="CEF0F9" w:themeFill="accent2" w:themeFillTint="33"/>
      </w:tcPr>
    </w:tblStylePr>
  </w:style>
  <w:style w:type="table" w:customStyle="1" w:styleId="350">
    <w:name w:val="List Table 2 Accent 3"/>
    <w:basedOn w:val="88"/>
    <w:uiPriority w:val="47"/>
    <w:pPr>
      <w:spacing w:after="0" w:line="240" w:lineRule="auto"/>
    </w:pPr>
    <w:tblPr>
      <w:tblBorders>
        <w:top w:val="single" w:color="B2D195" w:themeColor="accent3" w:themeTint="99" w:sz="4" w:space="0"/>
        <w:bottom w:val="single" w:color="B2D195" w:themeColor="accent3" w:themeTint="99" w:sz="4" w:space="0"/>
        <w:insideH w:val="single" w:color="B2D195" w:themeColor="accent3"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E5EFDB" w:themeFill="accent3" w:themeFillTint="33"/>
      </w:tcPr>
    </w:tblStylePr>
    <w:tblStylePr w:type="band1Horz">
      <w:tcPr>
        <w:shd w:val="clear" w:color="auto" w:fill="E5EFDB" w:themeFill="accent3" w:themeFillTint="33"/>
      </w:tcPr>
    </w:tblStylePr>
  </w:style>
  <w:style w:type="table" w:customStyle="1" w:styleId="351">
    <w:name w:val="List Table 2 Accent 4"/>
    <w:basedOn w:val="88"/>
    <w:uiPriority w:val="47"/>
    <w:pPr>
      <w:spacing w:after="0" w:line="240" w:lineRule="auto"/>
    </w:pPr>
    <w:tblPr>
      <w:tblBorders>
        <w:top w:val="single" w:color="AA7ECF" w:themeColor="accent4" w:themeTint="99" w:sz="4" w:space="0"/>
        <w:bottom w:val="single" w:color="AA7ECF" w:themeColor="accent4" w:themeTint="99" w:sz="4" w:space="0"/>
        <w:insideH w:val="single" w:color="AA7ECF" w:themeColor="accent4"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E2D4EF" w:themeFill="accent4" w:themeFillTint="33"/>
      </w:tcPr>
    </w:tblStylePr>
    <w:tblStylePr w:type="band1Horz">
      <w:tcPr>
        <w:shd w:val="clear" w:color="auto" w:fill="E2D4EF" w:themeFill="accent4" w:themeFillTint="33"/>
      </w:tcPr>
    </w:tblStylePr>
  </w:style>
  <w:style w:type="table" w:customStyle="1" w:styleId="352">
    <w:name w:val="List Table 2 Accent 5"/>
    <w:basedOn w:val="88"/>
    <w:uiPriority w:val="47"/>
    <w:pPr>
      <w:spacing w:after="0" w:line="240" w:lineRule="auto"/>
    </w:pPr>
    <w:tblPr>
      <w:tblBorders>
        <w:top w:val="single" w:color="1919FF" w:themeColor="accent5" w:themeTint="99" w:sz="4" w:space="0"/>
        <w:bottom w:val="single" w:color="1919FF" w:themeColor="accent5" w:themeTint="99" w:sz="4" w:space="0"/>
        <w:insideH w:val="single" w:color="1919FF" w:themeColor="accent5"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B2B2FE" w:themeFill="accent5" w:themeFillTint="33"/>
      </w:tcPr>
    </w:tblStylePr>
    <w:tblStylePr w:type="band1Horz">
      <w:tcPr>
        <w:shd w:val="clear" w:color="auto" w:fill="B2B2FE" w:themeFill="accent5" w:themeFillTint="33"/>
      </w:tcPr>
    </w:tblStylePr>
  </w:style>
  <w:style w:type="table" w:customStyle="1" w:styleId="353">
    <w:name w:val="List Table 2 Accent 6"/>
    <w:basedOn w:val="88"/>
    <w:uiPriority w:val="47"/>
    <w:pPr>
      <w:spacing w:after="0" w:line="240" w:lineRule="auto"/>
    </w:pPr>
    <w:tblPr>
      <w:tblBorders>
        <w:top w:val="single" w:color="FAA77D" w:themeColor="accent6" w:themeTint="99" w:sz="4" w:space="0"/>
        <w:bottom w:val="single" w:color="FAA77D" w:themeColor="accent6" w:themeTint="99" w:sz="4" w:space="0"/>
        <w:insideH w:val="single" w:color="FAA77D" w:themeColor="accent6"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DE1D3" w:themeFill="accent6" w:themeFillTint="33"/>
      </w:tcPr>
    </w:tblStylePr>
    <w:tblStylePr w:type="band1Horz">
      <w:tcPr>
        <w:shd w:val="clear" w:color="auto" w:fill="FDE1D3" w:themeFill="accent6" w:themeFillTint="33"/>
      </w:tcPr>
    </w:tblStylePr>
  </w:style>
  <w:style w:type="table" w:customStyle="1" w:styleId="354">
    <w:name w:val="List Table 3"/>
    <w:basedOn w:val="88"/>
    <w:uiPriority w:val="48"/>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b/>
        <w:bCs/>
        <w:color w:val="FFFFFF" w:themeColor="background1"/>
        <w14:textFill>
          <w14:solidFill>
            <w14:schemeClr w14:val="bg1"/>
          </w14:solidFill>
        </w14:textFill>
      </w:rPr>
      <w:tcPr>
        <w:shd w:val="clear" w:color="auto" w:fill="000000" w:themeFill="text1"/>
      </w:tcPr>
    </w:tblStylePr>
    <w:tblStylePr w:type="lastRow">
      <w:rPr>
        <w:b/>
        <w:bCs/>
      </w:rPr>
      <w:tcPr>
        <w:tcBorders>
          <w:top w:val="double" w:color="000000" w:themeColor="text1" w:sz="4" w:space="0"/>
        </w:tcBorders>
        <w:shd w:val="clear" w:color="auto" w:fill="FFFFFF" w:themeFill="background1"/>
      </w:tcPr>
    </w:tblStylePr>
    <w:tblStylePr w:type="firstCol">
      <w:rPr>
        <w:b/>
        <w:bCs/>
      </w:rPr>
      <w:tcPr>
        <w:tcBorders>
          <w:right w:val="nil"/>
        </w:tcBorders>
        <w:shd w:val="clear" w:color="auto" w:fill="FFFFFF" w:themeFill="background1"/>
      </w:tcPr>
    </w:tblStylePr>
    <w:tblStylePr w:type="lastCol">
      <w:rPr>
        <w:b/>
        <w:bCs/>
      </w:rPr>
      <w:tcPr>
        <w:tcBorders>
          <w:left w:val="nil"/>
        </w:tcBorders>
        <w:shd w:val="clear" w:color="auto" w:fill="FFFFFF" w:themeFill="background1"/>
      </w:tcPr>
    </w:tblStylePr>
    <w:tblStylePr w:type="band1Vert">
      <w:tcPr>
        <w:tcBorders>
          <w:left w:val="single" w:color="000000" w:themeColor="text1" w:sz="4" w:space="0"/>
          <w:right w:val="single" w:color="000000" w:themeColor="text1" w:sz="4" w:space="0"/>
        </w:tcBorders>
      </w:tcPr>
    </w:tblStylePr>
    <w:tblStylePr w:type="band1Horz">
      <w:tcPr>
        <w:tcBorders>
          <w:top w:val="single" w:color="000000" w:themeColor="text1" w:sz="4" w:space="0"/>
          <w:bottom w:val="single" w:color="000000" w:themeColor="text1" w:sz="4" w:space="0"/>
          <w:insideH w:val="nil"/>
        </w:tcBorders>
      </w:tcPr>
    </w:tblStylePr>
    <w:tblStylePr w:type="neCell">
      <w:tcPr>
        <w:tcBorders>
          <w:left w:val="nil"/>
          <w:bottom w:val="nil"/>
        </w:tcBorders>
      </w:tcPr>
    </w:tblStylePr>
    <w:tblStylePr w:type="nwCell">
      <w:tcPr>
        <w:tcBorders>
          <w:bottom w:val="nil"/>
          <w:right w:val="nil"/>
        </w:tcBorders>
      </w:tcPr>
    </w:tblStylePr>
    <w:tblStylePr w:type="seCell">
      <w:tcPr>
        <w:tcBorders>
          <w:top w:val="double" w:color="000000" w:themeColor="text1" w:sz="4" w:space="0"/>
          <w:left w:val="nil"/>
        </w:tcBorders>
      </w:tcPr>
    </w:tblStylePr>
    <w:tblStylePr w:type="swCell">
      <w:tcPr>
        <w:tcBorders>
          <w:top w:val="double" w:color="000000" w:themeColor="text1" w:sz="4" w:space="0"/>
          <w:right w:val="nil"/>
        </w:tcBorders>
      </w:tcPr>
    </w:tblStylePr>
  </w:style>
  <w:style w:type="table" w:customStyle="1" w:styleId="355">
    <w:name w:val="List Table 3 Accent 1"/>
    <w:basedOn w:val="88"/>
    <w:uiPriority w:val="48"/>
    <w:pPr>
      <w:spacing w:after="0" w:line="240" w:lineRule="auto"/>
    </w:pPr>
    <w:tblPr>
      <w:tblBorders>
        <w:top w:val="single" w:color="8E0344" w:themeColor="accent1" w:sz="4" w:space="0"/>
        <w:left w:val="single" w:color="8E0344" w:themeColor="accent1" w:sz="4" w:space="0"/>
        <w:bottom w:val="single" w:color="8E0344" w:themeColor="accent1" w:sz="4" w:space="0"/>
        <w:right w:val="single" w:color="8E0344" w:themeColor="accent1" w:sz="4" w:space="0"/>
      </w:tblBorders>
    </w:tblPr>
    <w:tblStylePr w:type="firstRow">
      <w:rPr>
        <w:b/>
        <w:bCs/>
        <w:color w:val="FFFFFF" w:themeColor="background1"/>
        <w14:textFill>
          <w14:solidFill>
            <w14:schemeClr w14:val="bg1"/>
          </w14:solidFill>
        </w14:textFill>
      </w:rPr>
      <w:tcPr>
        <w:shd w:val="clear" w:color="auto" w:fill="8E0344" w:themeFill="accent1"/>
      </w:tcPr>
    </w:tblStylePr>
    <w:tblStylePr w:type="lastRow">
      <w:rPr>
        <w:b/>
        <w:bCs/>
      </w:rPr>
      <w:tcPr>
        <w:tcBorders>
          <w:top w:val="double" w:color="8E0344" w:themeColor="accent1" w:sz="4" w:space="0"/>
        </w:tcBorders>
        <w:shd w:val="clear" w:color="auto" w:fill="FFFFFF" w:themeFill="background1"/>
      </w:tcPr>
    </w:tblStylePr>
    <w:tblStylePr w:type="firstCol">
      <w:rPr>
        <w:b/>
        <w:bCs/>
      </w:rPr>
      <w:tcPr>
        <w:tcBorders>
          <w:right w:val="nil"/>
        </w:tcBorders>
        <w:shd w:val="clear" w:color="auto" w:fill="FFFFFF" w:themeFill="background1"/>
      </w:tcPr>
    </w:tblStylePr>
    <w:tblStylePr w:type="lastCol">
      <w:rPr>
        <w:b/>
        <w:bCs/>
      </w:rPr>
      <w:tcPr>
        <w:tcBorders>
          <w:left w:val="nil"/>
        </w:tcBorders>
        <w:shd w:val="clear" w:color="auto" w:fill="FFFFFF" w:themeFill="background1"/>
      </w:tcPr>
    </w:tblStylePr>
    <w:tblStylePr w:type="band1Vert">
      <w:tcPr>
        <w:tcBorders>
          <w:left w:val="single" w:color="8E0344" w:themeColor="accent1" w:sz="4" w:space="0"/>
          <w:right w:val="single" w:color="8E0344" w:themeColor="accent1" w:sz="4" w:space="0"/>
        </w:tcBorders>
      </w:tcPr>
    </w:tblStylePr>
    <w:tblStylePr w:type="band1Horz">
      <w:tcPr>
        <w:tcBorders>
          <w:top w:val="single" w:color="8E0344" w:themeColor="accent1" w:sz="4" w:space="0"/>
          <w:bottom w:val="single" w:color="8E0344" w:themeColor="accent1" w:sz="4" w:space="0"/>
          <w:insideH w:val="nil"/>
        </w:tcBorders>
      </w:tcPr>
    </w:tblStylePr>
    <w:tblStylePr w:type="neCell">
      <w:tcPr>
        <w:tcBorders>
          <w:left w:val="nil"/>
          <w:bottom w:val="nil"/>
        </w:tcBorders>
      </w:tcPr>
    </w:tblStylePr>
    <w:tblStylePr w:type="nwCell">
      <w:tcPr>
        <w:tcBorders>
          <w:bottom w:val="nil"/>
          <w:right w:val="nil"/>
        </w:tcBorders>
      </w:tcPr>
    </w:tblStylePr>
    <w:tblStylePr w:type="seCell">
      <w:tcPr>
        <w:tcBorders>
          <w:top w:val="double" w:color="8E0344" w:themeColor="accent1" w:sz="4" w:space="0"/>
          <w:left w:val="nil"/>
        </w:tcBorders>
      </w:tcPr>
    </w:tblStylePr>
    <w:tblStylePr w:type="swCell">
      <w:tcPr>
        <w:tcBorders>
          <w:top w:val="double" w:color="8E0344" w:themeColor="accent1" w:sz="4" w:space="0"/>
          <w:right w:val="nil"/>
        </w:tcBorders>
      </w:tcPr>
    </w:tblStylePr>
  </w:style>
  <w:style w:type="table" w:customStyle="1" w:styleId="356">
    <w:name w:val="List Table 3 Accent 2"/>
    <w:basedOn w:val="88"/>
    <w:uiPriority w:val="48"/>
    <w:pPr>
      <w:spacing w:after="0" w:line="240" w:lineRule="auto"/>
    </w:pPr>
    <w:tblPr>
      <w:tblBorders>
        <w:top w:val="single" w:color="19AED7" w:themeColor="accent2" w:sz="4" w:space="0"/>
        <w:left w:val="single" w:color="19AED7" w:themeColor="accent2" w:sz="4" w:space="0"/>
        <w:bottom w:val="single" w:color="19AED7" w:themeColor="accent2" w:sz="4" w:space="0"/>
        <w:right w:val="single" w:color="19AED7" w:themeColor="accent2" w:sz="4" w:space="0"/>
      </w:tblBorders>
    </w:tblPr>
    <w:tblStylePr w:type="firstRow">
      <w:rPr>
        <w:b/>
        <w:bCs/>
        <w:color w:val="FFFFFF" w:themeColor="background1"/>
        <w14:textFill>
          <w14:solidFill>
            <w14:schemeClr w14:val="bg1"/>
          </w14:solidFill>
        </w14:textFill>
      </w:rPr>
      <w:tcPr>
        <w:shd w:val="clear" w:color="auto" w:fill="19AED7" w:themeFill="accent2"/>
      </w:tcPr>
    </w:tblStylePr>
    <w:tblStylePr w:type="lastRow">
      <w:rPr>
        <w:b/>
        <w:bCs/>
      </w:rPr>
      <w:tcPr>
        <w:tcBorders>
          <w:top w:val="double" w:color="19AED7" w:themeColor="accent2" w:sz="4" w:space="0"/>
        </w:tcBorders>
        <w:shd w:val="clear" w:color="auto" w:fill="FFFFFF" w:themeFill="background1"/>
      </w:tcPr>
    </w:tblStylePr>
    <w:tblStylePr w:type="firstCol">
      <w:rPr>
        <w:b/>
        <w:bCs/>
      </w:rPr>
      <w:tcPr>
        <w:tcBorders>
          <w:right w:val="nil"/>
        </w:tcBorders>
        <w:shd w:val="clear" w:color="auto" w:fill="FFFFFF" w:themeFill="background1"/>
      </w:tcPr>
    </w:tblStylePr>
    <w:tblStylePr w:type="lastCol">
      <w:rPr>
        <w:b/>
        <w:bCs/>
      </w:rPr>
      <w:tcPr>
        <w:tcBorders>
          <w:left w:val="nil"/>
        </w:tcBorders>
        <w:shd w:val="clear" w:color="auto" w:fill="FFFFFF" w:themeFill="background1"/>
      </w:tcPr>
    </w:tblStylePr>
    <w:tblStylePr w:type="band1Vert">
      <w:tcPr>
        <w:tcBorders>
          <w:left w:val="single" w:color="19AED7" w:themeColor="accent2" w:sz="4" w:space="0"/>
          <w:right w:val="single" w:color="19AED7" w:themeColor="accent2" w:sz="4" w:space="0"/>
        </w:tcBorders>
      </w:tcPr>
    </w:tblStylePr>
    <w:tblStylePr w:type="band1Horz">
      <w:tcPr>
        <w:tcBorders>
          <w:top w:val="single" w:color="19AED7" w:themeColor="accent2" w:sz="4" w:space="0"/>
          <w:bottom w:val="single" w:color="19AED7" w:themeColor="accent2" w:sz="4" w:space="0"/>
          <w:insideH w:val="nil"/>
        </w:tcBorders>
      </w:tcPr>
    </w:tblStylePr>
    <w:tblStylePr w:type="neCell">
      <w:tcPr>
        <w:tcBorders>
          <w:left w:val="nil"/>
          <w:bottom w:val="nil"/>
        </w:tcBorders>
      </w:tcPr>
    </w:tblStylePr>
    <w:tblStylePr w:type="nwCell">
      <w:tcPr>
        <w:tcBorders>
          <w:bottom w:val="nil"/>
          <w:right w:val="nil"/>
        </w:tcBorders>
      </w:tcPr>
    </w:tblStylePr>
    <w:tblStylePr w:type="seCell">
      <w:tcPr>
        <w:tcBorders>
          <w:top w:val="double" w:color="19AED7" w:themeColor="accent2" w:sz="4" w:space="0"/>
          <w:left w:val="nil"/>
        </w:tcBorders>
      </w:tcPr>
    </w:tblStylePr>
    <w:tblStylePr w:type="swCell">
      <w:tcPr>
        <w:tcBorders>
          <w:top w:val="double" w:color="19AED7" w:themeColor="accent2" w:sz="4" w:space="0"/>
          <w:right w:val="nil"/>
        </w:tcBorders>
      </w:tcPr>
    </w:tblStylePr>
  </w:style>
  <w:style w:type="table" w:customStyle="1" w:styleId="357">
    <w:name w:val="List Table 3 Accent 3"/>
    <w:basedOn w:val="88"/>
    <w:uiPriority w:val="48"/>
    <w:pPr>
      <w:spacing w:after="0" w:line="240" w:lineRule="auto"/>
    </w:pPr>
    <w:tblPr>
      <w:tblBorders>
        <w:top w:val="single" w:color="80B350" w:themeColor="accent3" w:sz="4" w:space="0"/>
        <w:left w:val="single" w:color="80B350" w:themeColor="accent3" w:sz="4" w:space="0"/>
        <w:bottom w:val="single" w:color="80B350" w:themeColor="accent3" w:sz="4" w:space="0"/>
        <w:right w:val="single" w:color="80B350" w:themeColor="accent3" w:sz="4" w:space="0"/>
      </w:tblBorders>
    </w:tblPr>
    <w:tblStylePr w:type="firstRow">
      <w:rPr>
        <w:b/>
        <w:bCs/>
        <w:color w:val="FFFFFF" w:themeColor="background1"/>
        <w14:textFill>
          <w14:solidFill>
            <w14:schemeClr w14:val="bg1"/>
          </w14:solidFill>
        </w14:textFill>
      </w:rPr>
      <w:tcPr>
        <w:shd w:val="clear" w:color="auto" w:fill="80B350" w:themeFill="accent3"/>
      </w:tcPr>
    </w:tblStylePr>
    <w:tblStylePr w:type="lastRow">
      <w:rPr>
        <w:b/>
        <w:bCs/>
      </w:rPr>
      <w:tcPr>
        <w:tcBorders>
          <w:top w:val="double" w:color="80B350" w:themeColor="accent3" w:sz="4" w:space="0"/>
        </w:tcBorders>
        <w:shd w:val="clear" w:color="auto" w:fill="FFFFFF" w:themeFill="background1"/>
      </w:tcPr>
    </w:tblStylePr>
    <w:tblStylePr w:type="firstCol">
      <w:rPr>
        <w:b/>
        <w:bCs/>
      </w:rPr>
      <w:tcPr>
        <w:tcBorders>
          <w:right w:val="nil"/>
        </w:tcBorders>
        <w:shd w:val="clear" w:color="auto" w:fill="FFFFFF" w:themeFill="background1"/>
      </w:tcPr>
    </w:tblStylePr>
    <w:tblStylePr w:type="lastCol">
      <w:rPr>
        <w:b/>
        <w:bCs/>
      </w:rPr>
      <w:tcPr>
        <w:tcBorders>
          <w:left w:val="nil"/>
        </w:tcBorders>
        <w:shd w:val="clear" w:color="auto" w:fill="FFFFFF" w:themeFill="background1"/>
      </w:tcPr>
    </w:tblStylePr>
    <w:tblStylePr w:type="band1Vert">
      <w:tcPr>
        <w:tcBorders>
          <w:left w:val="single" w:color="80B350" w:themeColor="accent3" w:sz="4" w:space="0"/>
          <w:right w:val="single" w:color="80B350" w:themeColor="accent3" w:sz="4" w:space="0"/>
        </w:tcBorders>
      </w:tcPr>
    </w:tblStylePr>
    <w:tblStylePr w:type="band1Horz">
      <w:tcPr>
        <w:tcBorders>
          <w:top w:val="single" w:color="80B350" w:themeColor="accent3" w:sz="4" w:space="0"/>
          <w:bottom w:val="single" w:color="80B350" w:themeColor="accent3" w:sz="4" w:space="0"/>
          <w:insideH w:val="nil"/>
        </w:tcBorders>
      </w:tcPr>
    </w:tblStylePr>
    <w:tblStylePr w:type="neCell">
      <w:tcPr>
        <w:tcBorders>
          <w:left w:val="nil"/>
          <w:bottom w:val="nil"/>
        </w:tcBorders>
      </w:tcPr>
    </w:tblStylePr>
    <w:tblStylePr w:type="nwCell">
      <w:tcPr>
        <w:tcBorders>
          <w:bottom w:val="nil"/>
          <w:right w:val="nil"/>
        </w:tcBorders>
      </w:tcPr>
    </w:tblStylePr>
    <w:tblStylePr w:type="seCell">
      <w:tcPr>
        <w:tcBorders>
          <w:top w:val="double" w:color="80B350" w:themeColor="accent3" w:sz="4" w:space="0"/>
          <w:left w:val="nil"/>
        </w:tcBorders>
      </w:tcPr>
    </w:tblStylePr>
    <w:tblStylePr w:type="swCell">
      <w:tcPr>
        <w:tcBorders>
          <w:top w:val="double" w:color="80B350" w:themeColor="accent3" w:sz="4" w:space="0"/>
          <w:right w:val="nil"/>
        </w:tcBorders>
      </w:tcPr>
    </w:tblStylePr>
  </w:style>
  <w:style w:type="table" w:customStyle="1" w:styleId="358">
    <w:name w:val="List Table 3 Accent 4"/>
    <w:basedOn w:val="88"/>
    <w:uiPriority w:val="48"/>
    <w:pPr>
      <w:spacing w:after="0" w:line="240" w:lineRule="auto"/>
    </w:pPr>
    <w:tblPr>
      <w:tblBorders>
        <w:top w:val="single" w:color="713B9E" w:themeColor="accent4" w:sz="4" w:space="0"/>
        <w:left w:val="single" w:color="713B9E" w:themeColor="accent4" w:sz="4" w:space="0"/>
        <w:bottom w:val="single" w:color="713B9E" w:themeColor="accent4" w:sz="4" w:space="0"/>
        <w:right w:val="single" w:color="713B9E" w:themeColor="accent4" w:sz="4" w:space="0"/>
      </w:tblBorders>
    </w:tblPr>
    <w:tblStylePr w:type="firstRow">
      <w:rPr>
        <w:b/>
        <w:bCs/>
        <w:color w:val="FFFFFF" w:themeColor="background1"/>
        <w14:textFill>
          <w14:solidFill>
            <w14:schemeClr w14:val="bg1"/>
          </w14:solidFill>
        </w14:textFill>
      </w:rPr>
      <w:tcPr>
        <w:shd w:val="clear" w:color="auto" w:fill="713B9E" w:themeFill="accent4"/>
      </w:tcPr>
    </w:tblStylePr>
    <w:tblStylePr w:type="lastRow">
      <w:rPr>
        <w:b/>
        <w:bCs/>
      </w:rPr>
      <w:tcPr>
        <w:tcBorders>
          <w:top w:val="double" w:color="713B9E" w:themeColor="accent4" w:sz="4" w:space="0"/>
        </w:tcBorders>
        <w:shd w:val="clear" w:color="auto" w:fill="FFFFFF" w:themeFill="background1"/>
      </w:tcPr>
    </w:tblStylePr>
    <w:tblStylePr w:type="firstCol">
      <w:rPr>
        <w:b/>
        <w:bCs/>
      </w:rPr>
      <w:tcPr>
        <w:tcBorders>
          <w:right w:val="nil"/>
        </w:tcBorders>
        <w:shd w:val="clear" w:color="auto" w:fill="FFFFFF" w:themeFill="background1"/>
      </w:tcPr>
    </w:tblStylePr>
    <w:tblStylePr w:type="lastCol">
      <w:rPr>
        <w:b/>
        <w:bCs/>
      </w:rPr>
      <w:tcPr>
        <w:tcBorders>
          <w:left w:val="nil"/>
        </w:tcBorders>
        <w:shd w:val="clear" w:color="auto" w:fill="FFFFFF" w:themeFill="background1"/>
      </w:tcPr>
    </w:tblStylePr>
    <w:tblStylePr w:type="band1Vert">
      <w:tcPr>
        <w:tcBorders>
          <w:left w:val="single" w:color="713B9E" w:themeColor="accent4" w:sz="4" w:space="0"/>
          <w:right w:val="single" w:color="713B9E" w:themeColor="accent4" w:sz="4" w:space="0"/>
        </w:tcBorders>
      </w:tcPr>
    </w:tblStylePr>
    <w:tblStylePr w:type="band1Horz">
      <w:tcPr>
        <w:tcBorders>
          <w:top w:val="single" w:color="713B9E" w:themeColor="accent4" w:sz="4" w:space="0"/>
          <w:bottom w:val="single" w:color="713B9E" w:themeColor="accent4" w:sz="4" w:space="0"/>
          <w:insideH w:val="nil"/>
        </w:tcBorders>
      </w:tcPr>
    </w:tblStylePr>
    <w:tblStylePr w:type="neCell">
      <w:tcPr>
        <w:tcBorders>
          <w:left w:val="nil"/>
          <w:bottom w:val="nil"/>
        </w:tcBorders>
      </w:tcPr>
    </w:tblStylePr>
    <w:tblStylePr w:type="nwCell">
      <w:tcPr>
        <w:tcBorders>
          <w:bottom w:val="nil"/>
          <w:right w:val="nil"/>
        </w:tcBorders>
      </w:tcPr>
    </w:tblStylePr>
    <w:tblStylePr w:type="seCell">
      <w:tcPr>
        <w:tcBorders>
          <w:top w:val="double" w:color="713B9E" w:themeColor="accent4" w:sz="4" w:space="0"/>
          <w:left w:val="nil"/>
        </w:tcBorders>
      </w:tcPr>
    </w:tblStylePr>
    <w:tblStylePr w:type="swCell">
      <w:tcPr>
        <w:tcBorders>
          <w:top w:val="double" w:color="713B9E" w:themeColor="accent4" w:sz="4" w:space="0"/>
          <w:right w:val="nil"/>
        </w:tcBorders>
      </w:tcPr>
    </w:tblStylePr>
  </w:style>
  <w:style w:type="table" w:customStyle="1" w:styleId="359">
    <w:name w:val="List Table 3 Accent 5"/>
    <w:basedOn w:val="88"/>
    <w:uiPriority w:val="48"/>
    <w:pPr>
      <w:spacing w:after="0" w:line="240" w:lineRule="auto"/>
    </w:pPr>
    <w:tblPr>
      <w:tblBorders>
        <w:top w:val="single" w:color="000080" w:themeColor="accent5" w:sz="4" w:space="0"/>
        <w:left w:val="single" w:color="000080" w:themeColor="accent5" w:sz="4" w:space="0"/>
        <w:bottom w:val="single" w:color="000080" w:themeColor="accent5" w:sz="4" w:space="0"/>
        <w:right w:val="single" w:color="000080" w:themeColor="accent5" w:sz="4" w:space="0"/>
      </w:tblBorders>
    </w:tblPr>
    <w:tblStylePr w:type="firstRow">
      <w:rPr>
        <w:b/>
        <w:bCs/>
        <w:color w:val="FFFFFF" w:themeColor="background1"/>
        <w14:textFill>
          <w14:solidFill>
            <w14:schemeClr w14:val="bg1"/>
          </w14:solidFill>
        </w14:textFill>
      </w:rPr>
      <w:tcPr>
        <w:shd w:val="clear" w:color="auto" w:fill="000080" w:themeFill="accent5"/>
      </w:tcPr>
    </w:tblStylePr>
    <w:tblStylePr w:type="lastRow">
      <w:rPr>
        <w:b/>
        <w:bCs/>
      </w:rPr>
      <w:tcPr>
        <w:tcBorders>
          <w:top w:val="double" w:color="000080" w:themeColor="accent5" w:sz="4" w:space="0"/>
        </w:tcBorders>
        <w:shd w:val="clear" w:color="auto" w:fill="FFFFFF" w:themeFill="background1"/>
      </w:tcPr>
    </w:tblStylePr>
    <w:tblStylePr w:type="firstCol">
      <w:rPr>
        <w:b/>
        <w:bCs/>
      </w:rPr>
      <w:tcPr>
        <w:tcBorders>
          <w:right w:val="nil"/>
        </w:tcBorders>
        <w:shd w:val="clear" w:color="auto" w:fill="FFFFFF" w:themeFill="background1"/>
      </w:tcPr>
    </w:tblStylePr>
    <w:tblStylePr w:type="lastCol">
      <w:rPr>
        <w:b/>
        <w:bCs/>
      </w:rPr>
      <w:tcPr>
        <w:tcBorders>
          <w:left w:val="nil"/>
        </w:tcBorders>
        <w:shd w:val="clear" w:color="auto" w:fill="FFFFFF" w:themeFill="background1"/>
      </w:tcPr>
    </w:tblStylePr>
    <w:tblStylePr w:type="band1Vert">
      <w:tcPr>
        <w:tcBorders>
          <w:left w:val="single" w:color="000080" w:themeColor="accent5" w:sz="4" w:space="0"/>
          <w:right w:val="single" w:color="000080" w:themeColor="accent5" w:sz="4" w:space="0"/>
        </w:tcBorders>
      </w:tcPr>
    </w:tblStylePr>
    <w:tblStylePr w:type="band1Horz">
      <w:tcPr>
        <w:tcBorders>
          <w:top w:val="single" w:color="000080" w:themeColor="accent5" w:sz="4" w:space="0"/>
          <w:bottom w:val="single" w:color="000080" w:themeColor="accent5" w:sz="4" w:space="0"/>
          <w:insideH w:val="nil"/>
        </w:tcBorders>
      </w:tcPr>
    </w:tblStylePr>
    <w:tblStylePr w:type="neCell">
      <w:tcPr>
        <w:tcBorders>
          <w:left w:val="nil"/>
          <w:bottom w:val="nil"/>
        </w:tcBorders>
      </w:tcPr>
    </w:tblStylePr>
    <w:tblStylePr w:type="nwCell">
      <w:tcPr>
        <w:tcBorders>
          <w:bottom w:val="nil"/>
          <w:right w:val="nil"/>
        </w:tcBorders>
      </w:tcPr>
    </w:tblStylePr>
    <w:tblStylePr w:type="seCell">
      <w:tcPr>
        <w:tcBorders>
          <w:top w:val="double" w:color="000080" w:themeColor="accent5" w:sz="4" w:space="0"/>
          <w:left w:val="nil"/>
        </w:tcBorders>
      </w:tcPr>
    </w:tblStylePr>
    <w:tblStylePr w:type="swCell">
      <w:tcPr>
        <w:tcBorders>
          <w:top w:val="double" w:color="000080" w:themeColor="accent5" w:sz="4" w:space="0"/>
          <w:right w:val="nil"/>
        </w:tcBorders>
      </w:tcPr>
    </w:tblStylePr>
  </w:style>
  <w:style w:type="table" w:customStyle="1" w:styleId="360">
    <w:name w:val="List Table 3 Accent 6"/>
    <w:basedOn w:val="88"/>
    <w:uiPriority w:val="48"/>
    <w:pPr>
      <w:spacing w:after="0" w:line="240" w:lineRule="auto"/>
    </w:pPr>
    <w:tblPr>
      <w:tblBorders>
        <w:top w:val="single" w:color="F76D28" w:themeColor="accent6" w:sz="4" w:space="0"/>
        <w:left w:val="single" w:color="F76D28" w:themeColor="accent6" w:sz="4" w:space="0"/>
        <w:bottom w:val="single" w:color="F76D28" w:themeColor="accent6" w:sz="4" w:space="0"/>
        <w:right w:val="single" w:color="F76D28" w:themeColor="accent6" w:sz="4" w:space="0"/>
      </w:tblBorders>
    </w:tblPr>
    <w:tblStylePr w:type="firstRow">
      <w:rPr>
        <w:b/>
        <w:bCs/>
        <w:color w:val="FFFFFF" w:themeColor="background1"/>
        <w14:textFill>
          <w14:solidFill>
            <w14:schemeClr w14:val="bg1"/>
          </w14:solidFill>
        </w14:textFill>
      </w:rPr>
      <w:tcPr>
        <w:shd w:val="clear" w:color="auto" w:fill="F76D28" w:themeFill="accent6"/>
      </w:tcPr>
    </w:tblStylePr>
    <w:tblStylePr w:type="lastRow">
      <w:rPr>
        <w:b/>
        <w:bCs/>
      </w:rPr>
      <w:tcPr>
        <w:tcBorders>
          <w:top w:val="double" w:color="F76D28" w:themeColor="accent6" w:sz="4" w:space="0"/>
        </w:tcBorders>
        <w:shd w:val="clear" w:color="auto" w:fill="FFFFFF" w:themeFill="background1"/>
      </w:tcPr>
    </w:tblStylePr>
    <w:tblStylePr w:type="firstCol">
      <w:rPr>
        <w:b/>
        <w:bCs/>
      </w:rPr>
      <w:tcPr>
        <w:tcBorders>
          <w:right w:val="nil"/>
        </w:tcBorders>
        <w:shd w:val="clear" w:color="auto" w:fill="FFFFFF" w:themeFill="background1"/>
      </w:tcPr>
    </w:tblStylePr>
    <w:tblStylePr w:type="lastCol">
      <w:rPr>
        <w:b/>
        <w:bCs/>
      </w:rPr>
      <w:tcPr>
        <w:tcBorders>
          <w:left w:val="nil"/>
        </w:tcBorders>
        <w:shd w:val="clear" w:color="auto" w:fill="FFFFFF" w:themeFill="background1"/>
      </w:tcPr>
    </w:tblStylePr>
    <w:tblStylePr w:type="band1Vert">
      <w:tcPr>
        <w:tcBorders>
          <w:left w:val="single" w:color="F76D28" w:themeColor="accent6" w:sz="4" w:space="0"/>
          <w:right w:val="single" w:color="F76D28" w:themeColor="accent6" w:sz="4" w:space="0"/>
        </w:tcBorders>
      </w:tcPr>
    </w:tblStylePr>
    <w:tblStylePr w:type="band1Horz">
      <w:tcPr>
        <w:tcBorders>
          <w:top w:val="single" w:color="F76D28" w:themeColor="accent6" w:sz="4" w:space="0"/>
          <w:bottom w:val="single" w:color="F76D28" w:themeColor="accent6" w:sz="4" w:space="0"/>
          <w:insideH w:val="nil"/>
        </w:tcBorders>
      </w:tcPr>
    </w:tblStylePr>
    <w:tblStylePr w:type="neCell">
      <w:tcPr>
        <w:tcBorders>
          <w:left w:val="nil"/>
          <w:bottom w:val="nil"/>
        </w:tcBorders>
      </w:tcPr>
    </w:tblStylePr>
    <w:tblStylePr w:type="nwCell">
      <w:tcPr>
        <w:tcBorders>
          <w:bottom w:val="nil"/>
          <w:right w:val="nil"/>
        </w:tcBorders>
      </w:tcPr>
    </w:tblStylePr>
    <w:tblStylePr w:type="seCell">
      <w:tcPr>
        <w:tcBorders>
          <w:top w:val="double" w:color="F76D28" w:themeColor="accent6" w:sz="4" w:space="0"/>
          <w:left w:val="nil"/>
        </w:tcBorders>
      </w:tcPr>
    </w:tblStylePr>
    <w:tblStylePr w:type="swCell">
      <w:tcPr>
        <w:tcBorders>
          <w:top w:val="double" w:color="F76D28" w:themeColor="accent6" w:sz="4" w:space="0"/>
          <w:right w:val="nil"/>
        </w:tcBorders>
      </w:tcPr>
    </w:tblStylePr>
  </w:style>
  <w:style w:type="table" w:customStyle="1" w:styleId="361">
    <w:name w:val="List Table 4"/>
    <w:basedOn w:val="88"/>
    <w:uiPriority w:val="49"/>
    <w:pPr>
      <w:spacing w:after="0" w:line="240" w:lineRule="auto"/>
    </w:pPr>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tblBorders>
    </w:tblPr>
    <w:tblStylePr w:type="firstRow">
      <w:rPr>
        <w:b/>
        <w:bCs/>
        <w:color w:val="FFFFFF" w:themeColor="background1"/>
        <w14:textFill>
          <w14:solidFill>
            <w14:schemeClr w14:val="bg1"/>
          </w14:solidFill>
        </w14:textFill>
      </w:r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tcBorders>
        <w:shd w:val="clear" w:color="auto" w:fill="000000" w:themeFill="text1"/>
      </w:tcPr>
    </w:tblStylePr>
    <w:tblStylePr w:type="lastRow">
      <w:rPr>
        <w:b/>
        <w:bCs/>
      </w:rPr>
      <w:tcPr>
        <w:tcBorders>
          <w:top w:val="double" w:color="666666" w:themeColor="text1" w:themeTint="99"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362">
    <w:name w:val="List Table 4 Accent 1"/>
    <w:basedOn w:val="88"/>
    <w:uiPriority w:val="49"/>
    <w:pPr>
      <w:spacing w:after="0" w:line="240" w:lineRule="auto"/>
    </w:pPr>
    <w:tblPr>
      <w:tblBorders>
        <w:top w:val="single" w:color="FA288A" w:themeColor="accent1" w:themeTint="99" w:sz="4" w:space="0"/>
        <w:left w:val="single" w:color="FA288A" w:themeColor="accent1" w:themeTint="99" w:sz="4" w:space="0"/>
        <w:bottom w:val="single" w:color="FA288A" w:themeColor="accent1" w:themeTint="99" w:sz="4" w:space="0"/>
        <w:right w:val="single" w:color="FA288A" w:themeColor="accent1" w:themeTint="99" w:sz="4" w:space="0"/>
        <w:insideH w:val="single" w:color="FA288A" w:themeColor="accent1" w:themeTint="99" w:sz="4" w:space="0"/>
      </w:tblBorders>
    </w:tblPr>
    <w:tblStylePr w:type="firstRow">
      <w:rPr>
        <w:b/>
        <w:bCs/>
        <w:color w:val="FFFFFF" w:themeColor="background1"/>
        <w14:textFill>
          <w14:solidFill>
            <w14:schemeClr w14:val="bg1"/>
          </w14:solidFill>
        </w14:textFill>
      </w:rPr>
      <w:tcPr>
        <w:tcBorders>
          <w:top w:val="single" w:color="8E0344" w:themeColor="accent1" w:sz="4" w:space="0"/>
          <w:left w:val="single" w:color="8E0344" w:themeColor="accent1" w:sz="4" w:space="0"/>
          <w:bottom w:val="single" w:color="8E0344" w:themeColor="accent1" w:sz="4" w:space="0"/>
          <w:right w:val="single" w:color="8E0344" w:themeColor="accent1" w:sz="4" w:space="0"/>
          <w:insideH w:val="nil"/>
        </w:tcBorders>
        <w:shd w:val="clear" w:color="auto" w:fill="8E0344" w:themeFill="accent1"/>
      </w:tcPr>
    </w:tblStylePr>
    <w:tblStylePr w:type="lastRow">
      <w:rPr>
        <w:b/>
        <w:bCs/>
      </w:rPr>
      <w:tcPr>
        <w:tcBorders>
          <w:top w:val="double" w:color="FA288A" w:themeColor="accent1" w:themeTint="99" w:sz="4" w:space="0"/>
        </w:tcBorders>
      </w:tcPr>
    </w:tblStylePr>
    <w:tblStylePr w:type="firstCol">
      <w:rPr>
        <w:b/>
        <w:bCs/>
      </w:rPr>
    </w:tblStylePr>
    <w:tblStylePr w:type="lastCol">
      <w:rPr>
        <w:b/>
        <w:bCs/>
      </w:rPr>
    </w:tblStylePr>
    <w:tblStylePr w:type="band1Vert">
      <w:tcPr>
        <w:shd w:val="clear" w:color="auto" w:fill="FDB7D8" w:themeFill="accent1" w:themeFillTint="33"/>
      </w:tcPr>
    </w:tblStylePr>
    <w:tblStylePr w:type="band1Horz">
      <w:tcPr>
        <w:shd w:val="clear" w:color="auto" w:fill="FDB7D8" w:themeFill="accent1" w:themeFillTint="33"/>
      </w:tcPr>
    </w:tblStylePr>
  </w:style>
  <w:style w:type="table" w:customStyle="1" w:styleId="363">
    <w:name w:val="List Table 4 Accent 2"/>
    <w:basedOn w:val="88"/>
    <w:uiPriority w:val="49"/>
    <w:pPr>
      <w:spacing w:after="0" w:line="240" w:lineRule="auto"/>
    </w:pPr>
    <w:tblPr>
      <w:tblBorders>
        <w:top w:val="single" w:color="6DD2EE" w:themeColor="accent2" w:themeTint="99" w:sz="4" w:space="0"/>
        <w:left w:val="single" w:color="6DD2EE" w:themeColor="accent2" w:themeTint="99" w:sz="4" w:space="0"/>
        <w:bottom w:val="single" w:color="6DD2EE" w:themeColor="accent2" w:themeTint="99" w:sz="4" w:space="0"/>
        <w:right w:val="single" w:color="6DD2EE" w:themeColor="accent2" w:themeTint="99" w:sz="4" w:space="0"/>
        <w:insideH w:val="single" w:color="6DD2EE" w:themeColor="accent2" w:themeTint="99" w:sz="4" w:space="0"/>
      </w:tblBorders>
    </w:tblPr>
    <w:tblStylePr w:type="firstRow">
      <w:rPr>
        <w:b/>
        <w:bCs/>
        <w:color w:val="FFFFFF" w:themeColor="background1"/>
        <w14:textFill>
          <w14:solidFill>
            <w14:schemeClr w14:val="bg1"/>
          </w14:solidFill>
        </w14:textFill>
      </w:rPr>
      <w:tcPr>
        <w:tcBorders>
          <w:top w:val="single" w:color="19AED7" w:themeColor="accent2" w:sz="4" w:space="0"/>
          <w:left w:val="single" w:color="19AED7" w:themeColor="accent2" w:sz="4" w:space="0"/>
          <w:bottom w:val="single" w:color="19AED7" w:themeColor="accent2" w:sz="4" w:space="0"/>
          <w:right w:val="single" w:color="19AED7" w:themeColor="accent2" w:sz="4" w:space="0"/>
          <w:insideH w:val="nil"/>
        </w:tcBorders>
        <w:shd w:val="clear" w:color="auto" w:fill="19AED7" w:themeFill="accent2"/>
      </w:tcPr>
    </w:tblStylePr>
    <w:tblStylePr w:type="lastRow">
      <w:rPr>
        <w:b/>
        <w:bCs/>
      </w:rPr>
      <w:tcPr>
        <w:tcBorders>
          <w:top w:val="double" w:color="6DD2EE" w:themeColor="accent2" w:themeTint="99" w:sz="4" w:space="0"/>
        </w:tcBorders>
      </w:tcPr>
    </w:tblStylePr>
    <w:tblStylePr w:type="firstCol">
      <w:rPr>
        <w:b/>
        <w:bCs/>
      </w:rPr>
    </w:tblStylePr>
    <w:tblStylePr w:type="lastCol">
      <w:rPr>
        <w:b/>
        <w:bCs/>
      </w:rPr>
    </w:tblStylePr>
    <w:tblStylePr w:type="band1Vert">
      <w:tcPr>
        <w:shd w:val="clear" w:color="auto" w:fill="CEF0F9" w:themeFill="accent2" w:themeFillTint="33"/>
      </w:tcPr>
    </w:tblStylePr>
    <w:tblStylePr w:type="band1Horz">
      <w:tcPr>
        <w:shd w:val="clear" w:color="auto" w:fill="CEF0F9" w:themeFill="accent2" w:themeFillTint="33"/>
      </w:tcPr>
    </w:tblStylePr>
  </w:style>
  <w:style w:type="table" w:customStyle="1" w:styleId="364">
    <w:name w:val="List Table 4 Accent 3"/>
    <w:basedOn w:val="88"/>
    <w:uiPriority w:val="49"/>
    <w:pPr>
      <w:spacing w:after="0" w:line="240" w:lineRule="auto"/>
    </w:pPr>
    <w:tblPr>
      <w:tblBorders>
        <w:top w:val="single" w:color="B2D195" w:themeColor="accent3" w:themeTint="99" w:sz="4" w:space="0"/>
        <w:left w:val="single" w:color="B2D195" w:themeColor="accent3" w:themeTint="99" w:sz="4" w:space="0"/>
        <w:bottom w:val="single" w:color="B2D195" w:themeColor="accent3" w:themeTint="99" w:sz="4" w:space="0"/>
        <w:right w:val="single" w:color="B2D195" w:themeColor="accent3" w:themeTint="99" w:sz="4" w:space="0"/>
        <w:insideH w:val="single" w:color="B2D195" w:themeColor="accent3" w:themeTint="99" w:sz="4" w:space="0"/>
      </w:tblBorders>
    </w:tblPr>
    <w:tblStylePr w:type="firstRow">
      <w:rPr>
        <w:b/>
        <w:bCs/>
        <w:color w:val="FFFFFF" w:themeColor="background1"/>
        <w14:textFill>
          <w14:solidFill>
            <w14:schemeClr w14:val="bg1"/>
          </w14:solidFill>
        </w14:textFill>
      </w:rPr>
      <w:tcPr>
        <w:tcBorders>
          <w:top w:val="single" w:color="80B350" w:themeColor="accent3" w:sz="4" w:space="0"/>
          <w:left w:val="single" w:color="80B350" w:themeColor="accent3" w:sz="4" w:space="0"/>
          <w:bottom w:val="single" w:color="80B350" w:themeColor="accent3" w:sz="4" w:space="0"/>
          <w:right w:val="single" w:color="80B350" w:themeColor="accent3" w:sz="4" w:space="0"/>
          <w:insideH w:val="nil"/>
        </w:tcBorders>
        <w:shd w:val="clear" w:color="auto" w:fill="80B350" w:themeFill="accent3"/>
      </w:tcPr>
    </w:tblStylePr>
    <w:tblStylePr w:type="lastRow">
      <w:rPr>
        <w:b/>
        <w:bCs/>
      </w:rPr>
      <w:tcPr>
        <w:tcBorders>
          <w:top w:val="double" w:color="B2D195" w:themeColor="accent3" w:themeTint="99" w:sz="4" w:space="0"/>
        </w:tcBorders>
      </w:tcPr>
    </w:tblStylePr>
    <w:tblStylePr w:type="firstCol">
      <w:rPr>
        <w:b/>
        <w:bCs/>
      </w:rPr>
    </w:tblStylePr>
    <w:tblStylePr w:type="lastCol">
      <w:rPr>
        <w:b/>
        <w:bCs/>
      </w:rPr>
    </w:tblStylePr>
    <w:tblStylePr w:type="band1Vert">
      <w:tcPr>
        <w:shd w:val="clear" w:color="auto" w:fill="E5EFDB" w:themeFill="accent3" w:themeFillTint="33"/>
      </w:tcPr>
    </w:tblStylePr>
    <w:tblStylePr w:type="band1Horz">
      <w:tcPr>
        <w:shd w:val="clear" w:color="auto" w:fill="E5EFDB" w:themeFill="accent3" w:themeFillTint="33"/>
      </w:tcPr>
    </w:tblStylePr>
  </w:style>
  <w:style w:type="table" w:customStyle="1" w:styleId="365">
    <w:name w:val="List Table 4 Accent 4"/>
    <w:basedOn w:val="88"/>
    <w:uiPriority w:val="49"/>
    <w:pPr>
      <w:spacing w:after="0" w:line="240" w:lineRule="auto"/>
    </w:pPr>
    <w:tblPr>
      <w:tblBorders>
        <w:top w:val="single" w:color="AA7ECF" w:themeColor="accent4" w:themeTint="99" w:sz="4" w:space="0"/>
        <w:left w:val="single" w:color="AA7ECF" w:themeColor="accent4" w:themeTint="99" w:sz="4" w:space="0"/>
        <w:bottom w:val="single" w:color="AA7ECF" w:themeColor="accent4" w:themeTint="99" w:sz="4" w:space="0"/>
        <w:right w:val="single" w:color="AA7ECF" w:themeColor="accent4" w:themeTint="99" w:sz="4" w:space="0"/>
        <w:insideH w:val="single" w:color="AA7ECF" w:themeColor="accent4" w:themeTint="99" w:sz="4" w:space="0"/>
      </w:tblBorders>
    </w:tblPr>
    <w:tblStylePr w:type="firstRow">
      <w:rPr>
        <w:b/>
        <w:bCs/>
        <w:color w:val="FFFFFF" w:themeColor="background1"/>
        <w14:textFill>
          <w14:solidFill>
            <w14:schemeClr w14:val="bg1"/>
          </w14:solidFill>
        </w14:textFill>
      </w:rPr>
      <w:tcPr>
        <w:tcBorders>
          <w:top w:val="single" w:color="713B9E" w:themeColor="accent4" w:sz="4" w:space="0"/>
          <w:left w:val="single" w:color="713B9E" w:themeColor="accent4" w:sz="4" w:space="0"/>
          <w:bottom w:val="single" w:color="713B9E" w:themeColor="accent4" w:sz="4" w:space="0"/>
          <w:right w:val="single" w:color="713B9E" w:themeColor="accent4" w:sz="4" w:space="0"/>
          <w:insideH w:val="nil"/>
        </w:tcBorders>
        <w:shd w:val="clear" w:color="auto" w:fill="713B9E" w:themeFill="accent4"/>
      </w:tcPr>
    </w:tblStylePr>
    <w:tblStylePr w:type="lastRow">
      <w:rPr>
        <w:b/>
        <w:bCs/>
      </w:rPr>
      <w:tcPr>
        <w:tcBorders>
          <w:top w:val="double" w:color="AA7ECF" w:themeColor="accent4" w:themeTint="99" w:sz="4" w:space="0"/>
        </w:tcBorders>
      </w:tcPr>
    </w:tblStylePr>
    <w:tblStylePr w:type="firstCol">
      <w:rPr>
        <w:b/>
        <w:bCs/>
      </w:rPr>
    </w:tblStylePr>
    <w:tblStylePr w:type="lastCol">
      <w:rPr>
        <w:b/>
        <w:bCs/>
      </w:rPr>
    </w:tblStylePr>
    <w:tblStylePr w:type="band1Vert">
      <w:tcPr>
        <w:shd w:val="clear" w:color="auto" w:fill="E2D4EF" w:themeFill="accent4" w:themeFillTint="33"/>
      </w:tcPr>
    </w:tblStylePr>
    <w:tblStylePr w:type="band1Horz">
      <w:tcPr>
        <w:shd w:val="clear" w:color="auto" w:fill="E2D4EF" w:themeFill="accent4" w:themeFillTint="33"/>
      </w:tcPr>
    </w:tblStylePr>
  </w:style>
  <w:style w:type="table" w:customStyle="1" w:styleId="366">
    <w:name w:val="List Table 4 Accent 5"/>
    <w:basedOn w:val="88"/>
    <w:uiPriority w:val="49"/>
    <w:pPr>
      <w:spacing w:after="0" w:line="240" w:lineRule="auto"/>
    </w:pPr>
    <w:tblPr>
      <w:tblBorders>
        <w:top w:val="single" w:color="1919FF" w:themeColor="accent5" w:themeTint="99" w:sz="4" w:space="0"/>
        <w:left w:val="single" w:color="1919FF" w:themeColor="accent5" w:themeTint="99" w:sz="4" w:space="0"/>
        <w:bottom w:val="single" w:color="1919FF" w:themeColor="accent5" w:themeTint="99" w:sz="4" w:space="0"/>
        <w:right w:val="single" w:color="1919FF" w:themeColor="accent5" w:themeTint="99" w:sz="4" w:space="0"/>
        <w:insideH w:val="single" w:color="1919FF" w:themeColor="accent5" w:themeTint="99" w:sz="4" w:space="0"/>
      </w:tblBorders>
    </w:tblPr>
    <w:tblStylePr w:type="firstRow">
      <w:rPr>
        <w:b/>
        <w:bCs/>
        <w:color w:val="FFFFFF" w:themeColor="background1"/>
        <w14:textFill>
          <w14:solidFill>
            <w14:schemeClr w14:val="bg1"/>
          </w14:solidFill>
        </w14:textFill>
      </w:rPr>
      <w:tcPr>
        <w:tcBorders>
          <w:top w:val="single" w:color="000080" w:themeColor="accent5" w:sz="4" w:space="0"/>
          <w:left w:val="single" w:color="000080" w:themeColor="accent5" w:sz="4" w:space="0"/>
          <w:bottom w:val="single" w:color="000080" w:themeColor="accent5" w:sz="4" w:space="0"/>
          <w:right w:val="single" w:color="000080" w:themeColor="accent5" w:sz="4" w:space="0"/>
          <w:insideH w:val="nil"/>
        </w:tcBorders>
        <w:shd w:val="clear" w:color="auto" w:fill="000080" w:themeFill="accent5"/>
      </w:tcPr>
    </w:tblStylePr>
    <w:tblStylePr w:type="lastRow">
      <w:rPr>
        <w:b/>
        <w:bCs/>
      </w:rPr>
      <w:tcPr>
        <w:tcBorders>
          <w:top w:val="double" w:color="1919FF" w:themeColor="accent5" w:themeTint="99" w:sz="4" w:space="0"/>
        </w:tcBorders>
      </w:tcPr>
    </w:tblStylePr>
    <w:tblStylePr w:type="firstCol">
      <w:rPr>
        <w:b/>
        <w:bCs/>
      </w:rPr>
    </w:tblStylePr>
    <w:tblStylePr w:type="lastCol">
      <w:rPr>
        <w:b/>
        <w:bCs/>
      </w:rPr>
    </w:tblStylePr>
    <w:tblStylePr w:type="band1Vert">
      <w:tcPr>
        <w:shd w:val="clear" w:color="auto" w:fill="B2B2FE" w:themeFill="accent5" w:themeFillTint="33"/>
      </w:tcPr>
    </w:tblStylePr>
    <w:tblStylePr w:type="band1Horz">
      <w:tcPr>
        <w:shd w:val="clear" w:color="auto" w:fill="B2B2FE" w:themeFill="accent5" w:themeFillTint="33"/>
      </w:tcPr>
    </w:tblStylePr>
  </w:style>
  <w:style w:type="table" w:customStyle="1" w:styleId="367">
    <w:name w:val="List Table 4 Accent 6"/>
    <w:basedOn w:val="88"/>
    <w:uiPriority w:val="49"/>
    <w:pPr>
      <w:spacing w:after="0" w:line="240" w:lineRule="auto"/>
    </w:pPr>
    <w:tblPr>
      <w:tblBorders>
        <w:top w:val="single" w:color="FAA77D" w:themeColor="accent6" w:themeTint="99" w:sz="4" w:space="0"/>
        <w:left w:val="single" w:color="FAA77D" w:themeColor="accent6" w:themeTint="99" w:sz="4" w:space="0"/>
        <w:bottom w:val="single" w:color="FAA77D" w:themeColor="accent6" w:themeTint="99" w:sz="4" w:space="0"/>
        <w:right w:val="single" w:color="FAA77D" w:themeColor="accent6" w:themeTint="99" w:sz="4" w:space="0"/>
        <w:insideH w:val="single" w:color="FAA77D" w:themeColor="accent6" w:themeTint="99" w:sz="4" w:space="0"/>
      </w:tblBorders>
    </w:tblPr>
    <w:tblStylePr w:type="firstRow">
      <w:rPr>
        <w:b/>
        <w:bCs/>
        <w:color w:val="FFFFFF" w:themeColor="background1"/>
        <w14:textFill>
          <w14:solidFill>
            <w14:schemeClr w14:val="bg1"/>
          </w14:solidFill>
        </w14:textFill>
      </w:rPr>
      <w:tcPr>
        <w:tcBorders>
          <w:top w:val="single" w:color="F76D28" w:themeColor="accent6" w:sz="4" w:space="0"/>
          <w:left w:val="single" w:color="F76D28" w:themeColor="accent6" w:sz="4" w:space="0"/>
          <w:bottom w:val="single" w:color="F76D28" w:themeColor="accent6" w:sz="4" w:space="0"/>
          <w:right w:val="single" w:color="F76D28" w:themeColor="accent6" w:sz="4" w:space="0"/>
          <w:insideH w:val="nil"/>
        </w:tcBorders>
        <w:shd w:val="clear" w:color="auto" w:fill="F76D28" w:themeFill="accent6"/>
      </w:tcPr>
    </w:tblStylePr>
    <w:tblStylePr w:type="lastRow">
      <w:rPr>
        <w:b/>
        <w:bCs/>
      </w:rPr>
      <w:tcPr>
        <w:tcBorders>
          <w:top w:val="double" w:color="FAA77D" w:themeColor="accent6" w:themeTint="99" w:sz="4" w:space="0"/>
        </w:tcBorders>
      </w:tcPr>
    </w:tblStylePr>
    <w:tblStylePr w:type="firstCol">
      <w:rPr>
        <w:b/>
        <w:bCs/>
      </w:rPr>
    </w:tblStylePr>
    <w:tblStylePr w:type="lastCol">
      <w:rPr>
        <w:b/>
        <w:bCs/>
      </w:rPr>
    </w:tblStylePr>
    <w:tblStylePr w:type="band1Vert">
      <w:tcPr>
        <w:shd w:val="clear" w:color="auto" w:fill="FDE1D3" w:themeFill="accent6" w:themeFillTint="33"/>
      </w:tcPr>
    </w:tblStylePr>
    <w:tblStylePr w:type="band1Horz">
      <w:tcPr>
        <w:shd w:val="clear" w:color="auto" w:fill="FDE1D3" w:themeFill="accent6" w:themeFillTint="33"/>
      </w:tcPr>
    </w:tblStylePr>
  </w:style>
  <w:style w:type="table" w:customStyle="1" w:styleId="368">
    <w:name w:val="List Table 5 Dark"/>
    <w:basedOn w:val="88"/>
    <w:uiPriority w:val="50"/>
    <w:pPr>
      <w:spacing w:after="0" w:line="240" w:lineRule="auto"/>
    </w:pPr>
    <w:rPr>
      <w:color w:val="FFFFFF" w:themeColor="background1"/>
      <w14:textFill>
        <w14:solidFill>
          <w14:schemeClr w14:val="bg1"/>
        </w14:solidFill>
      </w14:textFill>
    </w:rPr>
    <w:tblPr>
      <w:tblBorders>
        <w:top w:val="single" w:color="000000" w:themeColor="text1" w:sz="24" w:space="0"/>
        <w:left w:val="single" w:color="000000" w:themeColor="text1" w:sz="24" w:space="0"/>
        <w:bottom w:val="single" w:color="000000" w:themeColor="text1" w:sz="24" w:space="0"/>
        <w:right w:val="single" w:color="000000" w:themeColor="text1" w:sz="24" w:space="0"/>
      </w:tblBorders>
    </w:tblPr>
    <w:tcPr>
      <w:shd w:val="clear" w:color="auto" w:fill="000000" w:themeFill="text1"/>
    </w:tcPr>
    <w:tblStylePr w:type="firstRow">
      <w:rPr>
        <w:b/>
        <w:bCs/>
      </w:rPr>
      <w:tcPr>
        <w:tcBorders>
          <w:bottom w:val="single" w:color="FFFFFF" w:themeColor="background1" w:sz="18" w:space="0"/>
        </w:tcBorders>
      </w:tcPr>
    </w:tblStylePr>
    <w:tblStylePr w:type="lastRow">
      <w:rPr>
        <w:b/>
        <w:bCs/>
      </w:rPr>
      <w:tcPr>
        <w:tcBorders>
          <w:top w:val="single" w:color="FFFFFF" w:themeColor="background1" w:sz="4" w:space="0"/>
        </w:tcBorders>
      </w:tcPr>
    </w:tblStylePr>
    <w:tblStylePr w:type="firstCol">
      <w:rPr>
        <w:b/>
        <w:bCs/>
      </w:rPr>
      <w:tcPr>
        <w:tcBorders>
          <w:right w:val="single" w:color="FFFFFF" w:themeColor="background1" w:sz="4" w:space="0"/>
        </w:tcBorders>
      </w:tcPr>
    </w:tblStylePr>
    <w:tblStylePr w:type="lastCol">
      <w:rPr>
        <w:b/>
        <w:bCs/>
      </w:rPr>
      <w:tcPr>
        <w:tcBorders>
          <w:left w:val="single" w:color="FFFFFF" w:themeColor="background1" w:sz="4" w:space="0"/>
        </w:tcBorders>
      </w:tcPr>
    </w:tblStylePr>
    <w:tblStylePr w:type="band1Vert">
      <w:tcPr>
        <w:tcBorders>
          <w:left w:val="single" w:color="FFFFFF" w:themeColor="background1" w:sz="4" w:space="0"/>
          <w:right w:val="single" w:color="FFFFFF" w:themeColor="background1" w:sz="4" w:space="0"/>
        </w:tcBorders>
      </w:tcPr>
    </w:tblStylePr>
    <w:tblStylePr w:type="band2Vert">
      <w:tcPr>
        <w:tcBorders>
          <w:left w:val="single" w:color="FFFFFF" w:themeColor="background1" w:sz="4" w:space="0"/>
          <w:right w:val="single" w:color="FFFFFF" w:themeColor="background1" w:sz="4" w:space="0"/>
        </w:tcBorders>
      </w:tcPr>
    </w:tblStylePr>
    <w:tblStylePr w:type="band1Horz">
      <w:tcPr>
        <w:tcBorders>
          <w:top w:val="single" w:color="FFFFFF" w:themeColor="background1" w:sz="4" w:space="0"/>
          <w:bottom w:val="single" w:color="FFFFFF" w:themeColor="background1" w:sz="4" w:space="0"/>
        </w:tcBorders>
      </w:tcPr>
    </w:tblStylePr>
    <w:tblStylePr w:type="neCell">
      <w:tcPr>
        <w:tcBorders>
          <w:left w:val="nil"/>
        </w:tcBorders>
      </w:tcPr>
    </w:tblStylePr>
    <w:tblStylePr w:type="nwCell">
      <w:tcPr>
        <w:tcBorders>
          <w:right w:val="nil"/>
        </w:tcBorders>
      </w:tcPr>
    </w:tblStylePr>
    <w:tblStylePr w:type="seCell">
      <w:tcPr>
        <w:tcBorders>
          <w:top w:val="nil"/>
          <w:left w:val="nil"/>
        </w:tcBorders>
      </w:tcPr>
    </w:tblStylePr>
    <w:tblStylePr w:type="swCell">
      <w:tcPr>
        <w:tcBorders>
          <w:top w:val="nil"/>
          <w:right w:val="nil"/>
        </w:tcBorders>
      </w:tcPr>
    </w:tblStylePr>
  </w:style>
  <w:style w:type="table" w:customStyle="1" w:styleId="369">
    <w:name w:val="List Table 5 Dark Accent 1"/>
    <w:basedOn w:val="88"/>
    <w:uiPriority w:val="50"/>
    <w:pPr>
      <w:spacing w:after="0" w:line="240" w:lineRule="auto"/>
    </w:pPr>
    <w:rPr>
      <w:color w:val="FFFFFF" w:themeColor="background1"/>
      <w14:textFill>
        <w14:solidFill>
          <w14:schemeClr w14:val="bg1"/>
        </w14:solidFill>
      </w14:textFill>
    </w:rPr>
    <w:tblPr>
      <w:tblBorders>
        <w:top w:val="single" w:color="8E0344" w:themeColor="accent1" w:sz="24" w:space="0"/>
        <w:left w:val="single" w:color="8E0344" w:themeColor="accent1" w:sz="24" w:space="0"/>
        <w:bottom w:val="single" w:color="8E0344" w:themeColor="accent1" w:sz="24" w:space="0"/>
        <w:right w:val="single" w:color="8E0344" w:themeColor="accent1" w:sz="24" w:space="0"/>
      </w:tblBorders>
    </w:tblPr>
    <w:tcPr>
      <w:shd w:val="clear" w:color="auto" w:fill="8E0344" w:themeFill="accent1"/>
    </w:tcPr>
    <w:tblStylePr w:type="firstRow">
      <w:rPr>
        <w:b/>
        <w:bCs/>
      </w:rPr>
      <w:tcPr>
        <w:tcBorders>
          <w:bottom w:val="single" w:color="FFFFFF" w:themeColor="background1" w:sz="18" w:space="0"/>
        </w:tcBorders>
      </w:tcPr>
    </w:tblStylePr>
    <w:tblStylePr w:type="lastRow">
      <w:rPr>
        <w:b/>
        <w:bCs/>
      </w:rPr>
      <w:tcPr>
        <w:tcBorders>
          <w:top w:val="single" w:color="FFFFFF" w:themeColor="background1" w:sz="4" w:space="0"/>
        </w:tcBorders>
      </w:tcPr>
    </w:tblStylePr>
    <w:tblStylePr w:type="firstCol">
      <w:rPr>
        <w:b/>
        <w:bCs/>
      </w:rPr>
      <w:tcPr>
        <w:tcBorders>
          <w:right w:val="single" w:color="FFFFFF" w:themeColor="background1" w:sz="4" w:space="0"/>
        </w:tcBorders>
      </w:tcPr>
    </w:tblStylePr>
    <w:tblStylePr w:type="lastCol">
      <w:rPr>
        <w:b/>
        <w:bCs/>
      </w:rPr>
      <w:tcPr>
        <w:tcBorders>
          <w:left w:val="single" w:color="FFFFFF" w:themeColor="background1" w:sz="4" w:space="0"/>
        </w:tcBorders>
      </w:tcPr>
    </w:tblStylePr>
    <w:tblStylePr w:type="band1Vert">
      <w:tcPr>
        <w:tcBorders>
          <w:left w:val="single" w:color="FFFFFF" w:themeColor="background1" w:sz="4" w:space="0"/>
          <w:right w:val="single" w:color="FFFFFF" w:themeColor="background1" w:sz="4" w:space="0"/>
        </w:tcBorders>
      </w:tcPr>
    </w:tblStylePr>
    <w:tblStylePr w:type="band2Vert">
      <w:tcPr>
        <w:tcBorders>
          <w:left w:val="single" w:color="FFFFFF" w:themeColor="background1" w:sz="4" w:space="0"/>
          <w:right w:val="single" w:color="FFFFFF" w:themeColor="background1" w:sz="4" w:space="0"/>
        </w:tcBorders>
      </w:tcPr>
    </w:tblStylePr>
    <w:tblStylePr w:type="band1Horz">
      <w:tcPr>
        <w:tcBorders>
          <w:top w:val="single" w:color="FFFFFF" w:themeColor="background1" w:sz="4" w:space="0"/>
          <w:bottom w:val="single" w:color="FFFFFF" w:themeColor="background1" w:sz="4" w:space="0"/>
        </w:tcBorders>
      </w:tcPr>
    </w:tblStylePr>
    <w:tblStylePr w:type="neCell">
      <w:tcPr>
        <w:tcBorders>
          <w:left w:val="nil"/>
        </w:tcBorders>
      </w:tcPr>
    </w:tblStylePr>
    <w:tblStylePr w:type="nwCell">
      <w:tcPr>
        <w:tcBorders>
          <w:right w:val="nil"/>
        </w:tcBorders>
      </w:tcPr>
    </w:tblStylePr>
    <w:tblStylePr w:type="seCell">
      <w:tcPr>
        <w:tcBorders>
          <w:top w:val="nil"/>
          <w:left w:val="nil"/>
        </w:tcBorders>
      </w:tcPr>
    </w:tblStylePr>
    <w:tblStylePr w:type="swCell">
      <w:tcPr>
        <w:tcBorders>
          <w:top w:val="nil"/>
          <w:right w:val="nil"/>
        </w:tcBorders>
      </w:tcPr>
    </w:tblStylePr>
  </w:style>
  <w:style w:type="table" w:customStyle="1" w:styleId="370">
    <w:name w:val="List Table 5 Dark Accent 2"/>
    <w:basedOn w:val="88"/>
    <w:uiPriority w:val="50"/>
    <w:pPr>
      <w:spacing w:after="0" w:line="240" w:lineRule="auto"/>
    </w:pPr>
    <w:rPr>
      <w:color w:val="FFFFFF" w:themeColor="background1"/>
      <w14:textFill>
        <w14:solidFill>
          <w14:schemeClr w14:val="bg1"/>
        </w14:solidFill>
      </w14:textFill>
    </w:rPr>
    <w:tblPr>
      <w:tblBorders>
        <w:top w:val="single" w:color="19AED7" w:themeColor="accent2" w:sz="24" w:space="0"/>
        <w:left w:val="single" w:color="19AED7" w:themeColor="accent2" w:sz="24" w:space="0"/>
        <w:bottom w:val="single" w:color="19AED7" w:themeColor="accent2" w:sz="24" w:space="0"/>
        <w:right w:val="single" w:color="19AED7" w:themeColor="accent2" w:sz="24" w:space="0"/>
      </w:tblBorders>
    </w:tblPr>
    <w:tcPr>
      <w:shd w:val="clear" w:color="auto" w:fill="19AED7" w:themeFill="accent2"/>
    </w:tcPr>
    <w:tblStylePr w:type="firstRow">
      <w:rPr>
        <w:b/>
        <w:bCs/>
      </w:rPr>
      <w:tcPr>
        <w:tcBorders>
          <w:bottom w:val="single" w:color="FFFFFF" w:themeColor="background1" w:sz="18" w:space="0"/>
        </w:tcBorders>
      </w:tcPr>
    </w:tblStylePr>
    <w:tblStylePr w:type="lastRow">
      <w:rPr>
        <w:b/>
        <w:bCs/>
      </w:rPr>
      <w:tcPr>
        <w:tcBorders>
          <w:top w:val="single" w:color="FFFFFF" w:themeColor="background1" w:sz="4" w:space="0"/>
        </w:tcBorders>
      </w:tcPr>
    </w:tblStylePr>
    <w:tblStylePr w:type="firstCol">
      <w:rPr>
        <w:b/>
        <w:bCs/>
      </w:rPr>
      <w:tcPr>
        <w:tcBorders>
          <w:right w:val="single" w:color="FFFFFF" w:themeColor="background1" w:sz="4" w:space="0"/>
        </w:tcBorders>
      </w:tcPr>
    </w:tblStylePr>
    <w:tblStylePr w:type="lastCol">
      <w:rPr>
        <w:b/>
        <w:bCs/>
      </w:rPr>
      <w:tcPr>
        <w:tcBorders>
          <w:left w:val="single" w:color="FFFFFF" w:themeColor="background1" w:sz="4" w:space="0"/>
        </w:tcBorders>
      </w:tcPr>
    </w:tblStylePr>
    <w:tblStylePr w:type="band1Vert">
      <w:tcPr>
        <w:tcBorders>
          <w:left w:val="single" w:color="FFFFFF" w:themeColor="background1" w:sz="4" w:space="0"/>
          <w:right w:val="single" w:color="FFFFFF" w:themeColor="background1" w:sz="4" w:space="0"/>
        </w:tcBorders>
      </w:tcPr>
    </w:tblStylePr>
    <w:tblStylePr w:type="band2Vert">
      <w:tcPr>
        <w:tcBorders>
          <w:left w:val="single" w:color="FFFFFF" w:themeColor="background1" w:sz="4" w:space="0"/>
          <w:right w:val="single" w:color="FFFFFF" w:themeColor="background1" w:sz="4" w:space="0"/>
        </w:tcBorders>
      </w:tcPr>
    </w:tblStylePr>
    <w:tblStylePr w:type="band1Horz">
      <w:tcPr>
        <w:tcBorders>
          <w:top w:val="single" w:color="FFFFFF" w:themeColor="background1" w:sz="4" w:space="0"/>
          <w:bottom w:val="single" w:color="FFFFFF" w:themeColor="background1" w:sz="4" w:space="0"/>
        </w:tcBorders>
      </w:tcPr>
    </w:tblStylePr>
    <w:tblStylePr w:type="neCell">
      <w:tcPr>
        <w:tcBorders>
          <w:left w:val="nil"/>
        </w:tcBorders>
      </w:tcPr>
    </w:tblStylePr>
    <w:tblStylePr w:type="nwCell">
      <w:tcPr>
        <w:tcBorders>
          <w:right w:val="nil"/>
        </w:tcBorders>
      </w:tcPr>
    </w:tblStylePr>
    <w:tblStylePr w:type="seCell">
      <w:tcPr>
        <w:tcBorders>
          <w:top w:val="nil"/>
          <w:left w:val="nil"/>
        </w:tcBorders>
      </w:tcPr>
    </w:tblStylePr>
    <w:tblStylePr w:type="swCell">
      <w:tcPr>
        <w:tcBorders>
          <w:top w:val="nil"/>
          <w:right w:val="nil"/>
        </w:tcBorders>
      </w:tcPr>
    </w:tblStylePr>
  </w:style>
  <w:style w:type="table" w:customStyle="1" w:styleId="371">
    <w:name w:val="List Table 5 Dark Accent 3"/>
    <w:basedOn w:val="88"/>
    <w:uiPriority w:val="50"/>
    <w:pPr>
      <w:spacing w:after="0" w:line="240" w:lineRule="auto"/>
    </w:pPr>
    <w:rPr>
      <w:color w:val="FFFFFF" w:themeColor="background1"/>
      <w14:textFill>
        <w14:solidFill>
          <w14:schemeClr w14:val="bg1"/>
        </w14:solidFill>
      </w14:textFill>
    </w:rPr>
    <w:tblPr>
      <w:tblBorders>
        <w:top w:val="single" w:color="80B350" w:themeColor="accent3" w:sz="24" w:space="0"/>
        <w:left w:val="single" w:color="80B350" w:themeColor="accent3" w:sz="24" w:space="0"/>
        <w:bottom w:val="single" w:color="80B350" w:themeColor="accent3" w:sz="24" w:space="0"/>
        <w:right w:val="single" w:color="80B350" w:themeColor="accent3" w:sz="24" w:space="0"/>
      </w:tblBorders>
    </w:tblPr>
    <w:tcPr>
      <w:shd w:val="clear" w:color="auto" w:fill="80B350" w:themeFill="accent3"/>
    </w:tcPr>
    <w:tblStylePr w:type="firstRow">
      <w:rPr>
        <w:b/>
        <w:bCs/>
      </w:rPr>
      <w:tcPr>
        <w:tcBorders>
          <w:bottom w:val="single" w:color="FFFFFF" w:themeColor="background1" w:sz="18" w:space="0"/>
        </w:tcBorders>
      </w:tcPr>
    </w:tblStylePr>
    <w:tblStylePr w:type="lastRow">
      <w:rPr>
        <w:b/>
        <w:bCs/>
      </w:rPr>
      <w:tcPr>
        <w:tcBorders>
          <w:top w:val="single" w:color="FFFFFF" w:themeColor="background1" w:sz="4" w:space="0"/>
        </w:tcBorders>
      </w:tcPr>
    </w:tblStylePr>
    <w:tblStylePr w:type="firstCol">
      <w:rPr>
        <w:b/>
        <w:bCs/>
      </w:rPr>
      <w:tcPr>
        <w:tcBorders>
          <w:right w:val="single" w:color="FFFFFF" w:themeColor="background1" w:sz="4" w:space="0"/>
        </w:tcBorders>
      </w:tcPr>
    </w:tblStylePr>
    <w:tblStylePr w:type="lastCol">
      <w:rPr>
        <w:b/>
        <w:bCs/>
      </w:rPr>
      <w:tcPr>
        <w:tcBorders>
          <w:left w:val="single" w:color="FFFFFF" w:themeColor="background1" w:sz="4" w:space="0"/>
        </w:tcBorders>
      </w:tcPr>
    </w:tblStylePr>
    <w:tblStylePr w:type="band1Vert">
      <w:tcPr>
        <w:tcBorders>
          <w:left w:val="single" w:color="FFFFFF" w:themeColor="background1" w:sz="4" w:space="0"/>
          <w:right w:val="single" w:color="FFFFFF" w:themeColor="background1" w:sz="4" w:space="0"/>
        </w:tcBorders>
      </w:tcPr>
    </w:tblStylePr>
    <w:tblStylePr w:type="band2Vert">
      <w:tcPr>
        <w:tcBorders>
          <w:left w:val="single" w:color="FFFFFF" w:themeColor="background1" w:sz="4" w:space="0"/>
          <w:right w:val="single" w:color="FFFFFF" w:themeColor="background1" w:sz="4" w:space="0"/>
        </w:tcBorders>
      </w:tcPr>
    </w:tblStylePr>
    <w:tblStylePr w:type="band1Horz">
      <w:tcPr>
        <w:tcBorders>
          <w:top w:val="single" w:color="FFFFFF" w:themeColor="background1" w:sz="4" w:space="0"/>
          <w:bottom w:val="single" w:color="FFFFFF" w:themeColor="background1" w:sz="4" w:space="0"/>
        </w:tcBorders>
      </w:tcPr>
    </w:tblStylePr>
    <w:tblStylePr w:type="neCell">
      <w:tcPr>
        <w:tcBorders>
          <w:left w:val="nil"/>
        </w:tcBorders>
      </w:tcPr>
    </w:tblStylePr>
    <w:tblStylePr w:type="nwCell">
      <w:tcPr>
        <w:tcBorders>
          <w:right w:val="nil"/>
        </w:tcBorders>
      </w:tcPr>
    </w:tblStylePr>
    <w:tblStylePr w:type="seCell">
      <w:tcPr>
        <w:tcBorders>
          <w:top w:val="nil"/>
          <w:left w:val="nil"/>
        </w:tcBorders>
      </w:tcPr>
    </w:tblStylePr>
    <w:tblStylePr w:type="swCell">
      <w:tcPr>
        <w:tcBorders>
          <w:top w:val="nil"/>
          <w:right w:val="nil"/>
        </w:tcBorders>
      </w:tcPr>
    </w:tblStylePr>
  </w:style>
  <w:style w:type="table" w:customStyle="1" w:styleId="372">
    <w:name w:val="List Table 5 Dark Accent 4"/>
    <w:basedOn w:val="88"/>
    <w:uiPriority w:val="50"/>
    <w:pPr>
      <w:spacing w:after="0" w:line="240" w:lineRule="auto"/>
    </w:pPr>
    <w:rPr>
      <w:color w:val="FFFFFF" w:themeColor="background1"/>
      <w14:textFill>
        <w14:solidFill>
          <w14:schemeClr w14:val="bg1"/>
        </w14:solidFill>
      </w14:textFill>
    </w:rPr>
    <w:tblPr>
      <w:tblBorders>
        <w:top w:val="single" w:color="713B9E" w:themeColor="accent4" w:sz="24" w:space="0"/>
        <w:left w:val="single" w:color="713B9E" w:themeColor="accent4" w:sz="24" w:space="0"/>
        <w:bottom w:val="single" w:color="713B9E" w:themeColor="accent4" w:sz="24" w:space="0"/>
        <w:right w:val="single" w:color="713B9E" w:themeColor="accent4" w:sz="24" w:space="0"/>
      </w:tblBorders>
    </w:tblPr>
    <w:tcPr>
      <w:shd w:val="clear" w:color="auto" w:fill="713B9E" w:themeFill="accent4"/>
    </w:tcPr>
    <w:tblStylePr w:type="firstRow">
      <w:rPr>
        <w:b/>
        <w:bCs/>
      </w:rPr>
      <w:tcPr>
        <w:tcBorders>
          <w:bottom w:val="single" w:color="FFFFFF" w:themeColor="background1" w:sz="18" w:space="0"/>
        </w:tcBorders>
      </w:tcPr>
    </w:tblStylePr>
    <w:tblStylePr w:type="lastRow">
      <w:rPr>
        <w:b/>
        <w:bCs/>
      </w:rPr>
      <w:tcPr>
        <w:tcBorders>
          <w:top w:val="single" w:color="FFFFFF" w:themeColor="background1" w:sz="4" w:space="0"/>
        </w:tcBorders>
      </w:tcPr>
    </w:tblStylePr>
    <w:tblStylePr w:type="firstCol">
      <w:rPr>
        <w:b/>
        <w:bCs/>
      </w:rPr>
      <w:tcPr>
        <w:tcBorders>
          <w:right w:val="single" w:color="FFFFFF" w:themeColor="background1" w:sz="4" w:space="0"/>
        </w:tcBorders>
      </w:tcPr>
    </w:tblStylePr>
    <w:tblStylePr w:type="lastCol">
      <w:rPr>
        <w:b/>
        <w:bCs/>
      </w:rPr>
      <w:tcPr>
        <w:tcBorders>
          <w:left w:val="single" w:color="FFFFFF" w:themeColor="background1" w:sz="4" w:space="0"/>
        </w:tcBorders>
      </w:tcPr>
    </w:tblStylePr>
    <w:tblStylePr w:type="band1Vert">
      <w:tcPr>
        <w:tcBorders>
          <w:left w:val="single" w:color="FFFFFF" w:themeColor="background1" w:sz="4" w:space="0"/>
          <w:right w:val="single" w:color="FFFFFF" w:themeColor="background1" w:sz="4" w:space="0"/>
        </w:tcBorders>
      </w:tcPr>
    </w:tblStylePr>
    <w:tblStylePr w:type="band2Vert">
      <w:tcPr>
        <w:tcBorders>
          <w:left w:val="single" w:color="FFFFFF" w:themeColor="background1" w:sz="4" w:space="0"/>
          <w:right w:val="single" w:color="FFFFFF" w:themeColor="background1" w:sz="4" w:space="0"/>
        </w:tcBorders>
      </w:tcPr>
    </w:tblStylePr>
    <w:tblStylePr w:type="band1Horz">
      <w:tcPr>
        <w:tcBorders>
          <w:top w:val="single" w:color="FFFFFF" w:themeColor="background1" w:sz="4" w:space="0"/>
          <w:bottom w:val="single" w:color="FFFFFF" w:themeColor="background1" w:sz="4" w:space="0"/>
        </w:tcBorders>
      </w:tcPr>
    </w:tblStylePr>
    <w:tblStylePr w:type="neCell">
      <w:tcPr>
        <w:tcBorders>
          <w:left w:val="nil"/>
        </w:tcBorders>
      </w:tcPr>
    </w:tblStylePr>
    <w:tblStylePr w:type="nwCell">
      <w:tcPr>
        <w:tcBorders>
          <w:right w:val="nil"/>
        </w:tcBorders>
      </w:tcPr>
    </w:tblStylePr>
    <w:tblStylePr w:type="seCell">
      <w:tcPr>
        <w:tcBorders>
          <w:top w:val="nil"/>
          <w:left w:val="nil"/>
        </w:tcBorders>
      </w:tcPr>
    </w:tblStylePr>
    <w:tblStylePr w:type="swCell">
      <w:tcPr>
        <w:tcBorders>
          <w:top w:val="nil"/>
          <w:right w:val="nil"/>
        </w:tcBorders>
      </w:tcPr>
    </w:tblStylePr>
  </w:style>
  <w:style w:type="table" w:customStyle="1" w:styleId="373">
    <w:name w:val="List Table 5 Dark Accent 5"/>
    <w:basedOn w:val="88"/>
    <w:uiPriority w:val="50"/>
    <w:pPr>
      <w:spacing w:after="0" w:line="240" w:lineRule="auto"/>
    </w:pPr>
    <w:rPr>
      <w:color w:val="FFFFFF" w:themeColor="background1"/>
      <w14:textFill>
        <w14:solidFill>
          <w14:schemeClr w14:val="bg1"/>
        </w14:solidFill>
      </w14:textFill>
    </w:rPr>
    <w:tblPr>
      <w:tblBorders>
        <w:top w:val="single" w:color="000080" w:themeColor="accent5" w:sz="24" w:space="0"/>
        <w:left w:val="single" w:color="000080" w:themeColor="accent5" w:sz="24" w:space="0"/>
        <w:bottom w:val="single" w:color="000080" w:themeColor="accent5" w:sz="24" w:space="0"/>
        <w:right w:val="single" w:color="000080" w:themeColor="accent5" w:sz="24" w:space="0"/>
      </w:tblBorders>
    </w:tblPr>
    <w:tcPr>
      <w:shd w:val="clear" w:color="auto" w:fill="000080" w:themeFill="accent5"/>
    </w:tcPr>
    <w:tblStylePr w:type="firstRow">
      <w:rPr>
        <w:b/>
        <w:bCs/>
      </w:rPr>
      <w:tcPr>
        <w:tcBorders>
          <w:bottom w:val="single" w:color="FFFFFF" w:themeColor="background1" w:sz="18" w:space="0"/>
        </w:tcBorders>
      </w:tcPr>
    </w:tblStylePr>
    <w:tblStylePr w:type="lastRow">
      <w:rPr>
        <w:b/>
        <w:bCs/>
      </w:rPr>
      <w:tcPr>
        <w:tcBorders>
          <w:top w:val="single" w:color="FFFFFF" w:themeColor="background1" w:sz="4" w:space="0"/>
        </w:tcBorders>
      </w:tcPr>
    </w:tblStylePr>
    <w:tblStylePr w:type="firstCol">
      <w:rPr>
        <w:b/>
        <w:bCs/>
      </w:rPr>
      <w:tcPr>
        <w:tcBorders>
          <w:right w:val="single" w:color="FFFFFF" w:themeColor="background1" w:sz="4" w:space="0"/>
        </w:tcBorders>
      </w:tcPr>
    </w:tblStylePr>
    <w:tblStylePr w:type="lastCol">
      <w:rPr>
        <w:b/>
        <w:bCs/>
      </w:rPr>
      <w:tcPr>
        <w:tcBorders>
          <w:left w:val="single" w:color="FFFFFF" w:themeColor="background1" w:sz="4" w:space="0"/>
        </w:tcBorders>
      </w:tcPr>
    </w:tblStylePr>
    <w:tblStylePr w:type="band1Vert">
      <w:tcPr>
        <w:tcBorders>
          <w:left w:val="single" w:color="FFFFFF" w:themeColor="background1" w:sz="4" w:space="0"/>
          <w:right w:val="single" w:color="FFFFFF" w:themeColor="background1" w:sz="4" w:space="0"/>
        </w:tcBorders>
      </w:tcPr>
    </w:tblStylePr>
    <w:tblStylePr w:type="band2Vert">
      <w:tcPr>
        <w:tcBorders>
          <w:left w:val="single" w:color="FFFFFF" w:themeColor="background1" w:sz="4" w:space="0"/>
          <w:right w:val="single" w:color="FFFFFF" w:themeColor="background1" w:sz="4" w:space="0"/>
        </w:tcBorders>
      </w:tcPr>
    </w:tblStylePr>
    <w:tblStylePr w:type="band1Horz">
      <w:tcPr>
        <w:tcBorders>
          <w:top w:val="single" w:color="FFFFFF" w:themeColor="background1" w:sz="4" w:space="0"/>
          <w:bottom w:val="single" w:color="FFFFFF" w:themeColor="background1" w:sz="4" w:space="0"/>
        </w:tcBorders>
      </w:tcPr>
    </w:tblStylePr>
    <w:tblStylePr w:type="neCell">
      <w:tcPr>
        <w:tcBorders>
          <w:left w:val="nil"/>
        </w:tcBorders>
      </w:tcPr>
    </w:tblStylePr>
    <w:tblStylePr w:type="nwCell">
      <w:tcPr>
        <w:tcBorders>
          <w:right w:val="nil"/>
        </w:tcBorders>
      </w:tcPr>
    </w:tblStylePr>
    <w:tblStylePr w:type="seCell">
      <w:tcPr>
        <w:tcBorders>
          <w:top w:val="nil"/>
          <w:left w:val="nil"/>
        </w:tcBorders>
      </w:tcPr>
    </w:tblStylePr>
    <w:tblStylePr w:type="swCell">
      <w:tcPr>
        <w:tcBorders>
          <w:top w:val="nil"/>
          <w:right w:val="nil"/>
        </w:tcBorders>
      </w:tcPr>
    </w:tblStylePr>
  </w:style>
  <w:style w:type="table" w:customStyle="1" w:styleId="374">
    <w:name w:val="List Table 5 Dark Accent 6"/>
    <w:basedOn w:val="88"/>
    <w:uiPriority w:val="50"/>
    <w:pPr>
      <w:spacing w:after="0" w:line="240" w:lineRule="auto"/>
    </w:pPr>
    <w:rPr>
      <w:color w:val="FFFFFF" w:themeColor="background1"/>
      <w14:textFill>
        <w14:solidFill>
          <w14:schemeClr w14:val="bg1"/>
        </w14:solidFill>
      </w14:textFill>
    </w:rPr>
    <w:tblPr>
      <w:tblBorders>
        <w:top w:val="single" w:color="F76D28" w:themeColor="accent6" w:sz="24" w:space="0"/>
        <w:left w:val="single" w:color="F76D28" w:themeColor="accent6" w:sz="24" w:space="0"/>
        <w:bottom w:val="single" w:color="F76D28" w:themeColor="accent6" w:sz="24" w:space="0"/>
        <w:right w:val="single" w:color="F76D28" w:themeColor="accent6" w:sz="24" w:space="0"/>
      </w:tblBorders>
    </w:tblPr>
    <w:tcPr>
      <w:shd w:val="clear" w:color="auto" w:fill="F76D28" w:themeFill="accent6"/>
    </w:tcPr>
    <w:tblStylePr w:type="firstRow">
      <w:rPr>
        <w:b/>
        <w:bCs/>
      </w:rPr>
      <w:tcPr>
        <w:tcBorders>
          <w:bottom w:val="single" w:color="FFFFFF" w:themeColor="background1" w:sz="18" w:space="0"/>
        </w:tcBorders>
      </w:tcPr>
    </w:tblStylePr>
    <w:tblStylePr w:type="lastRow">
      <w:rPr>
        <w:b/>
        <w:bCs/>
      </w:rPr>
      <w:tcPr>
        <w:tcBorders>
          <w:top w:val="single" w:color="FFFFFF" w:themeColor="background1" w:sz="4" w:space="0"/>
        </w:tcBorders>
      </w:tcPr>
    </w:tblStylePr>
    <w:tblStylePr w:type="firstCol">
      <w:rPr>
        <w:b/>
        <w:bCs/>
      </w:rPr>
      <w:tcPr>
        <w:tcBorders>
          <w:right w:val="single" w:color="FFFFFF" w:themeColor="background1" w:sz="4" w:space="0"/>
        </w:tcBorders>
      </w:tcPr>
    </w:tblStylePr>
    <w:tblStylePr w:type="lastCol">
      <w:rPr>
        <w:b/>
        <w:bCs/>
      </w:rPr>
      <w:tcPr>
        <w:tcBorders>
          <w:left w:val="single" w:color="FFFFFF" w:themeColor="background1" w:sz="4" w:space="0"/>
        </w:tcBorders>
      </w:tcPr>
    </w:tblStylePr>
    <w:tblStylePr w:type="band1Vert">
      <w:tcPr>
        <w:tcBorders>
          <w:left w:val="single" w:color="FFFFFF" w:themeColor="background1" w:sz="4" w:space="0"/>
          <w:right w:val="single" w:color="FFFFFF" w:themeColor="background1" w:sz="4" w:space="0"/>
        </w:tcBorders>
      </w:tcPr>
    </w:tblStylePr>
    <w:tblStylePr w:type="band2Vert">
      <w:tcPr>
        <w:tcBorders>
          <w:left w:val="single" w:color="FFFFFF" w:themeColor="background1" w:sz="4" w:space="0"/>
          <w:right w:val="single" w:color="FFFFFF" w:themeColor="background1" w:sz="4" w:space="0"/>
        </w:tcBorders>
      </w:tcPr>
    </w:tblStylePr>
    <w:tblStylePr w:type="band1Horz">
      <w:tcPr>
        <w:tcBorders>
          <w:top w:val="single" w:color="FFFFFF" w:themeColor="background1" w:sz="4" w:space="0"/>
          <w:bottom w:val="single" w:color="FFFFFF" w:themeColor="background1" w:sz="4" w:space="0"/>
        </w:tcBorders>
      </w:tcPr>
    </w:tblStylePr>
    <w:tblStylePr w:type="neCell">
      <w:tcPr>
        <w:tcBorders>
          <w:left w:val="nil"/>
        </w:tcBorders>
      </w:tcPr>
    </w:tblStylePr>
    <w:tblStylePr w:type="nwCell">
      <w:tcPr>
        <w:tcBorders>
          <w:right w:val="nil"/>
        </w:tcBorders>
      </w:tcPr>
    </w:tblStylePr>
    <w:tblStylePr w:type="seCell">
      <w:tcPr>
        <w:tcBorders>
          <w:top w:val="nil"/>
          <w:left w:val="nil"/>
        </w:tcBorders>
      </w:tcPr>
    </w:tblStylePr>
    <w:tblStylePr w:type="swCell">
      <w:tcPr>
        <w:tcBorders>
          <w:top w:val="nil"/>
          <w:right w:val="nil"/>
        </w:tcBorders>
      </w:tcPr>
    </w:tblStylePr>
  </w:style>
  <w:style w:type="table" w:customStyle="1" w:styleId="375">
    <w:name w:val="List Table 6 Colorful"/>
    <w:basedOn w:val="88"/>
    <w:uiPriority w:val="51"/>
    <w:pPr>
      <w:spacing w:after="0" w:line="240" w:lineRule="auto"/>
    </w:pPr>
    <w:rPr>
      <w:color w:val="000000" w:themeColor="text1"/>
      <w14:textFill>
        <w14:solidFill>
          <w14:schemeClr w14:val="tx1"/>
        </w14:solidFill>
      </w14:textFill>
    </w:rPr>
    <w:tblPr>
      <w:tblBorders>
        <w:top w:val="single" w:color="000000" w:themeColor="text1" w:sz="4" w:space="0"/>
        <w:bottom w:val="single" w:color="000000" w:themeColor="text1" w:sz="4" w:space="0"/>
      </w:tblBorders>
    </w:tblPr>
    <w:tblStylePr w:type="firstRow">
      <w:rPr>
        <w:b/>
        <w:bCs/>
      </w:rPr>
      <w:tcPr>
        <w:tcBorders>
          <w:bottom w:val="single" w:color="000000" w:themeColor="text1" w:sz="4" w:space="0"/>
        </w:tcBorders>
      </w:tcPr>
    </w:tblStylePr>
    <w:tblStylePr w:type="lastRow">
      <w:rPr>
        <w:b/>
        <w:bCs/>
      </w:rPr>
      <w:tcPr>
        <w:tcBorders>
          <w:top w:val="double" w:color="000000" w:themeColor="text1"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376">
    <w:name w:val="List Table 6 Colorful Accent 1"/>
    <w:basedOn w:val="88"/>
    <w:uiPriority w:val="51"/>
    <w:pPr>
      <w:spacing w:after="0" w:line="240" w:lineRule="auto"/>
    </w:pPr>
    <w:rPr>
      <w:color w:val="6B0233" w:themeColor="accent1" w:themeShade="BF"/>
    </w:rPr>
    <w:tblPr>
      <w:tblBorders>
        <w:top w:val="single" w:color="8E0344" w:themeColor="accent1" w:sz="4" w:space="0"/>
        <w:bottom w:val="single" w:color="8E0344" w:themeColor="accent1" w:sz="4" w:space="0"/>
      </w:tblBorders>
    </w:tblPr>
    <w:tblStylePr w:type="firstRow">
      <w:rPr>
        <w:b/>
        <w:bCs/>
      </w:rPr>
      <w:tcPr>
        <w:tcBorders>
          <w:bottom w:val="single" w:color="8E0344" w:themeColor="accent1" w:sz="4" w:space="0"/>
        </w:tcBorders>
      </w:tcPr>
    </w:tblStylePr>
    <w:tblStylePr w:type="lastRow">
      <w:rPr>
        <w:b/>
        <w:bCs/>
      </w:rPr>
      <w:tcPr>
        <w:tcBorders>
          <w:top w:val="double" w:color="8E0344" w:themeColor="accent1" w:sz="4" w:space="0"/>
        </w:tcBorders>
      </w:tcPr>
    </w:tblStylePr>
    <w:tblStylePr w:type="firstCol">
      <w:rPr>
        <w:b/>
        <w:bCs/>
      </w:rPr>
    </w:tblStylePr>
    <w:tblStylePr w:type="lastCol">
      <w:rPr>
        <w:b/>
        <w:bCs/>
      </w:rPr>
    </w:tblStylePr>
    <w:tblStylePr w:type="band1Vert">
      <w:tcPr>
        <w:shd w:val="clear" w:color="auto" w:fill="FDB7D8" w:themeFill="accent1" w:themeFillTint="33"/>
      </w:tcPr>
    </w:tblStylePr>
    <w:tblStylePr w:type="band1Horz">
      <w:tcPr>
        <w:shd w:val="clear" w:color="auto" w:fill="FDB7D8" w:themeFill="accent1" w:themeFillTint="33"/>
      </w:tcPr>
    </w:tblStylePr>
  </w:style>
  <w:style w:type="table" w:customStyle="1" w:styleId="377">
    <w:name w:val="List Table 6 Colorful Accent 2"/>
    <w:basedOn w:val="88"/>
    <w:uiPriority w:val="51"/>
    <w:pPr>
      <w:spacing w:after="0" w:line="240" w:lineRule="auto"/>
    </w:pPr>
    <w:rPr>
      <w:color w:val="1382A1" w:themeColor="accent2" w:themeShade="BF"/>
    </w:rPr>
    <w:tblPr>
      <w:tblBorders>
        <w:top w:val="single" w:color="19AED7" w:themeColor="accent2" w:sz="4" w:space="0"/>
        <w:bottom w:val="single" w:color="19AED7" w:themeColor="accent2" w:sz="4" w:space="0"/>
      </w:tblBorders>
    </w:tblPr>
    <w:tblStylePr w:type="firstRow">
      <w:rPr>
        <w:b/>
        <w:bCs/>
      </w:rPr>
      <w:tcPr>
        <w:tcBorders>
          <w:bottom w:val="single" w:color="19AED7" w:themeColor="accent2" w:sz="4" w:space="0"/>
        </w:tcBorders>
      </w:tcPr>
    </w:tblStylePr>
    <w:tblStylePr w:type="lastRow">
      <w:rPr>
        <w:b/>
        <w:bCs/>
      </w:rPr>
      <w:tcPr>
        <w:tcBorders>
          <w:top w:val="double" w:color="19AED7" w:themeColor="accent2" w:sz="4" w:space="0"/>
        </w:tcBorders>
      </w:tcPr>
    </w:tblStylePr>
    <w:tblStylePr w:type="firstCol">
      <w:rPr>
        <w:b/>
        <w:bCs/>
      </w:rPr>
    </w:tblStylePr>
    <w:tblStylePr w:type="lastCol">
      <w:rPr>
        <w:b/>
        <w:bCs/>
      </w:rPr>
    </w:tblStylePr>
    <w:tblStylePr w:type="band1Vert">
      <w:tcPr>
        <w:shd w:val="clear" w:color="auto" w:fill="CEF0F9" w:themeFill="accent2" w:themeFillTint="33"/>
      </w:tcPr>
    </w:tblStylePr>
    <w:tblStylePr w:type="band1Horz">
      <w:tcPr>
        <w:shd w:val="clear" w:color="auto" w:fill="CEF0F9" w:themeFill="accent2" w:themeFillTint="33"/>
      </w:tcPr>
    </w:tblStylePr>
  </w:style>
  <w:style w:type="table" w:customStyle="1" w:styleId="378">
    <w:name w:val="List Table 6 Colorful Accent 3"/>
    <w:basedOn w:val="88"/>
    <w:uiPriority w:val="51"/>
    <w:pPr>
      <w:spacing w:after="0" w:line="240" w:lineRule="auto"/>
    </w:pPr>
    <w:rPr>
      <w:color w:val="60873B" w:themeColor="accent3" w:themeShade="BF"/>
    </w:rPr>
    <w:tblPr>
      <w:tblBorders>
        <w:top w:val="single" w:color="80B350" w:themeColor="accent3" w:sz="4" w:space="0"/>
        <w:bottom w:val="single" w:color="80B350" w:themeColor="accent3" w:sz="4" w:space="0"/>
      </w:tblBorders>
    </w:tblPr>
    <w:tblStylePr w:type="firstRow">
      <w:rPr>
        <w:b/>
        <w:bCs/>
      </w:rPr>
      <w:tcPr>
        <w:tcBorders>
          <w:bottom w:val="single" w:color="80B350" w:themeColor="accent3" w:sz="4" w:space="0"/>
        </w:tcBorders>
      </w:tcPr>
    </w:tblStylePr>
    <w:tblStylePr w:type="lastRow">
      <w:rPr>
        <w:b/>
        <w:bCs/>
      </w:rPr>
      <w:tcPr>
        <w:tcBorders>
          <w:top w:val="double" w:color="80B350" w:themeColor="accent3" w:sz="4" w:space="0"/>
        </w:tcBorders>
      </w:tcPr>
    </w:tblStylePr>
    <w:tblStylePr w:type="firstCol">
      <w:rPr>
        <w:b/>
        <w:bCs/>
      </w:rPr>
    </w:tblStylePr>
    <w:tblStylePr w:type="lastCol">
      <w:rPr>
        <w:b/>
        <w:bCs/>
      </w:rPr>
    </w:tblStylePr>
    <w:tblStylePr w:type="band1Vert">
      <w:tcPr>
        <w:shd w:val="clear" w:color="auto" w:fill="E5EFDB" w:themeFill="accent3" w:themeFillTint="33"/>
      </w:tcPr>
    </w:tblStylePr>
    <w:tblStylePr w:type="band1Horz">
      <w:tcPr>
        <w:shd w:val="clear" w:color="auto" w:fill="E5EFDB" w:themeFill="accent3" w:themeFillTint="33"/>
      </w:tcPr>
    </w:tblStylePr>
  </w:style>
  <w:style w:type="table" w:customStyle="1" w:styleId="379">
    <w:name w:val="List Table 6 Colorful Accent 4"/>
    <w:basedOn w:val="88"/>
    <w:uiPriority w:val="51"/>
    <w:pPr>
      <w:spacing w:after="0" w:line="240" w:lineRule="auto"/>
    </w:pPr>
    <w:rPr>
      <w:color w:val="552C77" w:themeColor="accent4" w:themeShade="BF"/>
    </w:rPr>
    <w:tblPr>
      <w:tblBorders>
        <w:top w:val="single" w:color="713B9E" w:themeColor="accent4" w:sz="4" w:space="0"/>
        <w:bottom w:val="single" w:color="713B9E" w:themeColor="accent4" w:sz="4" w:space="0"/>
      </w:tblBorders>
    </w:tblPr>
    <w:tblStylePr w:type="firstRow">
      <w:rPr>
        <w:b/>
        <w:bCs/>
      </w:rPr>
      <w:tcPr>
        <w:tcBorders>
          <w:bottom w:val="single" w:color="713B9E" w:themeColor="accent4" w:sz="4" w:space="0"/>
        </w:tcBorders>
      </w:tcPr>
    </w:tblStylePr>
    <w:tblStylePr w:type="lastRow">
      <w:rPr>
        <w:b/>
        <w:bCs/>
      </w:rPr>
      <w:tcPr>
        <w:tcBorders>
          <w:top w:val="double" w:color="713B9E" w:themeColor="accent4" w:sz="4" w:space="0"/>
        </w:tcBorders>
      </w:tcPr>
    </w:tblStylePr>
    <w:tblStylePr w:type="firstCol">
      <w:rPr>
        <w:b/>
        <w:bCs/>
      </w:rPr>
    </w:tblStylePr>
    <w:tblStylePr w:type="lastCol">
      <w:rPr>
        <w:b/>
        <w:bCs/>
      </w:rPr>
    </w:tblStylePr>
    <w:tblStylePr w:type="band1Vert">
      <w:tcPr>
        <w:shd w:val="clear" w:color="auto" w:fill="E2D4EF" w:themeFill="accent4" w:themeFillTint="33"/>
      </w:tcPr>
    </w:tblStylePr>
    <w:tblStylePr w:type="band1Horz">
      <w:tcPr>
        <w:shd w:val="clear" w:color="auto" w:fill="E2D4EF" w:themeFill="accent4" w:themeFillTint="33"/>
      </w:tcPr>
    </w:tblStylePr>
  </w:style>
  <w:style w:type="table" w:customStyle="1" w:styleId="380">
    <w:name w:val="List Table 6 Colorful Accent 5"/>
    <w:basedOn w:val="88"/>
    <w:uiPriority w:val="51"/>
    <w:pPr>
      <w:spacing w:after="0" w:line="240" w:lineRule="auto"/>
    </w:pPr>
    <w:rPr>
      <w:color w:val="000060" w:themeColor="accent5" w:themeShade="BF"/>
    </w:rPr>
    <w:tblPr>
      <w:tblBorders>
        <w:top w:val="single" w:color="000080" w:themeColor="accent5" w:sz="4" w:space="0"/>
        <w:bottom w:val="single" w:color="000080" w:themeColor="accent5" w:sz="4" w:space="0"/>
      </w:tblBorders>
    </w:tblPr>
    <w:tblStylePr w:type="firstRow">
      <w:rPr>
        <w:b/>
        <w:bCs/>
      </w:rPr>
      <w:tcPr>
        <w:tcBorders>
          <w:bottom w:val="single" w:color="000080" w:themeColor="accent5" w:sz="4" w:space="0"/>
        </w:tcBorders>
      </w:tcPr>
    </w:tblStylePr>
    <w:tblStylePr w:type="lastRow">
      <w:rPr>
        <w:b/>
        <w:bCs/>
      </w:rPr>
      <w:tcPr>
        <w:tcBorders>
          <w:top w:val="double" w:color="000080" w:themeColor="accent5" w:sz="4" w:space="0"/>
        </w:tcBorders>
      </w:tcPr>
    </w:tblStylePr>
    <w:tblStylePr w:type="firstCol">
      <w:rPr>
        <w:b/>
        <w:bCs/>
      </w:rPr>
    </w:tblStylePr>
    <w:tblStylePr w:type="lastCol">
      <w:rPr>
        <w:b/>
        <w:bCs/>
      </w:rPr>
    </w:tblStylePr>
    <w:tblStylePr w:type="band1Vert">
      <w:tcPr>
        <w:shd w:val="clear" w:color="auto" w:fill="B2B2FE" w:themeFill="accent5" w:themeFillTint="33"/>
      </w:tcPr>
    </w:tblStylePr>
    <w:tblStylePr w:type="band1Horz">
      <w:tcPr>
        <w:shd w:val="clear" w:color="auto" w:fill="B2B2FE" w:themeFill="accent5" w:themeFillTint="33"/>
      </w:tcPr>
    </w:tblStylePr>
  </w:style>
  <w:style w:type="table" w:customStyle="1" w:styleId="381">
    <w:name w:val="List Table 6 Colorful Accent 6"/>
    <w:basedOn w:val="88"/>
    <w:uiPriority w:val="51"/>
    <w:pPr>
      <w:spacing w:after="0" w:line="240" w:lineRule="auto"/>
    </w:pPr>
    <w:rPr>
      <w:color w:val="D04A08" w:themeColor="accent6" w:themeShade="BF"/>
    </w:rPr>
    <w:tblPr>
      <w:tblBorders>
        <w:top w:val="single" w:color="F76D28" w:themeColor="accent6" w:sz="4" w:space="0"/>
        <w:bottom w:val="single" w:color="F76D28" w:themeColor="accent6" w:sz="4" w:space="0"/>
      </w:tblBorders>
    </w:tblPr>
    <w:tblStylePr w:type="firstRow">
      <w:rPr>
        <w:b/>
        <w:bCs/>
      </w:rPr>
      <w:tcPr>
        <w:tcBorders>
          <w:bottom w:val="single" w:color="F76D28" w:themeColor="accent6" w:sz="4" w:space="0"/>
        </w:tcBorders>
      </w:tcPr>
    </w:tblStylePr>
    <w:tblStylePr w:type="lastRow">
      <w:rPr>
        <w:b/>
        <w:bCs/>
      </w:rPr>
      <w:tcPr>
        <w:tcBorders>
          <w:top w:val="double" w:color="F76D28" w:themeColor="accent6" w:sz="4" w:space="0"/>
        </w:tcBorders>
      </w:tcPr>
    </w:tblStylePr>
    <w:tblStylePr w:type="firstCol">
      <w:rPr>
        <w:b/>
        <w:bCs/>
      </w:rPr>
    </w:tblStylePr>
    <w:tblStylePr w:type="lastCol">
      <w:rPr>
        <w:b/>
        <w:bCs/>
      </w:rPr>
    </w:tblStylePr>
    <w:tblStylePr w:type="band1Vert">
      <w:tcPr>
        <w:shd w:val="clear" w:color="auto" w:fill="FDE1D3" w:themeFill="accent6" w:themeFillTint="33"/>
      </w:tcPr>
    </w:tblStylePr>
    <w:tblStylePr w:type="band1Horz">
      <w:tcPr>
        <w:shd w:val="clear" w:color="auto" w:fill="FDE1D3" w:themeFill="accent6" w:themeFillTint="33"/>
      </w:tcPr>
    </w:tblStylePr>
  </w:style>
  <w:style w:type="table" w:customStyle="1" w:styleId="382">
    <w:name w:val="List Table 7 Colorful"/>
    <w:basedOn w:val="88"/>
    <w:uiPriority w:val="52"/>
    <w:pPr>
      <w:spacing w:after="0" w:line="240" w:lineRule="auto"/>
    </w:pPr>
    <w:rPr>
      <w:color w:val="000000" w:themeColor="text1"/>
      <w14:textFill>
        <w14:solidFill>
          <w14:schemeClr w14:val="tx1"/>
        </w14:solidFill>
      </w14:textFill>
    </w:rPr>
    <w:tblStylePr w:type="firstRow">
      <w:rPr>
        <w:rFonts w:asciiTheme="majorHAnsi" w:hAnsiTheme="majorHAnsi" w:eastAsiaTheme="majorEastAsia" w:cstheme="majorBidi"/>
        <w:i/>
        <w:iCs/>
        <w:sz w:val="26"/>
      </w:rPr>
      <w:tcPr>
        <w:tcBorders>
          <w:bottom w:val="single" w:color="000000" w:themeColor="text1"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000000" w:themeColor="text1"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000000" w:themeColor="text1"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000000" w:themeColor="text1" w:sz="4" w:space="0"/>
        </w:tcBorders>
        <w:shd w:val="clear" w:color="auto" w:fill="FFFFFF" w:themeFill="background1"/>
      </w:tcPr>
    </w:tblStylePr>
    <w:tblStylePr w:type="band1Vert">
      <w:tcPr>
        <w:shd w:val="clear" w:color="auto" w:fill="CCCCCC" w:themeFill="text1" w:themeFillTint="33"/>
      </w:tcPr>
    </w:tblStylePr>
    <w:tblStylePr w:type="band1Horz">
      <w:tcPr>
        <w:shd w:val="clear" w:color="auto" w:fill="CCCCCC" w:themeFill="text1" w:themeFillTint="33"/>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383">
    <w:name w:val="List Table 7 Colorful Accent 1"/>
    <w:basedOn w:val="88"/>
    <w:uiPriority w:val="52"/>
    <w:pPr>
      <w:spacing w:after="0" w:line="240" w:lineRule="auto"/>
    </w:pPr>
    <w:rPr>
      <w:color w:val="6B0233" w:themeColor="accent1" w:themeShade="BF"/>
    </w:rPr>
    <w:tblStylePr w:type="firstRow">
      <w:rPr>
        <w:rFonts w:asciiTheme="majorHAnsi" w:hAnsiTheme="majorHAnsi" w:eastAsiaTheme="majorEastAsia" w:cstheme="majorBidi"/>
        <w:i/>
        <w:iCs/>
        <w:sz w:val="26"/>
      </w:rPr>
      <w:tcPr>
        <w:tcBorders>
          <w:bottom w:val="single" w:color="8E0344" w:themeColor="accent1"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8E0344" w:themeColor="accent1"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8E0344" w:themeColor="accent1"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8E0344" w:themeColor="accent1" w:sz="4" w:space="0"/>
        </w:tcBorders>
        <w:shd w:val="clear" w:color="auto" w:fill="FFFFFF" w:themeFill="background1"/>
      </w:tcPr>
    </w:tblStylePr>
    <w:tblStylePr w:type="band1Vert">
      <w:tcPr>
        <w:shd w:val="clear" w:color="auto" w:fill="FDB7D8" w:themeFill="accent1" w:themeFillTint="33"/>
      </w:tcPr>
    </w:tblStylePr>
    <w:tblStylePr w:type="band1Horz">
      <w:tcPr>
        <w:shd w:val="clear" w:color="auto" w:fill="FDB7D8" w:themeFill="accent1" w:themeFillTint="33"/>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384">
    <w:name w:val="List Table 7 Colorful Accent 2"/>
    <w:basedOn w:val="88"/>
    <w:uiPriority w:val="52"/>
    <w:pPr>
      <w:spacing w:after="0" w:line="240" w:lineRule="auto"/>
    </w:pPr>
    <w:rPr>
      <w:color w:val="1382A1" w:themeColor="accent2" w:themeShade="BF"/>
    </w:rPr>
    <w:tblStylePr w:type="firstRow">
      <w:rPr>
        <w:rFonts w:asciiTheme="majorHAnsi" w:hAnsiTheme="majorHAnsi" w:eastAsiaTheme="majorEastAsia" w:cstheme="majorBidi"/>
        <w:i/>
        <w:iCs/>
        <w:sz w:val="26"/>
      </w:rPr>
      <w:tcPr>
        <w:tcBorders>
          <w:bottom w:val="single" w:color="19AED7" w:themeColor="accent2"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19AED7" w:themeColor="accent2"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19AED7" w:themeColor="accent2"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19AED7" w:themeColor="accent2" w:sz="4" w:space="0"/>
        </w:tcBorders>
        <w:shd w:val="clear" w:color="auto" w:fill="FFFFFF" w:themeFill="background1"/>
      </w:tcPr>
    </w:tblStylePr>
    <w:tblStylePr w:type="band1Vert">
      <w:tcPr>
        <w:shd w:val="clear" w:color="auto" w:fill="CEF0F9" w:themeFill="accent2" w:themeFillTint="33"/>
      </w:tcPr>
    </w:tblStylePr>
    <w:tblStylePr w:type="band1Horz">
      <w:tcPr>
        <w:shd w:val="clear" w:color="auto" w:fill="CEF0F9" w:themeFill="accent2" w:themeFillTint="33"/>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385">
    <w:name w:val="List Table 7 Colorful Accent 3"/>
    <w:basedOn w:val="88"/>
    <w:uiPriority w:val="52"/>
    <w:pPr>
      <w:spacing w:after="0" w:line="240" w:lineRule="auto"/>
    </w:pPr>
    <w:rPr>
      <w:color w:val="60873B" w:themeColor="accent3" w:themeShade="BF"/>
    </w:rPr>
    <w:tblStylePr w:type="firstRow">
      <w:rPr>
        <w:rFonts w:asciiTheme="majorHAnsi" w:hAnsiTheme="majorHAnsi" w:eastAsiaTheme="majorEastAsia" w:cstheme="majorBidi"/>
        <w:i/>
        <w:iCs/>
        <w:sz w:val="26"/>
      </w:rPr>
      <w:tcPr>
        <w:tcBorders>
          <w:bottom w:val="single" w:color="80B350" w:themeColor="accent3"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80B350" w:themeColor="accent3"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80B350" w:themeColor="accent3"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80B350" w:themeColor="accent3" w:sz="4" w:space="0"/>
        </w:tcBorders>
        <w:shd w:val="clear" w:color="auto" w:fill="FFFFFF" w:themeFill="background1"/>
      </w:tcPr>
    </w:tblStylePr>
    <w:tblStylePr w:type="band1Vert">
      <w:tcPr>
        <w:shd w:val="clear" w:color="auto" w:fill="E5EFDB" w:themeFill="accent3" w:themeFillTint="33"/>
      </w:tcPr>
    </w:tblStylePr>
    <w:tblStylePr w:type="band1Horz">
      <w:tcPr>
        <w:shd w:val="clear" w:color="auto" w:fill="E5EFDB" w:themeFill="accent3" w:themeFillTint="33"/>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386">
    <w:name w:val="List Table 7 Colorful Accent 4"/>
    <w:basedOn w:val="88"/>
    <w:uiPriority w:val="52"/>
    <w:pPr>
      <w:spacing w:after="0" w:line="240" w:lineRule="auto"/>
    </w:pPr>
    <w:rPr>
      <w:color w:val="552C77" w:themeColor="accent4" w:themeShade="BF"/>
    </w:rPr>
    <w:tblStylePr w:type="firstRow">
      <w:rPr>
        <w:rFonts w:asciiTheme="majorHAnsi" w:hAnsiTheme="majorHAnsi" w:eastAsiaTheme="majorEastAsia" w:cstheme="majorBidi"/>
        <w:i/>
        <w:iCs/>
        <w:sz w:val="26"/>
      </w:rPr>
      <w:tcPr>
        <w:tcBorders>
          <w:bottom w:val="single" w:color="713B9E" w:themeColor="accent4"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13B9E" w:themeColor="accent4"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13B9E" w:themeColor="accent4"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13B9E" w:themeColor="accent4" w:sz="4" w:space="0"/>
        </w:tcBorders>
        <w:shd w:val="clear" w:color="auto" w:fill="FFFFFF" w:themeFill="background1"/>
      </w:tcPr>
    </w:tblStylePr>
    <w:tblStylePr w:type="band1Vert">
      <w:tcPr>
        <w:shd w:val="clear" w:color="auto" w:fill="E2D4EF" w:themeFill="accent4" w:themeFillTint="33"/>
      </w:tcPr>
    </w:tblStylePr>
    <w:tblStylePr w:type="band1Horz">
      <w:tcPr>
        <w:shd w:val="clear" w:color="auto" w:fill="E2D4EF" w:themeFill="accent4" w:themeFillTint="33"/>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387">
    <w:name w:val="List Table 7 Colorful Accent 5"/>
    <w:basedOn w:val="88"/>
    <w:uiPriority w:val="52"/>
    <w:pPr>
      <w:spacing w:after="0" w:line="240" w:lineRule="auto"/>
    </w:pPr>
    <w:rPr>
      <w:color w:val="000060" w:themeColor="accent5" w:themeShade="BF"/>
    </w:rPr>
    <w:tblStylePr w:type="firstRow">
      <w:rPr>
        <w:rFonts w:asciiTheme="majorHAnsi" w:hAnsiTheme="majorHAnsi" w:eastAsiaTheme="majorEastAsia" w:cstheme="majorBidi"/>
        <w:i/>
        <w:iCs/>
        <w:sz w:val="26"/>
      </w:rPr>
      <w:tcPr>
        <w:tcBorders>
          <w:bottom w:val="single" w:color="000080" w:themeColor="accent5"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000080" w:themeColor="accent5"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000080" w:themeColor="accent5"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000080" w:themeColor="accent5" w:sz="4" w:space="0"/>
        </w:tcBorders>
        <w:shd w:val="clear" w:color="auto" w:fill="FFFFFF" w:themeFill="background1"/>
      </w:tcPr>
    </w:tblStylePr>
    <w:tblStylePr w:type="band1Vert">
      <w:tcPr>
        <w:shd w:val="clear" w:color="auto" w:fill="B2B2FE" w:themeFill="accent5" w:themeFillTint="33"/>
      </w:tcPr>
    </w:tblStylePr>
    <w:tblStylePr w:type="band1Horz">
      <w:tcPr>
        <w:shd w:val="clear" w:color="auto" w:fill="B2B2FE" w:themeFill="accent5" w:themeFillTint="33"/>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388">
    <w:name w:val="List Table 7 Colorful Accent 6"/>
    <w:basedOn w:val="88"/>
    <w:uiPriority w:val="52"/>
    <w:pPr>
      <w:spacing w:after="0" w:line="240" w:lineRule="auto"/>
    </w:pPr>
    <w:rPr>
      <w:color w:val="D04A08" w:themeColor="accent6" w:themeShade="BF"/>
    </w:rPr>
    <w:tblStylePr w:type="firstRow">
      <w:rPr>
        <w:rFonts w:asciiTheme="majorHAnsi" w:hAnsiTheme="majorHAnsi" w:eastAsiaTheme="majorEastAsia" w:cstheme="majorBidi"/>
        <w:i/>
        <w:iCs/>
        <w:sz w:val="26"/>
      </w:rPr>
      <w:tcPr>
        <w:tcBorders>
          <w:bottom w:val="single" w:color="F76D28" w:themeColor="accent6"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F76D28" w:themeColor="accent6"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F76D28" w:themeColor="accent6"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F76D28" w:themeColor="accent6" w:sz="4" w:space="0"/>
        </w:tcBorders>
        <w:shd w:val="clear" w:color="auto" w:fill="FFFFFF" w:themeFill="background1"/>
      </w:tcPr>
    </w:tblStylePr>
    <w:tblStylePr w:type="band1Vert">
      <w:tcPr>
        <w:shd w:val="clear" w:color="auto" w:fill="FDE1D3" w:themeFill="accent6" w:themeFillTint="33"/>
      </w:tcPr>
    </w:tblStylePr>
    <w:tblStylePr w:type="band1Horz">
      <w:tcPr>
        <w:shd w:val="clear" w:color="auto" w:fill="FDE1D3" w:themeFill="accent6" w:themeFillTint="33"/>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character" w:customStyle="1" w:styleId="389">
    <w:name w:val="宏文本 字符"/>
    <w:basedOn w:val="231"/>
    <w:link w:val="2"/>
    <w:semiHidden/>
    <w:uiPriority w:val="0"/>
    <w:rPr>
      <w:rFonts w:ascii="Microsoft YaHei UI" w:hAnsi="Microsoft YaHei UI" w:eastAsia="Microsoft YaHei UI"/>
      <w:sz w:val="20"/>
      <w:szCs w:val="20"/>
    </w:rPr>
  </w:style>
  <w:style w:type="character" w:customStyle="1" w:styleId="390">
    <w:name w:val="Mention"/>
    <w:basedOn w:val="231"/>
    <w:semiHidden/>
    <w:unhideWhenUsed/>
    <w:uiPriority w:val="99"/>
    <w:rPr>
      <w:rFonts w:ascii="Microsoft YaHei UI" w:hAnsi="Microsoft YaHei UI" w:eastAsia="Microsoft YaHei UI"/>
      <w:color w:val="2B579A"/>
      <w:shd w:val="clear" w:color="auto" w:fill="E6E6E6"/>
    </w:rPr>
  </w:style>
  <w:style w:type="character" w:customStyle="1" w:styleId="391">
    <w:name w:val="信息标题 字符"/>
    <w:basedOn w:val="231"/>
    <w:link w:val="79"/>
    <w:semiHidden/>
    <w:uiPriority w:val="0"/>
    <w:rPr>
      <w:rFonts w:ascii="Microsoft YaHei UI" w:hAnsi="Microsoft YaHei UI" w:eastAsia="Microsoft YaHei UI" w:cstheme="majorBidi"/>
      <w:sz w:val="24"/>
      <w:szCs w:val="24"/>
      <w:shd w:val="pct20" w:color="auto" w:fill="auto"/>
    </w:rPr>
  </w:style>
  <w:style w:type="paragraph" w:styleId="392">
    <w:name w:val="No Spacing"/>
    <w:uiPriority w:val="0"/>
    <w:pPr>
      <w:spacing w:after="0" w:line="240" w:lineRule="auto"/>
    </w:pPr>
    <w:rPr>
      <w:rFonts w:ascii="Microsoft YaHei UI" w:hAnsi="Microsoft YaHei UI" w:eastAsia="Microsoft YaHei UI" w:cstheme="minorBidi"/>
      <w:sz w:val="21"/>
      <w:szCs w:val="22"/>
      <w:lang w:val="en-US" w:eastAsia="zh-CN" w:bidi="ar-SA"/>
    </w:rPr>
  </w:style>
  <w:style w:type="character" w:customStyle="1" w:styleId="393">
    <w:name w:val="注释标题 字符"/>
    <w:basedOn w:val="231"/>
    <w:link w:val="16"/>
    <w:semiHidden/>
    <w:uiPriority w:val="0"/>
    <w:rPr>
      <w:rFonts w:ascii="Microsoft YaHei UI" w:hAnsi="Microsoft YaHei UI" w:eastAsia="Microsoft YaHei UI"/>
      <w:sz w:val="21"/>
    </w:rPr>
  </w:style>
  <w:style w:type="table" w:customStyle="1" w:styleId="394">
    <w:name w:val="Plain Table 1"/>
    <w:basedOn w:val="88"/>
    <w:uiPriority w:val="41"/>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395">
    <w:name w:val="Plain Table 2"/>
    <w:basedOn w:val="88"/>
    <w:uiPriority w:val="42"/>
    <w:pPr>
      <w:spacing w:after="0" w:line="240" w:lineRule="auto"/>
    </w:pPr>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396">
    <w:name w:val="Plain Table 3"/>
    <w:basedOn w:val="88"/>
    <w:uiPriority w:val="43"/>
    <w:pPr>
      <w:spacing w:after="0" w:line="240" w:lineRule="auto"/>
    </w:pPr>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397">
    <w:name w:val="Plain Table 4"/>
    <w:basedOn w:val="88"/>
    <w:uiPriority w:val="44"/>
    <w:pPr>
      <w:spacing w:after="0" w:line="240" w:lineRule="auto"/>
    </w:p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398">
    <w:name w:val="Plain Table 5"/>
    <w:basedOn w:val="88"/>
    <w:uiPriority w:val="45"/>
    <w:pPr>
      <w:spacing w:after="0" w:line="240" w:lineRule="auto"/>
    </w:pPr>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character" w:customStyle="1" w:styleId="399">
    <w:name w:val="纯文本 字符"/>
    <w:basedOn w:val="231"/>
    <w:link w:val="45"/>
    <w:semiHidden/>
    <w:uiPriority w:val="0"/>
    <w:rPr>
      <w:rFonts w:ascii="Microsoft YaHei UI" w:hAnsi="Microsoft YaHei UI" w:eastAsia="Microsoft YaHei UI"/>
      <w:sz w:val="21"/>
      <w:szCs w:val="21"/>
    </w:rPr>
  </w:style>
  <w:style w:type="paragraph" w:styleId="400">
    <w:name w:val="Quote"/>
    <w:basedOn w:val="1"/>
    <w:next w:val="1"/>
    <w:link w:val="401"/>
    <w:uiPriority w:val="0"/>
    <w:pPr>
      <w:spacing w:before="200" w:after="160"/>
      <w:ind w:left="864" w:right="864"/>
      <w:jc w:val="center"/>
    </w:pPr>
    <w:rPr>
      <w:i/>
      <w:iCs/>
      <w:color w:val="404040" w:themeColor="text1" w:themeTint="BF"/>
      <w14:textFill>
        <w14:solidFill>
          <w14:schemeClr w14:val="tx1">
            <w14:lumMod w14:val="75000"/>
            <w14:lumOff w14:val="25000"/>
          </w14:schemeClr>
        </w14:solidFill>
      </w14:textFill>
    </w:rPr>
  </w:style>
  <w:style w:type="character" w:customStyle="1" w:styleId="401">
    <w:name w:val="引用 字符"/>
    <w:basedOn w:val="231"/>
    <w:link w:val="400"/>
    <w:uiPriority w:val="0"/>
    <w:rPr>
      <w:rFonts w:ascii="Microsoft YaHei UI" w:hAnsi="Microsoft YaHei UI" w:eastAsia="Microsoft YaHei UI"/>
      <w:i/>
      <w:iCs/>
      <w:color w:val="404040" w:themeColor="text1" w:themeTint="BF"/>
      <w:sz w:val="21"/>
      <w14:textFill>
        <w14:solidFill>
          <w14:schemeClr w14:val="tx1">
            <w14:lumMod w14:val="75000"/>
            <w14:lumOff w14:val="25000"/>
          </w14:schemeClr>
        </w14:solidFill>
      </w14:textFill>
    </w:rPr>
  </w:style>
  <w:style w:type="character" w:customStyle="1" w:styleId="402">
    <w:name w:val="称呼 字符"/>
    <w:basedOn w:val="231"/>
    <w:link w:val="30"/>
    <w:semiHidden/>
    <w:uiPriority w:val="0"/>
    <w:rPr>
      <w:rFonts w:ascii="Microsoft YaHei UI" w:hAnsi="Microsoft YaHei UI" w:eastAsia="Microsoft YaHei UI"/>
      <w:sz w:val="21"/>
    </w:rPr>
  </w:style>
  <w:style w:type="character" w:customStyle="1" w:styleId="403">
    <w:name w:val="签名 字符"/>
    <w:basedOn w:val="231"/>
    <w:link w:val="58"/>
    <w:semiHidden/>
    <w:uiPriority w:val="0"/>
    <w:rPr>
      <w:rFonts w:ascii="Microsoft YaHei UI" w:hAnsi="Microsoft YaHei UI" w:eastAsia="Microsoft YaHei UI"/>
      <w:sz w:val="21"/>
    </w:rPr>
  </w:style>
  <w:style w:type="character" w:customStyle="1" w:styleId="404">
    <w:name w:val="Smart Hyperlink"/>
    <w:basedOn w:val="231"/>
    <w:semiHidden/>
    <w:unhideWhenUsed/>
    <w:uiPriority w:val="99"/>
    <w:rPr>
      <w:rFonts w:ascii="Microsoft YaHei UI" w:hAnsi="Microsoft YaHei UI" w:eastAsia="Microsoft YaHei UI"/>
      <w:u w:val="dotted"/>
    </w:rPr>
  </w:style>
  <w:style w:type="character" w:customStyle="1" w:styleId="405">
    <w:name w:val="副标题 字符"/>
    <w:basedOn w:val="231"/>
    <w:link w:val="64"/>
    <w:uiPriority w:val="0"/>
    <w:rPr>
      <w:rFonts w:ascii="Microsoft YaHei UI" w:hAnsi="Microsoft YaHei UI" w:eastAsia="Microsoft YaHei UI"/>
      <w:color w:val="595959" w:themeColor="text1" w:themeTint="A6"/>
      <w:spacing w:val="15"/>
      <w14:textFill>
        <w14:solidFill>
          <w14:schemeClr w14:val="tx1">
            <w14:lumMod w14:val="65000"/>
            <w14:lumOff w14:val="35000"/>
          </w14:schemeClr>
        </w14:solidFill>
      </w14:textFill>
    </w:rPr>
  </w:style>
  <w:style w:type="character" w:customStyle="1" w:styleId="406">
    <w:name w:val="Subtle Emphasis"/>
    <w:basedOn w:val="231"/>
    <w:uiPriority w:val="0"/>
    <w:rPr>
      <w:rFonts w:ascii="Microsoft YaHei UI" w:hAnsi="Microsoft YaHei UI" w:eastAsia="Microsoft YaHei UI"/>
      <w:i/>
      <w:iCs/>
      <w:color w:val="404040" w:themeColor="text1" w:themeTint="BF"/>
      <w14:textFill>
        <w14:solidFill>
          <w14:schemeClr w14:val="tx1">
            <w14:lumMod w14:val="75000"/>
            <w14:lumOff w14:val="25000"/>
          </w14:schemeClr>
        </w14:solidFill>
      </w14:textFill>
    </w:rPr>
  </w:style>
  <w:style w:type="character" w:customStyle="1" w:styleId="407">
    <w:name w:val="Subtle Reference"/>
    <w:basedOn w:val="231"/>
    <w:uiPriority w:val="0"/>
    <w:rPr>
      <w:rFonts w:ascii="Microsoft YaHei UI" w:hAnsi="Microsoft YaHei UI" w:eastAsia="Microsoft YaHei UI"/>
      <w:smallCaps/>
      <w:color w:val="595959" w:themeColor="text1" w:themeTint="A6"/>
      <w14:textFill>
        <w14:solidFill>
          <w14:schemeClr w14:val="tx1">
            <w14:lumMod w14:val="65000"/>
            <w14:lumOff w14:val="35000"/>
          </w14:schemeClr>
        </w14:solidFill>
      </w14:textFill>
    </w:rPr>
  </w:style>
  <w:style w:type="table" w:customStyle="1" w:styleId="408">
    <w:name w:val="Grid Table Light"/>
    <w:basedOn w:val="88"/>
    <w:uiPriority w:val="40"/>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paragraph" w:customStyle="1" w:styleId="409">
    <w:name w:val="TOC Heading"/>
    <w:basedOn w:val="3"/>
    <w:next w:val="1"/>
    <w:semiHidden/>
    <w:unhideWhenUsed/>
    <w:uiPriority w:val="0"/>
    <w:pPr>
      <w:keepNext/>
      <w:keepLines/>
      <w:pBdr>
        <w:top w:val="none" w:color="auto" w:sz="0" w:space="0"/>
      </w:pBdr>
      <w:spacing w:before="240" w:after="0" w:line="245" w:lineRule="auto"/>
      <w:ind w:right="0"/>
      <w:outlineLvl w:val="9"/>
    </w:pPr>
    <w:rPr>
      <w:rFonts w:cstheme="majorBidi"/>
      <w:caps w:val="0"/>
      <w:color w:val="6B0233" w:themeColor="accent1" w:themeShade="BF"/>
      <w:sz w:val="32"/>
      <w:szCs w:val="32"/>
    </w:rPr>
  </w:style>
  <w:style w:type="character" w:customStyle="1" w:styleId="410">
    <w:name w:val="Unresolved Mention"/>
    <w:basedOn w:val="231"/>
    <w:semiHidden/>
    <w:unhideWhenUsed/>
    <w:uiPriority w:val="99"/>
    <w:rPr>
      <w:rFonts w:ascii="Microsoft YaHei UI" w:hAnsi="Microsoft YaHei UI" w:eastAsia="Microsoft YaHei UI"/>
      <w:color w:val="808080"/>
      <w:shd w:val="clear" w:color="auto" w:fill="E6E6E6"/>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4.xml"/><Relationship Id="rId14" Type="http://schemas.openxmlformats.org/officeDocument/2006/relationships/customXml" Target="../customXml/item3.xml"/><Relationship Id="rId13" Type="http://schemas.openxmlformats.org/officeDocument/2006/relationships/customXml" Target="../customXml/item2.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4.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u\AppData\Roaming\Microsoft\Templates\&#23478;&#24237;&#20316;&#19994;&#25552;&#31034;&#28165;&#21333;.dotx" TargetMode="External"/></Relationships>
</file>

<file path=word/theme/theme1.xml><?xml version="1.0" encoding="utf-8"?>
<a:theme xmlns:a="http://schemas.openxmlformats.org/drawingml/2006/main" name="Office Theme">
  <a:themeElements>
    <a:clrScheme name="Custom 305">
      <a:dk1>
        <a:sysClr val="windowText" lastClr="000000"/>
      </a:dk1>
      <a:lt1>
        <a:sysClr val="window" lastClr="FFFFFF"/>
      </a:lt1>
      <a:dk2>
        <a:srgbClr val="256AA4"/>
      </a:dk2>
      <a:lt2>
        <a:srgbClr val="EEECE1"/>
      </a:lt2>
      <a:accent1>
        <a:srgbClr val="8E0344"/>
      </a:accent1>
      <a:accent2>
        <a:srgbClr val="19AED7"/>
      </a:accent2>
      <a:accent3>
        <a:srgbClr val="80B350"/>
      </a:accent3>
      <a:accent4>
        <a:srgbClr val="713B9E"/>
      </a:accent4>
      <a:accent5>
        <a:srgbClr val="000080"/>
      </a:accent5>
      <a:accent6>
        <a:srgbClr val="F76D28"/>
      </a:accent6>
      <a:hlink>
        <a:srgbClr val="0000FF"/>
      </a:hlink>
      <a:folHlink>
        <a:srgbClr val="800080"/>
      </a:folHlink>
    </a:clrScheme>
    <a:fontScheme name="Advantage">
      <a:majorFont>
        <a:latin typeface="Rockwell"/>
        <a:ea typeface=""/>
        <a:cs typeface=""/>
        <a:font script="Jpan" typeface="ＭＳ ゴシック"/>
      </a:majorFont>
      <a:minorFont>
        <a:latin typeface="Rockwell"/>
        <a:ea typeface=""/>
        <a:cs typeface=""/>
        <a:font script="Jpan" typeface="ＭＳ ゴシック"/>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EEA25CC0A0AC24199CDC46C25B8B0BC" ma:contentTypeVersion="10" ma:contentTypeDescription="Create a new document." ma:contentTypeScope="" ma:versionID="e3b47856d4cf355c0dacb39e1084d14f">
  <xsd:schema xmlns:xsd="http://www.w3.org/2001/XMLSchema" xmlns:xs="http://www.w3.org/2001/XMLSchema" xmlns:p="http://schemas.microsoft.com/office/2006/metadata/properties" xmlns:ns1="http://schemas.microsoft.com/sharepoint/v3" xmlns:ns2="6dc4bcd6-49db-4c07-9060-8acfc67cef9f" xmlns:ns3="fb0879af-3eba-417a-a55a-ffe6dcd6ca77" targetNamespace="http://schemas.microsoft.com/office/2006/metadata/properties" ma:root="true" ma:fieldsID="a845a615265fdb1f7b12cc65ac20ecbd" ns1:_="" ns2:_="" ns3:_="">
    <xsd:import namespace="http://schemas.microsoft.com/sharepoint/v3"/>
    <xsd:import namespace="6dc4bcd6-49db-4c07-9060-8acfc67cef9f"/>
    <xsd:import namespace="fb0879af-3eba-417a-a55a-ffe6dcd6ca77"/>
    <xsd:element name="properties">
      <xsd:complexType>
        <xsd:sequence>
          <xsd:element name="documentManagement">
            <xsd:complexType>
              <xsd:all>
                <xsd:element ref="ns2:MediaServiceMetadata" minOccurs="0"/>
                <xsd:element ref="ns2:MediaServiceFastMetadata" minOccurs="0"/>
                <xsd:element ref="ns2:MediaServiceOCR" minOccurs="0"/>
                <xsd:element ref="ns3:SharedWithUsers" minOccurs="0"/>
                <xsd:element ref="ns3:SharedWithDetails" minOccurs="0"/>
                <xsd:element ref="ns3:LastSharedByUser" minOccurs="0"/>
                <xsd:element ref="ns3:LastSharedByTime" minOccurs="0"/>
                <xsd:element ref="ns1:_ip_UnifiedCompliancePolicyProperties" minOccurs="0"/>
                <xsd:element ref="ns1:_ip_UnifiedCompliancePolicyUIAction"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dc4bcd6-49db-4c07-9060-8acfc67cef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7" nillable="true" ma:displayName="MediaServiceAuto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b0879af-3eba-417a-a55a-ffe6dcd6ca7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2FE428D-C27A-47C5-9B91-EF8FBB317E0E}">
  <ds:schemaRefs/>
</ds:datastoreItem>
</file>

<file path=customXml/itemProps3.xml><?xml version="1.0" encoding="utf-8"?>
<ds:datastoreItem xmlns:ds="http://schemas.openxmlformats.org/officeDocument/2006/customXml" ds:itemID="{0833989E-2E01-4DC8-9851-4C3574082655}">
  <ds:schemaRefs/>
</ds:datastoreItem>
</file>

<file path=customXml/itemProps4.xml><?xml version="1.0" encoding="utf-8"?>
<ds:datastoreItem xmlns:ds="http://schemas.openxmlformats.org/officeDocument/2006/customXml" ds:itemID="{DCA74777-9C48-4306-9439-1305A002AB95}">
  <ds:schemaRefs/>
</ds:datastoreItem>
</file>

<file path=docProps/app.xml><?xml version="1.0" encoding="utf-8"?>
<Properties xmlns="http://schemas.openxmlformats.org/officeDocument/2006/extended-properties" xmlns:vt="http://schemas.openxmlformats.org/officeDocument/2006/docPropsVTypes">
  <Template>家庭作业提示清单.dotx</Template>
  <Pages>3</Pages>
  <Words>171</Words>
  <Characters>980</Characters>
  <Lines>8</Lines>
  <Paragraphs>2</Paragraphs>
  <TotalTime>243</TotalTime>
  <ScaleCrop>false</ScaleCrop>
  <LinksUpToDate>false</LinksUpToDate>
  <CharactersWithSpaces>1149</CharactersWithSpaces>
  <Application>WPS Office_11.1.0.11115_F1E327BC-269C-435d-A152-05C5408002CA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2021-11-30T02:44:00Z</dcterms:created>
  <dcterms:modified xsi:type="dcterms:W3CDTF">2021-12-05T15:07:57Z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0x010100DEEA25CC0A0AC24199CDC46C25B8B0BC</vt:lpwstr>
  </property>
  <property fmtid="{D5CDD505-2E9C-101B-9397-08002B2CF9AE}" pid="3" name="KSOProductBuildVer">
    <vt:lpwstr>2052-11.1.0.11115</vt:lpwstr>
  </property>
  <property fmtid="{D5CDD505-2E9C-101B-9397-08002B2CF9AE}" pid="4" name="ICV">
    <vt:lpwstr>D69D882D19434029B9D35369F319D830</vt:lpwstr>
  </property>
</Properties>
</file>