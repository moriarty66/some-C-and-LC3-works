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4"/>
        <w:rPr>
          <w:b/>
          <w:color w:val="FFFF00"/>
        </w:rPr>
      </w:pPr>
      <w:r>
        <w:rPr>
          <w:rFonts w:hint="eastAsia"/>
          <w:color w:val="000000" w:themeColor="text1"/>
          <w:lang w:val="zh-CN" w:bidi="zh-CN"/>
          <w14:textFill>
            <w14:solidFill>
              <w14:schemeClr w14:val="tx1"/>
            </w14:solidFill>
          </w14:textFill>
        </w:rPr>
        <w:t>《计算机程序设计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mc:AlternateContent>
          <mc:Choice Requires="wpg">
            <w:drawing>
              <wp:anchor distT="0" distB="0" distL="114300" distR="114300" simplePos="0" relativeHeight="251660288" behindDoc="1" locked="1" layoutInCell="1" allowOverlap="1">
                <wp:simplePos x="0" y="0"/>
                <wp:positionH relativeFrom="page">
                  <wp:posOffset>-95250</wp:posOffset>
                </wp:positionH>
                <wp:positionV relativeFrom="page">
                  <wp:posOffset>438150</wp:posOffset>
                </wp:positionV>
                <wp:extent cx="8020685" cy="2247900"/>
                <wp:effectExtent l="0" t="0" r="0" b="0"/>
                <wp:wrapNone/>
                <wp:docPr id="6" name="组 6" descr="堆叠的书本、黑板和笔筒中的铅笔" title="背景横幅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20685" cy="2247900"/>
                          <a:chOff x="0" y="0"/>
                          <a:chExt cx="8021320" cy="3003550"/>
                        </a:xfrm>
                      </wpg:grpSpPr>
                      <wps:wsp>
                        <wps:cNvPr id="4" name="矩形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743700" cy="48260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wps:wsp>
                        <wps:cNvPr id="5" name="自选图形 63"/>
                        <wps:cNvSpPr>
                          <a:spLocks noChangeArrowheads="1"/>
                        </wps:cNvSpPr>
                        <wps:spPr bwMode="auto">
                          <a:xfrm>
                            <a:off x="5324475" y="485775"/>
                            <a:ext cx="1422400" cy="234950"/>
                          </a:xfrm>
                          <a:prstGeom prst="parallelogram">
                            <a:avLst>
                              <a:gd name="adj" fmla="val 151351"/>
                            </a:avLst>
                          </a:prstGeom>
                          <a:solidFill>
                            <a:schemeClr val="accent2">
                              <a:lumMod val="50000"/>
                              <a:lumOff val="0"/>
                            </a:schemeClr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wps:wsp>
                        <wps:cNvPr id="3" name="矩形 64" descr="家庭作业.jpg" title="笔筒中的铅笔和堆叠的书本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5314950" y="714375"/>
                            <a:ext cx="2706370" cy="2289175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7"/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  <a:effectLst/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 6" o:spid="_x0000_s1026" o:spt="203" alt="堆叠的书本、黑板和笔筒中的铅笔" style="position:absolute;left:0pt;margin-left:-7.5pt;margin-top:34.5pt;height:177pt;width:631.55pt;mso-position-horizontal-relative:page;mso-position-vertical-relative:page;z-index:-251656192;mso-width-relative:page;mso-height-relative:page;" coordsize="8021320,3003550" o:gfxdata="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">
                <o:lock v:ext="edit" aspectratio="f"/>
                <v:rect id="矩形 62" o:spid="_x0000_s1026" o:spt="1" style="position:absolute;left:0;top:0;height:482600;width:6743700;" fillcolor="#19AED7 [3221]" filled="t" stroked="f" coordsize="21600,21600" o:gfxdata="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usl9+ugAAANoA&#10;AAAPAAAAAAAAAAEAIAAAACIAAABkcnMvZG93bnJldi54bWxQSwECFAAUAAAACACHTuJAMy8FnjsA&#10;AAA5AAAAEAAAAAAAAAABACAAAAAJAQAAZHJzL3NoYXBleG1sLnhtbFBLBQYAAAAABgAGAFsBAACz&#10;AwAAAAA=&#10;">
                  <v:fill on="t" focussize="0,0"/>
                  <v:stroke on="f"/>
                  <v:imagedata o:title=""/>
                  <o:lock v:ext="edit" aspectratio="f"/>
                  <v:textbox inset="2.54mm,2.54mm,2.54mm,2.54mm"/>
                </v:rect>
                <v:shape id="自选图形 63" o:spid="_x0000_s1026" o:spt="7" type="#_x0000_t7" style="position:absolute;left:5324475;top:485775;height:234950;width:1422400;" fillcolor="#0C576C [3205]" filled="t" stroked="f" coordsize="21600,21600" o:gfxdata="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NkbaBG2AAAA2gAAAA8A&#10;AAAAAAAAAQAgAAAAIgAAAGRycy9kb3ducmV2LnhtbFBLAQIUABQAAAAIAIdO4kAzLwWeOwAAADkA&#10;AAAQAAAAAAAAAAEAIAAAAAUBAABkcnMvc2hhcGV4bWwueG1sUEsFBgAAAAAGAAYAWwEAAK8DAAAA&#10;AA==&#10;" adj="5400">
                  <v:fill on="t" focussize="0,0"/>
                  <v:stroke on="f"/>
                  <v:imagedata o:title=""/>
                  <o:lock v:ext="edit" aspectratio="f"/>
                  <v:textbox inset="2.54mm,2.54mm,2.54mm,2.54mm"/>
                </v:shape>
                <v:rect id="矩形 64" o:spid="_x0000_s1026" o:spt="1" alt="家庭作业.jpg" style="position:absolute;left:5314950;top:714375;height:2289175;width:2706370;" filled="t" stroked="f" coordsize="21600,21600" o:gfxdata="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1vFS68AAAA&#10;2gAAAA8AAAAAAAAAAQAgAAAAIgAAAGRycy9kb3ducmV2LnhtbFBLAQIUABQAAAAIAIdO4kAzLwWe&#10;OwAAADkAAAAQAAAAAAAAAAEAIAAAAAsBAABkcnMvc2hhcGV4bWwueG1sUEsFBgAAAAAGAAYAWwEA&#10;ALUDAAAAAA==&#10;">
                  <v:fill type="frame" on="t" o:title="家庭作业.jpg" focussize="0,0" recolor="t" rotate="t" r:id="rId7"/>
                  <v:stroke on="f"/>
                  <v:imagedata o:title=""/>
                  <o:lock v:ext="edit" aspectratio="t"/>
                  <v:textbox inset="2.54mm,2.54mm,2.54mm,2.54mm"/>
                </v:rect>
                <w10:anchorlock/>
              </v:group>
            </w:pict>
          </mc:Fallback>
        </mc:AlternateContent>
      </w:r>
      <w:r>
        <w:rPr>
          <w:rFonts w:hint="eastAsia"/>
          <w:color w:val="000000" w:themeColor="text1"/>
          <w:lang w:val="zh-CN" w:bidi="zh-CN"/>
          <w14:textFill>
            <w14:solidFill>
              <w14:schemeClr w14:val="tx1"/>
            </w14:solidFill>
          </w14:textFill>
        </w:rPr>
        <w:t xml:space="preserve">》作业 </w:t>
      </w:r>
      <w:r>
        <w:rPr>
          <w:rFonts w:hint="eastAsia"/>
          <w:b/>
          <w:color w:val="FFFF00"/>
          <w:highlight w:val="blue"/>
          <w:lang w:val="zh-CN" w:bidi="zh-CN"/>
        </w:rPr>
        <w:t>№-0</w:t>
      </w:r>
      <w:r>
        <w:rPr>
          <w:b/>
          <w:color w:val="FFFF00"/>
          <w:highlight w:val="blue"/>
          <w:lang w:val="zh-CN" w:bidi="zh-CN"/>
        </w:rPr>
        <w:t>8</w:t>
      </w:r>
      <w:r>
        <w:rPr>
          <w:rFonts w:hint="eastAsia"/>
          <w:b/>
          <w:color w:val="FFFF00"/>
          <w:highlight w:val="blue"/>
          <w:lang w:val="zh-CN" w:bidi="zh-CN"/>
        </w:rPr>
        <w:t>及第</w:t>
      </w:r>
      <w:r>
        <w:rPr>
          <w:b/>
          <w:color w:val="FFFF00"/>
          <w:highlight w:val="blue"/>
          <w:lang w:val="zh-CN" w:bidi="zh-CN"/>
        </w:rPr>
        <w:t>7</w:t>
      </w:r>
      <w:r>
        <w:rPr>
          <w:rFonts w:hint="eastAsia"/>
          <w:b/>
          <w:color w:val="FFFF00"/>
          <w:highlight w:val="blue"/>
          <w:lang w:val="zh-CN" w:bidi="zh-CN"/>
        </w:rPr>
        <w:t>次上机</w:t>
      </w:r>
    </w:p>
    <w:p>
      <w:pPr>
        <w:pStyle w:val="3"/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作业内容要点：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函数 编译预处理</w:t>
      </w:r>
    </w:p>
    <w:p/>
    <w:p>
      <w:r>
        <w:rPr>
          <w:rFonts w:hint="eastAsia"/>
        </w:rPr>
        <w:t>【 姓名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</w:t>
      </w:r>
      <w:r>
        <w:rPr>
          <w:rFonts w:hint="eastAsia"/>
          <w:u w:val="single"/>
          <w:lang w:val="en-US" w:eastAsia="zh-CN"/>
        </w:rPr>
        <w:t xml:space="preserve">    马宇骁</w:t>
      </w:r>
      <w:r>
        <w:rPr>
          <w:u w:val="single"/>
        </w:rPr>
        <w:t xml:space="preserve">          </w:t>
      </w:r>
      <w:r>
        <w:rPr>
          <w:u w:val="single"/>
        </w:rPr>
        <w:tab/>
      </w:r>
      <w:r>
        <w:rPr>
          <w:rFonts w:hint="eastAsia"/>
        </w:rPr>
        <w:t>学号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 </w:t>
      </w:r>
      <w:r>
        <w:rPr>
          <w:rFonts w:hint="eastAsia"/>
          <w:u w:val="single"/>
          <w:lang w:val="en-US" w:eastAsia="zh-CN"/>
        </w:rPr>
        <w:t>PB19151769</w:t>
      </w:r>
      <w:r>
        <w:rPr>
          <w:u w:val="single"/>
        </w:rPr>
        <w:t xml:space="preserve">            </w:t>
      </w:r>
      <w:r>
        <w:rPr>
          <w:u w:val="single"/>
        </w:rPr>
        <w:tab/>
      </w:r>
      <w:r>
        <w:rPr>
          <w:u w:val="single"/>
        </w:rPr>
        <w:t xml:space="preserve"> </w:t>
      </w:r>
      <w:r>
        <w:rPr>
          <w:rFonts w:hint="eastAsia"/>
        </w:rPr>
        <w:t>】</w:t>
      </w:r>
    </w:p>
    <w:p>
      <w:pPr>
        <w:rPr>
          <w:b/>
          <w:color w:val="FF0000"/>
          <w:sz w:val="28"/>
        </w:rPr>
      </w:pPr>
      <w:r>
        <w:rPr>
          <w:rFonts w:hint="eastAsia"/>
          <w:b/>
          <w:color w:val="FF0000"/>
          <w:sz w:val="28"/>
        </w:rPr>
        <w:t>【要求】</w:t>
      </w:r>
    </w:p>
    <w:p>
      <w:pPr>
        <w:pStyle w:val="255"/>
        <w:widowControl w:val="0"/>
        <w:numPr>
          <w:ilvl w:val="0"/>
          <w:numId w:val="13"/>
        </w:numPr>
        <w:spacing w:after="0"/>
        <w:jc w:val="both"/>
        <w:rPr>
          <w:b/>
          <w:color w:val="auto"/>
          <w:sz w:val="24"/>
        </w:rPr>
      </w:pPr>
      <w:r>
        <w:rPr>
          <w:rFonts w:hint="eastAsia"/>
          <w:b/>
          <w:color w:val="auto"/>
          <w:sz w:val="24"/>
        </w:rPr>
        <w:t>在计算机上编程程序，加上</w:t>
      </w:r>
      <w:r>
        <w:rPr>
          <w:rFonts w:hint="eastAsia"/>
          <w:b/>
          <w:color w:val="FF0000"/>
          <w:sz w:val="24"/>
        </w:rPr>
        <w:t>必要的注释</w:t>
      </w:r>
      <w:r>
        <w:rPr>
          <w:rFonts w:hint="eastAsia"/>
          <w:b/>
          <w:color w:val="auto"/>
          <w:sz w:val="24"/>
        </w:rPr>
        <w:t>。</w:t>
      </w:r>
    </w:p>
    <w:p>
      <w:pPr>
        <w:pStyle w:val="255"/>
        <w:widowControl w:val="0"/>
        <w:numPr>
          <w:ilvl w:val="0"/>
          <w:numId w:val="13"/>
        </w:numPr>
        <w:spacing w:after="0"/>
        <w:jc w:val="both"/>
        <w:rPr>
          <w:b/>
          <w:color w:val="auto"/>
          <w:sz w:val="24"/>
        </w:rPr>
      </w:pPr>
      <w:r>
        <w:rPr>
          <w:rFonts w:hint="eastAsia"/>
          <w:b/>
          <w:color w:val="auto"/>
          <w:sz w:val="24"/>
        </w:rPr>
        <w:t>上机实验，经助教检查通过后，复制</w:t>
      </w:r>
      <w:r>
        <w:rPr>
          <w:rFonts w:hint="eastAsia"/>
          <w:b/>
          <w:color w:val="FF0000"/>
          <w:sz w:val="24"/>
        </w:rPr>
        <w:t>源码</w:t>
      </w:r>
      <w:r>
        <w:rPr>
          <w:rFonts w:hint="eastAsia"/>
          <w:b/>
          <w:color w:val="auto"/>
          <w:sz w:val="24"/>
        </w:rPr>
        <w:t>并记录</w:t>
      </w:r>
      <w:r>
        <w:rPr>
          <w:rFonts w:hint="eastAsia"/>
          <w:b/>
          <w:color w:val="FF0000"/>
          <w:sz w:val="24"/>
        </w:rPr>
        <w:t>实验结果</w:t>
      </w:r>
      <w:r>
        <w:rPr>
          <w:rFonts w:hint="eastAsia"/>
          <w:b/>
          <w:color w:val="auto"/>
          <w:sz w:val="24"/>
        </w:rPr>
        <w:t>，完成</w:t>
      </w:r>
      <w:r>
        <w:rPr>
          <w:rFonts w:hint="eastAsia"/>
          <w:b/>
          <w:color w:val="FF0000"/>
          <w:sz w:val="24"/>
        </w:rPr>
        <w:t>报告</w:t>
      </w:r>
      <w:r>
        <w:rPr>
          <w:rFonts w:hint="eastAsia"/>
          <w:b/>
          <w:color w:val="auto"/>
          <w:sz w:val="24"/>
        </w:rPr>
        <w:t>。</w:t>
      </w:r>
    </w:p>
    <w:p>
      <w:pPr>
        <w:pStyle w:val="255"/>
        <w:widowControl w:val="0"/>
        <w:numPr>
          <w:ilvl w:val="0"/>
          <w:numId w:val="13"/>
        </w:numPr>
        <w:spacing w:after="0"/>
        <w:jc w:val="both"/>
        <w:rPr>
          <w:b/>
          <w:color w:val="auto"/>
          <w:sz w:val="24"/>
        </w:rPr>
      </w:pPr>
      <w:r>
        <w:rPr>
          <w:rFonts w:hint="eastAsia"/>
          <w:b/>
          <w:color w:val="auto"/>
          <w:sz w:val="24"/>
        </w:rPr>
        <w:t>实验报告：记录</w:t>
      </w:r>
      <w:r>
        <w:rPr>
          <w:rFonts w:hint="eastAsia"/>
          <w:b/>
          <w:color w:val="FF0000"/>
          <w:sz w:val="24"/>
        </w:rPr>
        <w:t>调试及改错过程</w:t>
      </w:r>
      <w:r>
        <w:rPr>
          <w:rFonts w:hint="eastAsia"/>
          <w:b/>
          <w:color w:val="auto"/>
          <w:sz w:val="24"/>
        </w:rPr>
        <w:t>；</w:t>
      </w:r>
      <w:bookmarkStart w:id="0" w:name="_Toc53130611"/>
      <w:r>
        <w:rPr>
          <w:rFonts w:hint="eastAsia"/>
          <w:b/>
          <w:color w:val="auto"/>
          <w:sz w:val="24"/>
        </w:rPr>
        <w:t>知识点或方法技巧的</w:t>
      </w:r>
      <w:r>
        <w:rPr>
          <w:rFonts w:hint="eastAsia"/>
          <w:b/>
          <w:color w:val="FF0000"/>
          <w:sz w:val="24"/>
        </w:rPr>
        <w:t>收获心得</w:t>
      </w:r>
      <w:r>
        <w:rPr>
          <w:rFonts w:hint="eastAsia"/>
          <w:b/>
          <w:color w:val="auto"/>
          <w:sz w:val="24"/>
        </w:rPr>
        <w:t>.</w:t>
      </w:r>
    </w:p>
    <w:p>
      <w:pPr>
        <w:rPr>
          <w:color w:val="FF0000"/>
        </w:rPr>
      </w:pPr>
    </w:p>
    <w:p>
      <w:pPr>
        <w:keepNext/>
        <w:keepLines/>
        <w:spacing w:before="260" w:after="260" w:line="416" w:lineRule="auto"/>
        <w:outlineLvl w:val="2"/>
        <w:rPr>
          <w:sz w:val="24"/>
        </w:rPr>
      </w:pPr>
      <w:r>
        <w:rPr>
          <w:rFonts w:ascii="等线" w:hAnsi="等线" w:eastAsia="等线" w:cs="Times New Roman"/>
          <w:b/>
          <w:bCs/>
          <w:sz w:val="32"/>
          <w:szCs w:val="32"/>
        </w:rPr>
        <w:t xml:space="preserve">1 </w:t>
      </w:r>
      <w:r>
        <w:rPr>
          <w:rFonts w:hint="eastAsia" w:ascii="等线" w:hAnsi="等线" w:eastAsia="等线" w:cs="Times New Roman"/>
          <w:b/>
          <w:bCs/>
          <w:sz w:val="32"/>
          <w:szCs w:val="32"/>
        </w:rPr>
        <w:t>、</w:t>
      </w:r>
      <w:bookmarkEnd w:id="0"/>
      <w:r>
        <w:rPr>
          <w:rFonts w:hint="eastAsia" w:ascii="等线" w:hAnsi="等线" w:eastAsia="等线" w:cs="Times New Roman"/>
          <w:b/>
          <w:bCs/>
          <w:sz w:val="32"/>
          <w:szCs w:val="32"/>
        </w:rPr>
        <w:t xml:space="preserve"> 成绩统计（每个功能写一个函数）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rFonts w:ascii="等线" w:hAnsi="等线" w:eastAsia="等线" w:cs="Times New Roman"/>
          <w:b/>
          <w:bCs/>
          <w:sz w:val="32"/>
          <w:szCs w:val="32"/>
        </w:rPr>
        <w:drawing>
          <wp:inline distT="0" distB="0" distL="0" distR="0">
            <wp:extent cx="5274310" cy="2102485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成绩数据样例</w:t>
      </w:r>
      <w:r>
        <w:rPr>
          <w:rFonts w:hint="eastAsia"/>
          <w:sz w:val="24"/>
          <w:szCs w:val="24"/>
        </w:rPr>
        <w:t>:</w:t>
      </w:r>
    </w:p>
    <w:tbl>
      <w:tblPr>
        <w:tblStyle w:val="89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22"/>
        <w:gridCol w:w="1622"/>
        <w:gridCol w:w="1623"/>
        <w:gridCol w:w="1623"/>
        <w:gridCol w:w="1623"/>
        <w:gridCol w:w="1623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2" w:type="dxa"/>
          </w:tcPr>
          <w:p>
            <w:pPr>
              <w:spacing w:after="0"/>
            </w:pPr>
            <w:r>
              <w:rPr>
                <w:rFonts w:hint="eastAsia"/>
              </w:rPr>
              <w:t>学生</w:t>
            </w:r>
          </w:p>
        </w:tc>
        <w:tc>
          <w:tcPr>
            <w:tcW w:w="1622" w:type="dxa"/>
            <w:tcBorders>
              <w:right w:val="single" w:color="auto" w:sz="4" w:space="0"/>
            </w:tcBorders>
          </w:tcPr>
          <w:p>
            <w:pPr>
              <w:spacing w:after="0"/>
            </w:pPr>
            <w:r>
              <w:rPr>
                <w:rFonts w:hint="eastAsia"/>
              </w:rPr>
              <w:t>科目1</w:t>
            </w:r>
          </w:p>
        </w:tc>
        <w:tc>
          <w:tcPr>
            <w:tcW w:w="16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/>
            </w:pPr>
            <w:r>
              <w:rPr>
                <w:rFonts w:hint="eastAsia"/>
              </w:rPr>
              <w:t>科目2</w:t>
            </w:r>
          </w:p>
        </w:tc>
        <w:tc>
          <w:tcPr>
            <w:tcW w:w="16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/>
            </w:pPr>
            <w:r>
              <w:rPr>
                <w:rFonts w:hint="eastAsia"/>
              </w:rPr>
              <w:t>科目3</w:t>
            </w:r>
          </w:p>
        </w:tc>
        <w:tc>
          <w:tcPr>
            <w:tcW w:w="16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/>
            </w:pPr>
            <w:r>
              <w:rPr>
                <w:rFonts w:hint="eastAsia"/>
              </w:rPr>
              <w:t>科目4</w:t>
            </w:r>
          </w:p>
        </w:tc>
        <w:tc>
          <w:tcPr>
            <w:tcW w:w="16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/>
            </w:pPr>
            <w:r>
              <w:rPr>
                <w:rFonts w:hint="eastAsia"/>
              </w:rPr>
              <w:t>科目5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2" w:type="dxa"/>
          </w:tcPr>
          <w:p>
            <w:pPr>
              <w:spacing w:after="0"/>
            </w:pPr>
            <w:r>
              <w:rPr>
                <w:rFonts w:hint="eastAsia"/>
              </w:rPr>
              <w:t>1</w:t>
            </w:r>
          </w:p>
        </w:tc>
        <w:tc>
          <w:tcPr>
            <w:tcW w:w="1622" w:type="dxa"/>
            <w:tcBorders>
              <w:right w:val="single" w:color="auto" w:sz="4" w:space="0"/>
            </w:tcBorders>
          </w:tcPr>
          <w:p>
            <w:pPr>
              <w:spacing w:after="0"/>
            </w:pPr>
            <w:r>
              <w:rPr>
                <w:rFonts w:hint="eastAsia"/>
              </w:rPr>
              <w:t>8</w:t>
            </w:r>
            <w:r>
              <w:t>7</w:t>
            </w:r>
          </w:p>
        </w:tc>
        <w:tc>
          <w:tcPr>
            <w:tcW w:w="16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after="0"/>
            </w:pPr>
            <w:r>
              <w:rPr>
                <w:rFonts w:hint="eastAsia"/>
              </w:rPr>
              <w:t>86</w:t>
            </w:r>
          </w:p>
        </w:tc>
        <w:tc>
          <w:tcPr>
            <w:tcW w:w="16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after="0"/>
            </w:pPr>
            <w:r>
              <w:rPr>
                <w:rFonts w:hint="eastAsia"/>
              </w:rPr>
              <w:t>70</w:t>
            </w:r>
          </w:p>
        </w:tc>
        <w:tc>
          <w:tcPr>
            <w:tcW w:w="16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after="0"/>
            </w:pPr>
            <w:r>
              <w:rPr>
                <w:rFonts w:hint="eastAsia"/>
              </w:rPr>
              <w:t>86</w:t>
            </w:r>
          </w:p>
        </w:tc>
        <w:tc>
          <w:tcPr>
            <w:tcW w:w="16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after="0"/>
            </w:pPr>
            <w:r>
              <w:rPr>
                <w:rFonts w:hint="eastAsia"/>
              </w:rPr>
              <w:t>80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2" w:type="dxa"/>
          </w:tcPr>
          <w:p>
            <w:pPr>
              <w:spacing w:after="0"/>
            </w:pPr>
            <w:r>
              <w:rPr>
                <w:rFonts w:hint="eastAsia"/>
              </w:rPr>
              <w:t>2</w:t>
            </w:r>
          </w:p>
        </w:tc>
        <w:tc>
          <w:tcPr>
            <w:tcW w:w="1622" w:type="dxa"/>
            <w:tcBorders>
              <w:right w:val="single" w:color="auto" w:sz="4" w:space="0"/>
            </w:tcBorders>
          </w:tcPr>
          <w:p>
            <w:pPr>
              <w:spacing w:after="0"/>
            </w:pPr>
            <w:r>
              <w:rPr>
                <w:rFonts w:hint="eastAsia"/>
              </w:rPr>
              <w:t>6</w:t>
            </w:r>
            <w:r>
              <w:t>7</w:t>
            </w:r>
          </w:p>
        </w:tc>
        <w:tc>
          <w:tcPr>
            <w:tcW w:w="16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after="0"/>
            </w:pPr>
            <w:r>
              <w:rPr>
                <w:rFonts w:hint="eastAsia"/>
              </w:rPr>
              <w:t>78</w:t>
            </w:r>
          </w:p>
        </w:tc>
        <w:tc>
          <w:tcPr>
            <w:tcW w:w="16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after="0"/>
            </w:pPr>
            <w:r>
              <w:rPr>
                <w:rFonts w:hint="eastAsia"/>
              </w:rPr>
              <w:t>72</w:t>
            </w:r>
          </w:p>
        </w:tc>
        <w:tc>
          <w:tcPr>
            <w:tcW w:w="16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after="0"/>
            </w:pPr>
            <w:r>
              <w:rPr>
                <w:rFonts w:hint="eastAsia"/>
              </w:rPr>
              <w:t>80</w:t>
            </w:r>
          </w:p>
        </w:tc>
        <w:tc>
          <w:tcPr>
            <w:tcW w:w="16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after="0"/>
            </w:pPr>
            <w:r>
              <w:rPr>
                <w:rFonts w:hint="eastAsia"/>
              </w:rPr>
              <w:t>92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2" w:type="dxa"/>
          </w:tcPr>
          <w:p>
            <w:pPr>
              <w:spacing w:after="0"/>
            </w:pPr>
            <w:r>
              <w:rPr>
                <w:rFonts w:hint="eastAsia"/>
              </w:rPr>
              <w:t>3</w:t>
            </w:r>
          </w:p>
        </w:tc>
        <w:tc>
          <w:tcPr>
            <w:tcW w:w="1622" w:type="dxa"/>
            <w:tcBorders>
              <w:right w:val="single" w:color="auto" w:sz="4" w:space="0"/>
            </w:tcBorders>
          </w:tcPr>
          <w:p>
            <w:pPr>
              <w:spacing w:after="0"/>
            </w:pPr>
            <w:r>
              <w:rPr>
                <w:rFonts w:hint="eastAsia"/>
              </w:rPr>
              <w:t>8</w:t>
            </w:r>
            <w:r>
              <w:t>8</w:t>
            </w:r>
          </w:p>
        </w:tc>
        <w:tc>
          <w:tcPr>
            <w:tcW w:w="16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after="0"/>
            </w:pPr>
            <w:r>
              <w:rPr>
                <w:rFonts w:hint="eastAsia"/>
              </w:rPr>
              <w:t>85</w:t>
            </w:r>
          </w:p>
        </w:tc>
        <w:tc>
          <w:tcPr>
            <w:tcW w:w="16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after="0"/>
            </w:pPr>
            <w:r>
              <w:rPr>
                <w:rFonts w:hint="eastAsia"/>
              </w:rPr>
              <w:t>60</w:t>
            </w:r>
          </w:p>
        </w:tc>
        <w:tc>
          <w:tcPr>
            <w:tcW w:w="16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after="0"/>
            </w:pPr>
            <w:r>
              <w:rPr>
                <w:rFonts w:hint="eastAsia"/>
              </w:rPr>
              <w:t>69</w:t>
            </w:r>
          </w:p>
        </w:tc>
        <w:tc>
          <w:tcPr>
            <w:tcW w:w="16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after="0"/>
            </w:pPr>
            <w:r>
              <w:rPr>
                <w:rFonts w:hint="eastAsia"/>
              </w:rPr>
              <w:t>69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2" w:type="dxa"/>
          </w:tcPr>
          <w:p>
            <w:pPr>
              <w:spacing w:after="0"/>
            </w:pPr>
            <w:r>
              <w:rPr>
                <w:rFonts w:hint="eastAsia"/>
              </w:rPr>
              <w:t>4</w:t>
            </w:r>
          </w:p>
        </w:tc>
        <w:tc>
          <w:tcPr>
            <w:tcW w:w="1622" w:type="dxa"/>
            <w:tcBorders>
              <w:right w:val="single" w:color="auto" w:sz="4" w:space="0"/>
            </w:tcBorders>
          </w:tcPr>
          <w:p>
            <w:pPr>
              <w:spacing w:after="0"/>
            </w:pPr>
            <w:r>
              <w:rPr>
                <w:rFonts w:hint="eastAsia"/>
              </w:rPr>
              <w:t>6</w:t>
            </w:r>
            <w:r>
              <w:t>8</w:t>
            </w:r>
          </w:p>
        </w:tc>
        <w:tc>
          <w:tcPr>
            <w:tcW w:w="16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after="0"/>
            </w:pPr>
            <w:r>
              <w:rPr>
                <w:rFonts w:hint="eastAsia"/>
              </w:rPr>
              <w:t>85</w:t>
            </w:r>
          </w:p>
        </w:tc>
        <w:tc>
          <w:tcPr>
            <w:tcW w:w="16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after="0"/>
            </w:pPr>
            <w:r>
              <w:rPr>
                <w:rFonts w:hint="eastAsia"/>
              </w:rPr>
              <w:t>80</w:t>
            </w:r>
          </w:p>
        </w:tc>
        <w:tc>
          <w:tcPr>
            <w:tcW w:w="16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after="0"/>
            </w:pPr>
            <w:r>
              <w:rPr>
                <w:rFonts w:hint="eastAsia"/>
              </w:rPr>
              <w:t>86</w:t>
            </w:r>
          </w:p>
        </w:tc>
        <w:tc>
          <w:tcPr>
            <w:tcW w:w="16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after="0"/>
            </w:pPr>
            <w:r>
              <w:rPr>
                <w:rFonts w:hint="eastAsia"/>
              </w:rPr>
              <w:t>90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2" w:type="dxa"/>
          </w:tcPr>
          <w:p>
            <w:pPr>
              <w:spacing w:after="0"/>
            </w:pPr>
            <w:r>
              <w:rPr>
                <w:rFonts w:hint="eastAsia"/>
              </w:rPr>
              <w:t>5</w:t>
            </w:r>
          </w:p>
        </w:tc>
        <w:tc>
          <w:tcPr>
            <w:tcW w:w="1622" w:type="dxa"/>
            <w:tcBorders>
              <w:right w:val="single" w:color="auto" w:sz="4" w:space="0"/>
            </w:tcBorders>
          </w:tcPr>
          <w:p>
            <w:pPr>
              <w:spacing w:after="0"/>
            </w:pPr>
            <w:r>
              <w:rPr>
                <w:rFonts w:hint="eastAsia"/>
              </w:rPr>
              <w:t>7</w:t>
            </w:r>
            <w:r>
              <w:t>9</w:t>
            </w:r>
          </w:p>
        </w:tc>
        <w:tc>
          <w:tcPr>
            <w:tcW w:w="16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after="0"/>
            </w:pPr>
            <w:r>
              <w:rPr>
                <w:rFonts w:hint="eastAsia"/>
              </w:rPr>
              <w:t>95</w:t>
            </w:r>
          </w:p>
        </w:tc>
        <w:tc>
          <w:tcPr>
            <w:tcW w:w="16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after="0"/>
            </w:pPr>
            <w:r>
              <w:rPr>
                <w:rFonts w:hint="eastAsia"/>
              </w:rPr>
              <w:t>69</w:t>
            </w:r>
          </w:p>
        </w:tc>
        <w:tc>
          <w:tcPr>
            <w:tcW w:w="16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after="0"/>
            </w:pPr>
            <w:r>
              <w:rPr>
                <w:rFonts w:hint="eastAsia"/>
              </w:rPr>
              <w:t>82</w:t>
            </w:r>
          </w:p>
        </w:tc>
        <w:tc>
          <w:tcPr>
            <w:tcW w:w="16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after="0"/>
            </w:pPr>
            <w:r>
              <w:t>7</w:t>
            </w:r>
            <w:r>
              <w:rPr>
                <w:rFonts w:hint="eastAsia"/>
              </w:rPr>
              <w:t>8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2" w:type="dxa"/>
          </w:tcPr>
          <w:p>
            <w:pPr>
              <w:spacing w:after="0"/>
            </w:pPr>
            <w:r>
              <w:rPr>
                <w:rFonts w:hint="eastAsia"/>
              </w:rPr>
              <w:t>6</w:t>
            </w:r>
          </w:p>
        </w:tc>
        <w:tc>
          <w:tcPr>
            <w:tcW w:w="1622" w:type="dxa"/>
            <w:tcBorders>
              <w:right w:val="single" w:color="auto" w:sz="4" w:space="0"/>
            </w:tcBorders>
          </w:tcPr>
          <w:p>
            <w:pPr>
              <w:spacing w:after="0"/>
            </w:pPr>
            <w:r>
              <w:rPr>
                <w:rFonts w:hint="eastAsia"/>
              </w:rPr>
              <w:t>3</w:t>
            </w:r>
            <w:r>
              <w:t>3</w:t>
            </w:r>
          </w:p>
        </w:tc>
        <w:tc>
          <w:tcPr>
            <w:tcW w:w="16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after="0"/>
            </w:pPr>
            <w:r>
              <w:rPr>
                <w:rFonts w:hint="eastAsia"/>
              </w:rPr>
              <w:t>87</w:t>
            </w:r>
          </w:p>
        </w:tc>
        <w:tc>
          <w:tcPr>
            <w:tcW w:w="16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after="0"/>
            </w:pPr>
            <w:r>
              <w:rPr>
                <w:rFonts w:hint="eastAsia"/>
              </w:rPr>
              <w:t>78</w:t>
            </w:r>
          </w:p>
        </w:tc>
        <w:tc>
          <w:tcPr>
            <w:tcW w:w="16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after="0"/>
            </w:pPr>
            <w:r>
              <w:rPr>
                <w:rFonts w:hint="eastAsia"/>
              </w:rPr>
              <w:t>76</w:t>
            </w:r>
          </w:p>
        </w:tc>
        <w:tc>
          <w:tcPr>
            <w:tcW w:w="16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after="0"/>
            </w:pPr>
            <w:r>
              <w:rPr>
                <w:rFonts w:hint="eastAsia"/>
              </w:rPr>
              <w:t>93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2" w:type="dxa"/>
          </w:tcPr>
          <w:p>
            <w:pPr>
              <w:spacing w:after="0"/>
            </w:pPr>
            <w:r>
              <w:rPr>
                <w:rFonts w:hint="eastAsia"/>
              </w:rPr>
              <w:t>7</w:t>
            </w:r>
          </w:p>
        </w:tc>
        <w:tc>
          <w:tcPr>
            <w:tcW w:w="1622" w:type="dxa"/>
            <w:tcBorders>
              <w:right w:val="single" w:color="auto" w:sz="4" w:space="0"/>
            </w:tcBorders>
          </w:tcPr>
          <w:p>
            <w:pPr>
              <w:spacing w:after="0"/>
            </w:pPr>
            <w:r>
              <w:rPr>
                <w:rFonts w:hint="eastAsia"/>
              </w:rPr>
              <w:t>7</w:t>
            </w:r>
            <w:r>
              <w:t>6</w:t>
            </w:r>
          </w:p>
        </w:tc>
        <w:tc>
          <w:tcPr>
            <w:tcW w:w="16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after="0"/>
            </w:pPr>
            <w:r>
              <w:rPr>
                <w:rFonts w:hint="eastAsia"/>
              </w:rPr>
              <w:t>82</w:t>
            </w:r>
          </w:p>
        </w:tc>
        <w:tc>
          <w:tcPr>
            <w:tcW w:w="16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after="0"/>
            </w:pPr>
            <w:r>
              <w:rPr>
                <w:rFonts w:hint="eastAsia"/>
              </w:rPr>
              <w:t>75</w:t>
            </w:r>
          </w:p>
        </w:tc>
        <w:tc>
          <w:tcPr>
            <w:tcW w:w="16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after="0"/>
            </w:pPr>
            <w:r>
              <w:rPr>
                <w:rFonts w:hint="eastAsia"/>
              </w:rPr>
              <w:t>76</w:t>
            </w:r>
          </w:p>
        </w:tc>
        <w:tc>
          <w:tcPr>
            <w:tcW w:w="16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after="0"/>
            </w:pPr>
            <w:r>
              <w:rPr>
                <w:rFonts w:hint="eastAsia"/>
              </w:rPr>
              <w:t>83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2" w:type="dxa"/>
          </w:tcPr>
          <w:p>
            <w:pPr>
              <w:spacing w:after="0"/>
            </w:pPr>
            <w:r>
              <w:rPr>
                <w:rFonts w:hint="eastAsia"/>
              </w:rPr>
              <w:t>8</w:t>
            </w:r>
          </w:p>
        </w:tc>
        <w:tc>
          <w:tcPr>
            <w:tcW w:w="1622" w:type="dxa"/>
            <w:tcBorders>
              <w:right w:val="single" w:color="auto" w:sz="4" w:space="0"/>
            </w:tcBorders>
          </w:tcPr>
          <w:p>
            <w:pPr>
              <w:spacing w:after="0"/>
            </w:pPr>
            <w:r>
              <w:rPr>
                <w:rFonts w:hint="eastAsia"/>
              </w:rPr>
              <w:t>9</w:t>
            </w:r>
            <w:r>
              <w:t>0</w:t>
            </w:r>
          </w:p>
        </w:tc>
        <w:tc>
          <w:tcPr>
            <w:tcW w:w="16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after="0"/>
            </w:pPr>
            <w:r>
              <w:rPr>
                <w:rFonts w:hint="eastAsia"/>
              </w:rPr>
              <w:t>8</w:t>
            </w:r>
            <w:r>
              <w:t>9</w:t>
            </w:r>
          </w:p>
        </w:tc>
        <w:tc>
          <w:tcPr>
            <w:tcW w:w="16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after="0"/>
            </w:pPr>
            <w:r>
              <w:t>96</w:t>
            </w:r>
          </w:p>
        </w:tc>
        <w:tc>
          <w:tcPr>
            <w:tcW w:w="16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after="0"/>
            </w:pPr>
            <w:r>
              <w:rPr>
                <w:rFonts w:hint="eastAsia"/>
              </w:rPr>
              <w:t>79</w:t>
            </w:r>
          </w:p>
        </w:tc>
        <w:tc>
          <w:tcPr>
            <w:tcW w:w="16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after="0"/>
            </w:pPr>
            <w:r>
              <w:rPr>
                <w:rFonts w:hint="eastAsia"/>
              </w:rPr>
              <w:t>88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2" w:type="dxa"/>
          </w:tcPr>
          <w:p>
            <w:pPr>
              <w:spacing w:after="0"/>
            </w:pPr>
            <w:r>
              <w:rPr>
                <w:rFonts w:hint="eastAsia"/>
              </w:rPr>
              <w:t>9</w:t>
            </w:r>
          </w:p>
        </w:tc>
        <w:tc>
          <w:tcPr>
            <w:tcW w:w="1622" w:type="dxa"/>
            <w:tcBorders>
              <w:right w:val="single" w:color="auto" w:sz="4" w:space="0"/>
            </w:tcBorders>
          </w:tcPr>
          <w:p>
            <w:pPr>
              <w:spacing w:after="0"/>
            </w:pPr>
            <w:r>
              <w:t>80</w:t>
            </w:r>
          </w:p>
        </w:tc>
        <w:tc>
          <w:tcPr>
            <w:tcW w:w="16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auto"/>
            <w:vAlign w:val="center"/>
          </w:tcPr>
          <w:p>
            <w:pPr>
              <w:spacing w:after="0"/>
            </w:pPr>
            <w:r>
              <w:rPr>
                <w:rFonts w:hint="eastAsia"/>
              </w:rPr>
              <w:t>41</w:t>
            </w:r>
          </w:p>
        </w:tc>
        <w:tc>
          <w:tcPr>
            <w:tcW w:w="16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after="0"/>
            </w:pPr>
            <w:r>
              <w:rPr>
                <w:rFonts w:hint="eastAsia"/>
              </w:rPr>
              <w:t>87</w:t>
            </w:r>
          </w:p>
        </w:tc>
        <w:tc>
          <w:tcPr>
            <w:tcW w:w="16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after="0"/>
            </w:pPr>
            <w:r>
              <w:t>79</w:t>
            </w:r>
          </w:p>
        </w:tc>
        <w:tc>
          <w:tcPr>
            <w:tcW w:w="16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after="0"/>
            </w:pPr>
            <w:r>
              <w:rPr>
                <w:rFonts w:hint="eastAsia"/>
              </w:rPr>
              <w:t>85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2" w:type="dxa"/>
          </w:tcPr>
          <w:p>
            <w:pPr>
              <w:spacing w:after="0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622" w:type="dxa"/>
            <w:tcBorders>
              <w:right w:val="single" w:color="auto" w:sz="4" w:space="0"/>
            </w:tcBorders>
          </w:tcPr>
          <w:p>
            <w:pPr>
              <w:spacing w:after="0"/>
            </w:pPr>
            <w:r>
              <w:t>56</w:t>
            </w:r>
          </w:p>
        </w:tc>
        <w:tc>
          <w:tcPr>
            <w:tcW w:w="16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after="0"/>
            </w:pPr>
            <w:r>
              <w:rPr>
                <w:rFonts w:hint="eastAsia"/>
              </w:rPr>
              <w:t>73</w:t>
            </w:r>
          </w:p>
        </w:tc>
        <w:tc>
          <w:tcPr>
            <w:tcW w:w="16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after="0"/>
            </w:pPr>
            <w:r>
              <w:rPr>
                <w:rFonts w:hint="eastAsia"/>
              </w:rPr>
              <w:t>21</w:t>
            </w:r>
          </w:p>
        </w:tc>
        <w:tc>
          <w:tcPr>
            <w:tcW w:w="16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after="0"/>
            </w:pPr>
            <w:r>
              <w:t>5</w:t>
            </w:r>
            <w:r>
              <w:rPr>
                <w:rFonts w:hint="eastAsia"/>
              </w:rPr>
              <w:t>0</w:t>
            </w:r>
          </w:p>
        </w:tc>
        <w:tc>
          <w:tcPr>
            <w:tcW w:w="16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after="0"/>
            </w:pPr>
            <w:r>
              <w:t>6</w:t>
            </w:r>
            <w:r>
              <w:rPr>
                <w:rFonts w:hint="eastAsia"/>
              </w:rPr>
              <w:t>3</w:t>
            </w:r>
          </w:p>
        </w:tc>
      </w:tr>
    </w:tbl>
    <w:p>
      <w:pPr>
        <w:rPr>
          <w:sz w:val="24"/>
          <w:szCs w:val="24"/>
        </w:rPr>
      </w:pPr>
    </w:p>
    <w:p>
      <w:pPr>
        <w:rPr>
          <w:b/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</w:p>
    <w:p>
      <w:pPr>
        <w:rPr>
          <w:b/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</w:p>
    <w:p/>
    <w:p>
      <w:pPr>
        <w:pStyle w:val="255"/>
        <w:numPr>
          <w:ilvl w:val="0"/>
          <w:numId w:val="14"/>
        </w:numPr>
        <w:jc w:val="left"/>
      </w:pPr>
      <w:r>
        <w:rPr>
          <w:rFonts w:hint="eastAsia"/>
        </w:rPr>
        <w:t>【源码】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#include&lt;stdio.h&gt;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float avg1(float x[]){ 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float sum=0,averg;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int i = 1;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while(i&lt;6){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    sum += x[i];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    i++;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averg = sum/5.0;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return averg;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}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float *avg2(float x[][6]){ 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float sum;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static float averg[5];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for(int j=1;j&lt;6;j++){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    sum = 0;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    for(int i=0;i&lt;10;i++){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        sum += x[i][j];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    averg[j-1] = sum/10.0;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return averg;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}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int *max(float x[][6]){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float m = x[0][1];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static int pos[2];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for(int i=0; i&lt;10; i++){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    for (int j=1;j&lt;6;j++){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        if(m&lt;x[i][j]){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            m = x[i][j];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            pos[0] = i+1;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            pos[1] = j;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        }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return pos;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}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float var(float x[][6]){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float averg = 0;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for(int i=0;i&lt;10;i++){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    averg += avg1(x[i])/10;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float xx;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for(int i=0;i&lt;10;i++){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        xx += avg1(x[i])*avg1(x[i]);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    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xx = xx/10;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float seg;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seg = xx - averg*averg;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return seg;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}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int main(){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freopen("data.txt","r",stdin);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float r[10][6];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for(int i=0;i&lt;10;i++){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    for(int j=0;j&lt;6;j++){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        scanf("%f",&amp;r[i][j]);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fclose(stdin);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//1)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float a;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for(int i=0;i&lt;10;i++){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    a = avg1(r[i]);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    printf("第%d个学生的平均分为：%.2f\n",(i+1),a);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//2)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float *p;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p = avg2(r);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for(int i=0;i&lt;5;i++){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    printf("科目%d的平均分为：%.2f\n",(i+1),*(p+i));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//3)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int *m;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m = max(r);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printf("最高分为：学生%d，课程%d\n",*m,*(m+1));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//4)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float v;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v = var(r);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printf("平均分方差为：%.2f\n",v);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return 1;</w:t>
      </w:r>
    </w:p>
    <w:p>
      <w:pPr>
        <w:pStyle w:val="255"/>
        <w:numPr>
          <w:ilvl w:val="0"/>
          <w:numId w:val="0"/>
        </w:numPr>
        <w:ind w:leftChars="0"/>
        <w:jc w:val="left"/>
      </w:pPr>
      <w:r>
        <w:rPr>
          <w:rFonts w:hint="eastAsia"/>
        </w:rPr>
        <w:t>}</w:t>
      </w:r>
    </w:p>
    <w:p>
      <w:pPr>
        <w:pStyle w:val="255"/>
        <w:numPr>
          <w:ilvl w:val="0"/>
          <w:numId w:val="14"/>
        </w:numPr>
        <w:jc w:val="left"/>
      </w:pPr>
      <w:r>
        <w:rPr>
          <w:rFonts w:hint="eastAsia"/>
        </w:rPr>
        <w:t>【运行结果】</w:t>
      </w:r>
    </w:p>
    <w:p>
      <w:pPr>
        <w:pStyle w:val="255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6182360" cy="3315335"/>
            <wp:effectExtent l="0" t="0" r="8890" b="889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" w:name="_GoBack"/>
      <w:bookmarkEnd w:id="2"/>
    </w:p>
    <w:p>
      <w:pPr>
        <w:pStyle w:val="255"/>
        <w:numPr>
          <w:ilvl w:val="0"/>
          <w:numId w:val="14"/>
        </w:numPr>
        <w:jc w:val="left"/>
      </w:pPr>
      <w:r>
        <w:rPr>
          <w:rFonts w:hint="eastAsia"/>
        </w:rPr>
        <w:t>【实验报告】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default" w:eastAsia="Microsoft YaHei UI"/>
          <w:lang w:val="en-US" w:eastAsia="zh-CN"/>
        </w:rPr>
      </w:pPr>
      <w:r>
        <w:rPr>
          <w:rFonts w:hint="eastAsia"/>
          <w:lang w:val="en-US" w:eastAsia="zh-CN"/>
        </w:rPr>
        <w:t>考察了学生的函数返回数组的处理方式。</w:t>
      </w:r>
    </w:p>
    <w:p>
      <w:pPr>
        <w:ind w:firstLine="735" w:firstLineChars="350"/>
        <w:rPr>
          <w:rFonts w:cs="Times New Roman" w:asciiTheme="minorEastAsia" w:hAnsiTheme="minorEastAsia" w:eastAsiaTheme="minorEastAsia"/>
          <w:szCs w:val="21"/>
        </w:rPr>
      </w:pPr>
    </w:p>
    <w:p>
      <w:pPr>
        <w:ind w:firstLine="735" w:firstLineChars="350"/>
        <w:rPr>
          <w:rFonts w:ascii="等线" w:hAnsi="等线" w:eastAsia="等线" w:cs="Times New Roman"/>
          <w:szCs w:val="21"/>
        </w:rPr>
      </w:pPr>
    </w:p>
    <w:p>
      <w:pPr>
        <w:keepNext/>
        <w:keepLines/>
        <w:spacing w:before="260" w:after="260" w:line="416" w:lineRule="auto"/>
        <w:outlineLvl w:val="2"/>
        <w:rPr>
          <w:rFonts w:ascii="等线" w:hAnsi="等线" w:eastAsia="等线" w:cs="Times New Roman"/>
          <w:b/>
          <w:bCs/>
          <w:sz w:val="32"/>
          <w:szCs w:val="32"/>
        </w:rPr>
      </w:pPr>
      <w:bookmarkStart w:id="1" w:name="_Toc53130612"/>
      <w:r>
        <w:rPr>
          <w:rFonts w:hint="eastAsia" w:ascii="等线" w:hAnsi="等线" w:eastAsia="等线" w:cs="Times New Roman"/>
          <w:b/>
          <w:bCs/>
          <w:sz w:val="32"/>
          <w:szCs w:val="21"/>
        </w:rPr>
        <w:t>2</w:t>
      </w:r>
      <w:r>
        <w:rPr>
          <w:rFonts w:ascii="等线" w:hAnsi="等线" w:eastAsia="等线" w:cs="Times New Roman"/>
          <w:b/>
          <w:bCs/>
          <w:sz w:val="32"/>
          <w:szCs w:val="32"/>
        </w:rPr>
        <w:t xml:space="preserve"> </w:t>
      </w:r>
      <w:r>
        <w:rPr>
          <w:rFonts w:hint="eastAsia" w:ascii="等线" w:hAnsi="等线" w:eastAsia="等线" w:cs="Times New Roman"/>
          <w:b/>
          <w:bCs/>
          <w:sz w:val="32"/>
          <w:szCs w:val="32"/>
        </w:rPr>
        <w:t>、</w:t>
      </w:r>
      <w:bookmarkEnd w:id="1"/>
      <w:r>
        <w:rPr>
          <w:rFonts w:hint="eastAsia" w:ascii="等线" w:hAnsi="等线" w:eastAsia="等线" w:cs="Times New Roman"/>
          <w:b/>
          <w:bCs/>
          <w:sz w:val="32"/>
          <w:szCs w:val="32"/>
        </w:rPr>
        <w:t xml:space="preserve">  </w:t>
      </w:r>
      <w:r>
        <w:rPr>
          <w:rFonts w:ascii="等线" w:hAnsi="等线" w:eastAsia="等线" w:cs="Times New Roman"/>
          <w:b/>
          <w:bCs/>
          <w:sz w:val="32"/>
          <w:szCs w:val="32"/>
        </w:rPr>
        <w:t xml:space="preserve"> </w:t>
      </w:r>
      <w:r>
        <w:rPr>
          <w:rFonts w:hint="eastAsia" w:ascii="等线" w:hAnsi="等线" w:eastAsia="等线" w:cs="Times New Roman"/>
          <w:b/>
          <w:bCs/>
          <w:sz w:val="32"/>
          <w:szCs w:val="32"/>
        </w:rPr>
        <w:t>选择排序的递归版本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编写程序，读入n个整数并存储到数组a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rray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中。（见样例数据）。通过调用函数s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election_sort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（array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, n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） 来对这些整数进行排序。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该s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election_sort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函数是一个递归函数，其工作过程如下：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1）搜索数组找出最大元素，然后把它移到数组的最后；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2）（n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&gt;1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）递归调用函数自身对前n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-1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个元素进行排序。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样例数据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（n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=12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）： （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11 188 768  1377 12 228 902 740 1326 1987 41 1478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）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255"/>
        <w:numPr>
          <w:ilvl w:val="0"/>
          <w:numId w:val="15"/>
        </w:numPr>
        <w:jc w:val="left"/>
      </w:pPr>
      <w:r>
        <w:rPr>
          <w:rFonts w:hint="eastAsia"/>
        </w:rPr>
        <w:t>【源码】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int *selection_sort(int *array, int n){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int temp = *array;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int pos;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if(n==1)    return array;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for(int i=0;i&lt;n;i++){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    if(temp&lt;array[i]){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        temp = *(array+i);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        pos = i;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temp = *(array+n-1);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*(array+n-1)=*(array+pos);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*(array+pos)= temp;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selection_sort(array,n-1);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}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int main(){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int a[12] = {11 ,188, 768,  1377, 12, 228, 902, 740 ,1326 ,1987 ,41, 1478};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int *p;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p = selection_sort(a,12);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for(int i=0;i&lt;12;i++){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    printf("%d ",*(p+i));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return 1;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}</w:t>
      </w:r>
    </w:p>
    <w:p>
      <w:pPr>
        <w:pStyle w:val="255"/>
        <w:numPr>
          <w:ilvl w:val="0"/>
          <w:numId w:val="0"/>
        </w:numPr>
        <w:ind w:leftChars="0"/>
        <w:jc w:val="left"/>
      </w:pPr>
    </w:p>
    <w:p>
      <w:pPr>
        <w:pStyle w:val="255"/>
        <w:numPr>
          <w:ilvl w:val="0"/>
          <w:numId w:val="15"/>
        </w:numPr>
        <w:jc w:val="left"/>
      </w:pPr>
      <w:r>
        <w:rPr>
          <w:rFonts w:hint="eastAsia"/>
        </w:rPr>
        <w:t>【运行结果】</w:t>
      </w:r>
    </w:p>
    <w:p>
      <w:pPr>
        <w:pStyle w:val="255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6182360" cy="3315335"/>
            <wp:effectExtent l="0" t="0" r="8890" b="889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numPr>
          <w:ilvl w:val="0"/>
          <w:numId w:val="15"/>
        </w:numPr>
        <w:jc w:val="left"/>
      </w:pPr>
      <w:r>
        <w:rPr>
          <w:rFonts w:hint="eastAsia"/>
        </w:rPr>
        <w:t>【实验报告】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default" w:eastAsia="Microsoft YaHei UI"/>
          <w:lang w:val="en-US" w:eastAsia="zh-CN"/>
        </w:rPr>
      </w:pPr>
      <w:r>
        <w:rPr>
          <w:rFonts w:hint="eastAsia"/>
          <w:lang w:val="en-US" w:eastAsia="zh-CN"/>
        </w:rPr>
        <w:t>考察了学生的函数返回数组的处理方式和递归的掌握情况。</w:t>
      </w:r>
    </w:p>
    <w:p>
      <w:pPr>
        <w:pStyle w:val="255"/>
        <w:numPr>
          <w:ilvl w:val="0"/>
          <w:numId w:val="0"/>
        </w:numPr>
        <w:ind w:leftChars="0"/>
        <w:jc w:val="left"/>
      </w:pPr>
    </w:p>
    <w:p/>
    <w:p>
      <w:r>
        <w:rPr>
          <w:rFonts w:hint="eastAsia" w:ascii="等线" w:hAnsi="等线" w:eastAsia="等线" w:cs="Times New Roman"/>
          <w:b/>
          <w:bCs/>
          <w:sz w:val="32"/>
          <w:szCs w:val="32"/>
        </w:rPr>
        <w:t>3</w:t>
      </w:r>
      <w:r>
        <w:rPr>
          <w:rFonts w:ascii="等线" w:hAnsi="等线" w:eastAsia="等线" w:cs="Times New Roman"/>
          <w:b/>
          <w:bCs/>
          <w:sz w:val="32"/>
          <w:szCs w:val="32"/>
        </w:rPr>
        <w:t xml:space="preserve">.  </w:t>
      </w:r>
      <w:r>
        <w:rPr>
          <w:rFonts w:hint="eastAsia" w:ascii="等线" w:hAnsi="等线" w:eastAsia="等线" w:cs="Times New Roman"/>
          <w:b/>
          <w:bCs/>
          <w:sz w:val="32"/>
          <w:szCs w:val="32"/>
        </w:rPr>
        <w:t xml:space="preserve"> 宏</w:t>
      </w:r>
    </w:p>
    <w:p>
      <w:r>
        <w:rPr>
          <w:rFonts w:hint="eastAsia"/>
        </w:rPr>
        <w:t xml:space="preserve"> </w:t>
      </w:r>
    </w:p>
    <w:p>
      <w:r>
        <w:rPr>
          <w:rFonts w:hint="eastAsia"/>
        </w:rPr>
        <w:t>编程序，包含以下关于宏的练习。</w:t>
      </w:r>
    </w:p>
    <w:p>
      <w:r>
        <w:rPr>
          <w:rFonts w:hint="eastAsia"/>
        </w:rPr>
        <w:t>1）设计一个带两个参数的宏</w:t>
      </w:r>
      <w:r>
        <w:t>swap，功能是交换两个参数的值。</w:t>
      </w:r>
    </w:p>
    <w:p>
      <w:r>
        <w:t xml:space="preserve">在main函数中输入两个变量a和b的值，并使用宏swap将它们的值互换（形如 swap(a,b)），然后输出它们。 </w:t>
      </w:r>
    </w:p>
    <w:p>
      <w:r>
        <w:t xml:space="preserve">2) </w:t>
      </w:r>
      <w:r>
        <w:rPr>
          <w:rFonts w:hint="eastAsia"/>
        </w:rPr>
        <w:t>写一个函数，输出下面三个宏的值： （这三个宏常用于输出调试信息，帮助定位bug位置）</w:t>
      </w:r>
    </w:p>
    <w:p>
      <w:r>
        <w:rPr>
          <w:rFonts w:hint="eastAsia"/>
        </w:rPr>
        <w:t xml:space="preserve">用%d输出 </w:t>
      </w:r>
      <w:r>
        <w:t xml:space="preserve">  __LINE__  </w:t>
      </w:r>
      <w:r>
        <w:rPr>
          <w:rFonts w:hint="eastAsia"/>
        </w:rPr>
        <w:t>，代表当前行号。</w:t>
      </w:r>
    </w:p>
    <w:p>
      <w:r>
        <w:rPr>
          <w:rFonts w:hint="eastAsia"/>
        </w:rPr>
        <w:t>用%</w:t>
      </w:r>
      <w:r>
        <w:t>s</w:t>
      </w:r>
      <w:r>
        <w:rPr>
          <w:rFonts w:hint="eastAsia"/>
        </w:rPr>
        <w:t xml:space="preserve">输出 </w:t>
      </w:r>
      <w:r>
        <w:t xml:space="preserve"> __FILE__ </w:t>
      </w:r>
      <w:r>
        <w:rPr>
          <w:rFonts w:hint="eastAsia"/>
        </w:rPr>
        <w:t xml:space="preserve">和 </w:t>
      </w:r>
      <w:r>
        <w:t xml:space="preserve"> __func__ </w:t>
      </w:r>
      <w:r>
        <w:rPr>
          <w:rFonts w:hint="eastAsia"/>
        </w:rPr>
        <w:t>，分别代表当前文件名和函数名。</w:t>
      </w:r>
    </w:p>
    <w:p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）用 #i</w:t>
      </w:r>
      <w:r>
        <w:t xml:space="preserve">fdef </w:t>
      </w:r>
      <w:r>
        <w:rPr>
          <w:rFonts w:hint="eastAsia"/>
        </w:rPr>
        <w:t>判断下列宏是否在你的系统中已有定义（跟操作系统和编译器有关），若有则输出提示信息。</w:t>
      </w:r>
    </w:p>
    <w:p>
      <w:r>
        <w:rPr>
          <w:rFonts w:hint="eastAsia"/>
        </w:rPr>
        <w:t xml:space="preserve"> </w:t>
      </w:r>
      <w:r>
        <w:t>_WIN32</w:t>
      </w:r>
    </w:p>
    <w:p>
      <w:r>
        <w:t xml:space="preserve"> _WIN64</w:t>
      </w:r>
    </w:p>
    <w:p>
      <w:r>
        <w:t>__CYGWIN__</w:t>
      </w:r>
    </w:p>
    <w:p>
      <w:r>
        <w:t>__gnu_linux__</w:t>
      </w:r>
    </w:p>
    <w:p>
      <w:r>
        <w:t>__MINGW32__</w:t>
      </w:r>
    </w:p>
    <w:p/>
    <w:p/>
    <w:p>
      <w:r>
        <w:rPr>
          <w:rFonts w:hint="eastAsia"/>
        </w:rPr>
        <w:t>【源码】</w:t>
      </w:r>
    </w:p>
    <w:p/>
    <w:p/>
    <w:p>
      <w:r>
        <w:rPr>
          <w:rFonts w:hint="eastAsia"/>
        </w:rPr>
        <w:t>【实验记录】</w:t>
      </w:r>
    </w:p>
    <w:p/>
    <w:p/>
    <w:p>
      <w:pPr>
        <w:pStyle w:val="255"/>
        <w:numPr>
          <w:ilvl w:val="0"/>
          <w:numId w:val="16"/>
        </w:numPr>
        <w:jc w:val="left"/>
      </w:pPr>
      <w:r>
        <w:rPr>
          <w:rFonts w:hint="eastAsia"/>
        </w:rPr>
        <w:t>【源码】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#define swap(a,b) {int t; t=a; a=b; b=t; }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int main(){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int a = 1, b = 2;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swap(a,b);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printf("%d %d\n",a,b);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printf("当前行号：%d\n文件名:%s\n函数名：%s\n", __LINE__, __FILE__, __func__) 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#ifdef _WIN32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printf(" _WIN32有定义\n");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#endif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#ifdef _WIN64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printf(" _WIN64有定义\n");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#endif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#ifdef __CYGWIN__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printf(" __CYGWIN__有定义\n");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#endif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#ifdef __gnu_linux__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printf(" __gnu_linux__有定义\n");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#endif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#ifdef __MINGW32__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printf(" __MINGW32__有定义\n");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#endif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return 1;</w:t>
      </w:r>
    </w:p>
    <w:p>
      <w:pPr>
        <w:pStyle w:val="255"/>
        <w:numPr>
          <w:ilvl w:val="0"/>
          <w:numId w:val="0"/>
        </w:numPr>
        <w:ind w:leftChars="0"/>
        <w:jc w:val="left"/>
      </w:pPr>
      <w:r>
        <w:rPr>
          <w:rFonts w:hint="eastAsia"/>
        </w:rPr>
        <w:t>}</w:t>
      </w:r>
    </w:p>
    <w:p>
      <w:pPr>
        <w:pStyle w:val="255"/>
        <w:numPr>
          <w:ilvl w:val="0"/>
          <w:numId w:val="16"/>
        </w:numPr>
        <w:jc w:val="left"/>
      </w:pPr>
      <w:r>
        <w:rPr>
          <w:rFonts w:hint="eastAsia"/>
        </w:rPr>
        <w:t>【运行结果】</w:t>
      </w:r>
    </w:p>
    <w:p>
      <w:pPr>
        <w:pStyle w:val="255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6182360" cy="3315335"/>
            <wp:effectExtent l="0" t="0" r="8890" b="889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numPr>
          <w:ilvl w:val="0"/>
          <w:numId w:val="16"/>
        </w:numPr>
        <w:jc w:val="left"/>
      </w:pPr>
      <w:r>
        <w:rPr>
          <w:rFonts w:hint="eastAsia"/>
        </w:rPr>
        <w:t>【实验报告】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default" w:eastAsia="Microsoft YaHei UI"/>
          <w:lang w:val="en-US" w:eastAsia="zh-CN"/>
        </w:rPr>
      </w:pPr>
      <w:r>
        <w:rPr>
          <w:rFonts w:hint="eastAsia"/>
          <w:lang w:val="en-US" w:eastAsia="zh-CN"/>
        </w:rPr>
        <w:t>考察了同学们的宏定义的掌握情况。</w:t>
      </w:r>
    </w:p>
    <w:p/>
    <w:sectPr>
      <w:footerReference r:id="rId5" w:type="first"/>
      <w:pgSz w:w="11906" w:h="16838"/>
      <w:pgMar w:top="936" w:right="1080" w:bottom="936" w:left="1080" w:header="720" w:footer="144" w:gutter="0"/>
      <w:pgBorders w:zOrder="back" w:offsetFrom="page">
        <w:top w:val="single" w:color="80B350" w:themeColor="accent3" w:sz="4" w:space="31"/>
        <w:left w:val="single" w:color="80B350" w:themeColor="accent3" w:sz="4" w:space="31"/>
        <w:bottom w:val="single" w:color="80B350" w:themeColor="accent3" w:sz="4" w:space="31"/>
        <w:right w:val="single" w:color="80B350" w:themeColor="accent3" w:sz="4" w:space="31"/>
      </w:pgBorders>
      <w:cols w:space="720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Rockwell">
    <w:altName w:val="Segoe Print"/>
    <w:panose1 w:val="02060603020205020403"/>
    <w:charset w:val="00"/>
    <w:family w:val="roman"/>
    <w:pitch w:val="default"/>
    <w:sig w:usb0="00000000" w:usb1="00000000" w:usb2="00000000" w:usb3="00000000" w:csb0="00000003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icrosoft Office Preview Font">
    <w:altName w:val="Segoe Print"/>
    <w:panose1 w:val="00000000000000000000"/>
    <w:charset w:val="00"/>
    <w:family w:val="swiss"/>
    <w:pitch w:val="default"/>
    <w:sig w:usb0="00000000" w:usb1="00000000" w:usb2="00000000" w:usb3="00000000" w:csb0="0000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5"/>
    </w:pPr>
    <w:r>
      <mc:AlternateContent>
        <mc:Choice Requires="wps">
          <w:drawing>
            <wp:anchor distT="0" distB="0" distL="114300" distR="114300" simplePos="0" relativeHeight="251659264" behindDoc="1" locked="1" layoutInCell="1" allowOverlap="1">
              <wp:simplePos x="0" y="0"/>
              <wp:positionH relativeFrom="page">
                <wp:posOffset>6702425</wp:posOffset>
              </wp:positionH>
              <wp:positionV relativeFrom="page">
                <wp:posOffset>10210165</wp:posOffset>
              </wp:positionV>
              <wp:extent cx="1422400" cy="234950"/>
              <wp:effectExtent l="0" t="0" r="6350" b="0"/>
              <wp:wrapNone/>
              <wp:docPr id="1" name="自选图形 1" title="装饰性边框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422400" cy="234950"/>
                      </a:xfrm>
                      <a:prstGeom prst="parallelogram">
                        <a:avLst>
                          <a:gd name="adj" fmla="val 151351"/>
                        </a:avLst>
                      </a:prstGeom>
                      <a:solidFill>
                        <a:schemeClr val="accent2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ffectLst/>
                    </wps:spPr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自选图形 1" o:spid="_x0000_s1026" o:spt="7" type="#_x0000_t7" style="position:absolute;left:0pt;margin-left:527.75pt;margin-top:803.95pt;height:18.5pt;width:112pt;mso-position-horizontal-relative:page;mso-position-vertical-relative:page;z-index:-251657216;mso-width-relative:page;mso-height-relative:page;" fillcolor="#19AED7 [3221]" filled="t" stroked="f" coordsize="21600,21600" o:gfxdata="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" adj="5400">
              <v:fill on="t" focussize="0,0"/>
              <v:stroke on="f"/>
              <v:imagedata o:title=""/>
              <o:lock v:ext="edit" aspectratio="f"/>
              <v:textbox inset="2.54mm,2.54mm,2.54mm,2.54mm"/>
              <w10:anchorlock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28" w:lineRule="auto"/>
      </w:pPr>
      <w:r>
        <w:separator/>
      </w:r>
    </w:p>
  </w:footnote>
  <w:footnote w:type="continuationSeparator" w:id="1">
    <w:p>
      <w:pPr>
        <w:spacing w:before="0" w:after="0" w:line="228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65"/>
      <w:lvlText w:val="%1."/>
      <w:lvlJc w:val="left"/>
      <w:pPr>
        <w:tabs>
          <w:tab w:val="left" w:pos="1800"/>
        </w:tabs>
        <w:ind w:left="1800" w:hanging="36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47"/>
      <w:lvlText w:val="%1."/>
      <w:lvlJc w:val="left"/>
      <w:pPr>
        <w:tabs>
          <w:tab w:val="left" w:pos="1440"/>
        </w:tabs>
        <w:ind w:left="1440" w:hanging="36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36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14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46"/>
      <w:lvlText w:val=""/>
      <w:lvlJc w:val="left"/>
      <w:pPr>
        <w:tabs>
          <w:tab w:val="left" w:pos="1800"/>
        </w:tabs>
        <w:ind w:left="1800" w:hanging="360"/>
      </w:pPr>
      <w:rPr>
        <w:rFonts w:hint="default" w:ascii="Symbol" w:hAnsi="Symbol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17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33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40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20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24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abstractNum w:abstractNumId="10">
    <w:nsid w:val="4B4C73ED"/>
    <w:multiLevelType w:val="multilevel"/>
    <w:tmpl w:val="4B4C73ED"/>
    <w:lvl w:ilvl="0" w:tentative="0">
      <w:start w:val="1"/>
      <w:numFmt w:val="chineseCountingThousand"/>
      <w:lvlText w:val="(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CE235C1"/>
    <w:multiLevelType w:val="multilevel"/>
    <w:tmpl w:val="4CE235C1"/>
    <w:lvl w:ilvl="0" w:tentative="0">
      <w:start w:val="1"/>
      <w:numFmt w:val="chineseCountingThousand"/>
      <w:lvlText w:val="(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5C825C6"/>
    <w:multiLevelType w:val="multilevel"/>
    <w:tmpl w:val="55C825C6"/>
    <w:lvl w:ilvl="0" w:tentative="0">
      <w:start w:val="1"/>
      <w:numFmt w:val="bullet"/>
      <w:pStyle w:val="263"/>
      <w:lvlText w:val="•"/>
      <w:lvlJc w:val="left"/>
      <w:pPr>
        <w:ind w:left="862" w:hanging="360"/>
      </w:pPr>
      <w:rPr>
        <w:rFonts w:hint="default" w:ascii="Times New Roman" w:hAnsi="Times New Roman"/>
        <w:color w:val="19AED7" w:themeColor="accent2"/>
        <w14:textFill>
          <w14:solidFill>
            <w14:schemeClr w14:val="accent2"/>
          </w14:solidFill>
        </w14:textFill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>
    <w:nsid w:val="69942B2B"/>
    <w:multiLevelType w:val="multilevel"/>
    <w:tmpl w:val="69942B2B"/>
    <w:lvl w:ilvl="0" w:tentative="0">
      <w:start w:val="1"/>
      <w:numFmt w:val="bullet"/>
      <w:pStyle w:val="255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Microsoft Office Preview Font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Microsoft Office Preview Font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Microsoft Office Preview Font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>
    <w:nsid w:val="70DC092C"/>
    <w:multiLevelType w:val="multilevel"/>
    <w:tmpl w:val="70DC092C"/>
    <w:lvl w:ilvl="0" w:tentative="0">
      <w:start w:val="1"/>
      <w:numFmt w:val="chineseCountingThousand"/>
      <w:lvlText w:val="(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67B1958"/>
    <w:multiLevelType w:val="multilevel"/>
    <w:tmpl w:val="767B1958"/>
    <w:lvl w:ilvl="0" w:tentative="0">
      <w:start w:val="1"/>
      <w:numFmt w:val="chineseCountingThousand"/>
      <w:lvlText w:val="(%1)"/>
      <w:lvlJc w:val="left"/>
      <w:pPr>
        <w:ind w:left="420" w:hanging="420"/>
      </w:pPr>
      <w:rPr>
        <w:rFonts w:hint="default"/>
      </w:rPr>
    </w:lvl>
    <w:lvl w:ilvl="1" w:tentative="0">
      <w:start w:val="1"/>
      <w:numFmt w:val="decimal"/>
      <w:lvlText w:val="（%2）"/>
      <w:lvlJc w:val="left"/>
      <w:pPr>
        <w:ind w:left="1500" w:hanging="108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5"/>
  </w:num>
  <w:num w:numId="3">
    <w:abstractNumId w:val="8"/>
  </w:num>
  <w:num w:numId="4">
    <w:abstractNumId w:val="9"/>
  </w:num>
  <w:num w:numId="5">
    <w:abstractNumId w:val="6"/>
  </w:num>
  <w:num w:numId="6">
    <w:abstractNumId w:val="2"/>
  </w:num>
  <w:num w:numId="7">
    <w:abstractNumId w:val="7"/>
  </w:num>
  <w:num w:numId="8">
    <w:abstractNumId w:val="4"/>
  </w:num>
  <w:num w:numId="9">
    <w:abstractNumId w:val="1"/>
  </w:num>
  <w:num w:numId="10">
    <w:abstractNumId w:val="0"/>
  </w:num>
  <w:num w:numId="11">
    <w:abstractNumId w:val="13"/>
  </w:num>
  <w:num w:numId="12">
    <w:abstractNumId w:val="12"/>
  </w:num>
  <w:num w:numId="13">
    <w:abstractNumId w:val="15"/>
  </w:num>
  <w:num w:numId="14">
    <w:abstractNumId w:val="10"/>
  </w:num>
  <w:num w:numId="15">
    <w:abstractNumId w:val="14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removePersonalInformation/>
  <w:doNotDisplayPageBoundaries w:val="1"/>
  <w:bordersDoNotSurroundHeader w:val="1"/>
  <w:bordersDoNotSurroundFooter w:val="1"/>
  <w:stylePaneFormatFilter w:val="1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attachedTemplate r:id="rId1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581D"/>
    <w:rsid w:val="00004A40"/>
    <w:rsid w:val="000254D5"/>
    <w:rsid w:val="00034A3C"/>
    <w:rsid w:val="00053B34"/>
    <w:rsid w:val="0009185E"/>
    <w:rsid w:val="00097195"/>
    <w:rsid w:val="00097412"/>
    <w:rsid w:val="000A0CDD"/>
    <w:rsid w:val="000A477C"/>
    <w:rsid w:val="000B7B9C"/>
    <w:rsid w:val="000C22BA"/>
    <w:rsid w:val="000D3B03"/>
    <w:rsid w:val="000E0739"/>
    <w:rsid w:val="000E7930"/>
    <w:rsid w:val="00111631"/>
    <w:rsid w:val="00116A32"/>
    <w:rsid w:val="00160863"/>
    <w:rsid w:val="00170B79"/>
    <w:rsid w:val="00183232"/>
    <w:rsid w:val="00183287"/>
    <w:rsid w:val="001A7E9B"/>
    <w:rsid w:val="001B11F5"/>
    <w:rsid w:val="001B6306"/>
    <w:rsid w:val="001E6166"/>
    <w:rsid w:val="001E7FD5"/>
    <w:rsid w:val="0020509C"/>
    <w:rsid w:val="00206FAA"/>
    <w:rsid w:val="00245FB1"/>
    <w:rsid w:val="00247537"/>
    <w:rsid w:val="00261DAC"/>
    <w:rsid w:val="00262DC0"/>
    <w:rsid w:val="0026678F"/>
    <w:rsid w:val="00284B3A"/>
    <w:rsid w:val="0028749C"/>
    <w:rsid w:val="00287F38"/>
    <w:rsid w:val="002B1D0C"/>
    <w:rsid w:val="002C5A0A"/>
    <w:rsid w:val="002E503E"/>
    <w:rsid w:val="002E6F9A"/>
    <w:rsid w:val="00302A2A"/>
    <w:rsid w:val="00314D93"/>
    <w:rsid w:val="0032095E"/>
    <w:rsid w:val="00321A18"/>
    <w:rsid w:val="00336B37"/>
    <w:rsid w:val="00337EA5"/>
    <w:rsid w:val="003425BD"/>
    <w:rsid w:val="00345876"/>
    <w:rsid w:val="0035513C"/>
    <w:rsid w:val="00355E2E"/>
    <w:rsid w:val="003A247F"/>
    <w:rsid w:val="003A6A99"/>
    <w:rsid w:val="003B4CA9"/>
    <w:rsid w:val="003D3925"/>
    <w:rsid w:val="003D5E48"/>
    <w:rsid w:val="003F3931"/>
    <w:rsid w:val="00432AA6"/>
    <w:rsid w:val="004347CB"/>
    <w:rsid w:val="00465177"/>
    <w:rsid w:val="004B1630"/>
    <w:rsid w:val="004B626C"/>
    <w:rsid w:val="004E1509"/>
    <w:rsid w:val="004F2159"/>
    <w:rsid w:val="00534A3E"/>
    <w:rsid w:val="00555FF5"/>
    <w:rsid w:val="00577242"/>
    <w:rsid w:val="00587D20"/>
    <w:rsid w:val="005970C3"/>
    <w:rsid w:val="005A3EBA"/>
    <w:rsid w:val="005D5950"/>
    <w:rsid w:val="005D608A"/>
    <w:rsid w:val="00600433"/>
    <w:rsid w:val="0066288D"/>
    <w:rsid w:val="006644C3"/>
    <w:rsid w:val="00693182"/>
    <w:rsid w:val="006C0713"/>
    <w:rsid w:val="00702F30"/>
    <w:rsid w:val="007226B8"/>
    <w:rsid w:val="00722A2F"/>
    <w:rsid w:val="00725D76"/>
    <w:rsid w:val="00726386"/>
    <w:rsid w:val="0073212B"/>
    <w:rsid w:val="00740D04"/>
    <w:rsid w:val="00741B29"/>
    <w:rsid w:val="0077271B"/>
    <w:rsid w:val="00774A89"/>
    <w:rsid w:val="007A254D"/>
    <w:rsid w:val="007D6C97"/>
    <w:rsid w:val="00800B8A"/>
    <w:rsid w:val="00834D05"/>
    <w:rsid w:val="00835706"/>
    <w:rsid w:val="008617CF"/>
    <w:rsid w:val="008622B4"/>
    <w:rsid w:val="0086581D"/>
    <w:rsid w:val="00865A31"/>
    <w:rsid w:val="008872F8"/>
    <w:rsid w:val="008E5D7C"/>
    <w:rsid w:val="00901CDD"/>
    <w:rsid w:val="00960C16"/>
    <w:rsid w:val="0097035E"/>
    <w:rsid w:val="009A5B55"/>
    <w:rsid w:val="009A7F28"/>
    <w:rsid w:val="009B6F5A"/>
    <w:rsid w:val="009C033D"/>
    <w:rsid w:val="009C5C2B"/>
    <w:rsid w:val="009E307F"/>
    <w:rsid w:val="009E356C"/>
    <w:rsid w:val="009F5C43"/>
    <w:rsid w:val="00A060B5"/>
    <w:rsid w:val="00A131FA"/>
    <w:rsid w:val="00A17902"/>
    <w:rsid w:val="00A2469F"/>
    <w:rsid w:val="00A52830"/>
    <w:rsid w:val="00A61F2E"/>
    <w:rsid w:val="00A638BF"/>
    <w:rsid w:val="00A76AFA"/>
    <w:rsid w:val="00AA3512"/>
    <w:rsid w:val="00AC5A9E"/>
    <w:rsid w:val="00B30C18"/>
    <w:rsid w:val="00B37B93"/>
    <w:rsid w:val="00B464D3"/>
    <w:rsid w:val="00B70E34"/>
    <w:rsid w:val="00B72F5C"/>
    <w:rsid w:val="00B9498A"/>
    <w:rsid w:val="00B9749C"/>
    <w:rsid w:val="00BA4BC4"/>
    <w:rsid w:val="00BB5362"/>
    <w:rsid w:val="00BD453E"/>
    <w:rsid w:val="00BF1F24"/>
    <w:rsid w:val="00C31E1C"/>
    <w:rsid w:val="00C55D16"/>
    <w:rsid w:val="00C62CED"/>
    <w:rsid w:val="00C8063B"/>
    <w:rsid w:val="00C87E4F"/>
    <w:rsid w:val="00C9148B"/>
    <w:rsid w:val="00C93AFA"/>
    <w:rsid w:val="00C96372"/>
    <w:rsid w:val="00CC2C6D"/>
    <w:rsid w:val="00CD215B"/>
    <w:rsid w:val="00CF1574"/>
    <w:rsid w:val="00D171AC"/>
    <w:rsid w:val="00D32DCE"/>
    <w:rsid w:val="00D36285"/>
    <w:rsid w:val="00D64AE6"/>
    <w:rsid w:val="00D73861"/>
    <w:rsid w:val="00DA0A45"/>
    <w:rsid w:val="00DB1D49"/>
    <w:rsid w:val="00DD73F5"/>
    <w:rsid w:val="00DE1986"/>
    <w:rsid w:val="00E4385C"/>
    <w:rsid w:val="00E66AFC"/>
    <w:rsid w:val="00E72DBD"/>
    <w:rsid w:val="00E81499"/>
    <w:rsid w:val="00EA2F30"/>
    <w:rsid w:val="00EB5F5C"/>
    <w:rsid w:val="00EC5C7A"/>
    <w:rsid w:val="00ED0C08"/>
    <w:rsid w:val="00F120C4"/>
    <w:rsid w:val="00F1423A"/>
    <w:rsid w:val="00F77EEE"/>
    <w:rsid w:val="00F84ABF"/>
    <w:rsid w:val="00FA1C41"/>
    <w:rsid w:val="00FB653A"/>
    <w:rsid w:val="00FC41DB"/>
    <w:rsid w:val="1BEF4B9B"/>
    <w:rsid w:val="2E861000"/>
    <w:rsid w:val="699E507D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weight="0.25pt" color="#FFFFFF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uiPriority="9" w:semiHidden="0" w:name="heading 3"/>
    <w:lsdException w:uiPriority="9" w:semiHidden="0" w:name="heading 4"/>
    <w:lsdException w:uiPriority="9" w:semiHidden="0" w:name="heading 5"/>
    <w:lsdException w:uiPriority="0" w:semiHidden="0" w:name="heading 6"/>
    <w:lsdException w:uiPriority="0" w:name="heading 7"/>
    <w:lsdException w:uiPriority="0" w:name="heading 8"/>
    <w:lsdException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qFormat="1"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qFormat="1"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qFormat="1" w:uiPriority="0" w:name="annotation text"/>
    <w:lsdException w:uiPriority="99" w:semiHidden="0" w:name="header"/>
    <w:lsdException w:qFormat="1" w:uiPriority="99" w:semiHidden="0" w:name="footer"/>
    <w:lsdException w:qFormat="1" w:uiPriority="0" w:name="index heading"/>
    <w:lsdException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qFormat="1" w:uiPriority="0" w:name="page number"/>
    <w:lsdException w:uiPriority="0" w:name="endnote reference"/>
    <w:lsdException w:uiPriority="0" w:name="endnote text"/>
    <w:lsdException w:qFormat="1" w:uiPriority="0" w:name="table of authorities"/>
    <w:lsdException w:qFormat="1" w:uiPriority="0" w:name="macro"/>
    <w:lsdException w:qFormat="1"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qFormat="1" w:uiPriority="0" w:name="List 3"/>
    <w:lsdException w:uiPriority="0" w:name="List 4"/>
    <w:lsdException w:uiPriority="0" w:name="List 5"/>
    <w:lsdException w:uiPriority="0" w:name="List Bullet 2"/>
    <w:lsdException w:qFormat="1" w:uiPriority="0" w:name="List Bullet 3"/>
    <w:lsdException w:qFormat="1" w:uiPriority="0" w:name="List Bullet 4"/>
    <w:lsdException w:uiPriority="0" w:name="List Bullet 5"/>
    <w:lsdException w:qFormat="1" w:uiPriority="0" w:name="List Number 2"/>
    <w:lsdException w:qFormat="1" w:uiPriority="0" w:name="List Number 3"/>
    <w:lsdException w:uiPriority="0" w:name="List Number 4"/>
    <w:lsdException w:qFormat="1"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qFormat="1" w:uiPriority="1" w:name="Default Paragraph Font"/>
    <w:lsdException w:qFormat="1" w:uiPriority="0" w:name="Body Text"/>
    <w:lsdException w:uiPriority="0" w:name="Body Text Indent"/>
    <w:lsdException w:qFormat="1" w:uiPriority="0" w:name="List Continue"/>
    <w:lsdException w:uiPriority="0" w:name="List Continue 2"/>
    <w:lsdException w:qFormat="1" w:uiPriority="0" w:name="List Continue 3"/>
    <w:lsdException w:uiPriority="0" w:name="List Continue 4"/>
    <w:lsdException w:uiPriority="0" w:name="List Continue 5"/>
    <w:lsdException w:qFormat="1" w:uiPriority="0" w:name="Message Header"/>
    <w:lsdException w:unhideWhenUsed="0" w:uiPriority="0" w:semiHidden="0" w:name="Subtitle"/>
    <w:lsdException w:uiPriority="0" w:name="Salutation"/>
    <w:lsdException w:uiPriority="99" w:semiHidden="0" w:name="Date"/>
    <w:lsdException w:uiPriority="0" w:name="Body Text First Indent"/>
    <w:lsdException w:qFormat="1" w:uiPriority="0" w:name="Body Text First Indent 2"/>
    <w:lsdException w:qFormat="1" w:uiPriority="0" w:name="Note Heading"/>
    <w:lsdException w:qFormat="1"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qFormat="1" w:uiPriority="0" w:name="FollowedHyperlink"/>
    <w:lsdException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qFormat="1" w:uiPriority="0" w:name="Normal (Web)"/>
    <w:lsdException w:qFormat="1"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qFormat="1"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qFormat="1" w:uiPriority="0" w:name="Table Classic 1"/>
    <w:lsdException w:uiPriority="0" w:name="Table Classic 2"/>
    <w:lsdException w:qFormat="1" w:uiPriority="0" w:name="Table Classic 3"/>
    <w:lsdException w:uiPriority="0" w:name="Table Classic 4"/>
    <w:lsdException w:uiPriority="0" w:name="Table Colorful 1"/>
    <w:lsdException w:qFormat="1" w:uiPriority="0" w:name="Table Colorful 2"/>
    <w:lsdException w:qFormat="1"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qFormat="1"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qFormat="1" w:uiPriority="0" w:name="Table Grid 8"/>
    <w:lsdException w:uiPriority="0" w:name="Table List 1"/>
    <w:lsdException w:qFormat="1" w:uiPriority="0" w:name="Table List 2"/>
    <w:lsdException w:uiPriority="0" w:name="Table List 3"/>
    <w:lsdException w:qFormat="1"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qFormat="1" w:uiPriority="0" w:name="Table 3D effects 3"/>
    <w:lsdException w:uiPriority="0" w:name="Table Contemporary"/>
    <w:lsdException w:qFormat="1" w:uiPriority="0" w:name="Table Elegant"/>
    <w:lsdException w:uiPriority="0" w:name="Table Professional"/>
    <w:lsdException w:qFormat="1" w:uiPriority="0" w:name="Table Subtle 1"/>
    <w:lsdException w:uiPriority="0" w:name="Table Subtle 2"/>
    <w:lsdException w:qFormat="1" w:uiPriority="0" w:name="Table Web 1"/>
    <w:lsdException w:uiPriority="0" w:name="Table Web 2"/>
    <w:lsdException w:uiPriority="0" w:name="Table Web 3"/>
    <w:lsdException w:uiPriority="99" w:name="Balloon Text"/>
    <w:lsdException w:qFormat="1" w:unhideWhenUsed="0" w:uiPriority="39" w:semiHidden="0" w:name="Table Grid"/>
    <w:lsdException w:uiPriority="0" w:name="Table Theme"/>
    <w:lsdException w:unhideWhenUsed="0" w:uiPriority="99" w:name="Placeholder Text"/>
    <w:lsdException w:qFormat="1" w:unhideWhenUsed="0" w:uiPriority="0" w:semiHidden="0" w:name="No Spacing"/>
    <w:lsdException w:uiPriority="0" w:name="Light Shading"/>
    <w:lsdException w:uiPriority="0" w:name="Light List"/>
    <w:lsdException w:qFormat="1" w:uiPriority="0" w:name="Light Grid"/>
    <w:lsdException w:uiPriority="0" w:name="Medium Shading 1"/>
    <w:lsdException w:uiPriority="0" w:name="Medium Shading 2"/>
    <w:lsdException w:uiPriority="0" w:name="Medium List 1"/>
    <w:lsdException w:uiPriority="0" w:name="Medium List 2"/>
    <w:lsdException w:qFormat="1" w:uiPriority="0" w:name="Medium Grid 1"/>
    <w:lsdException w:uiPriority="0" w:name="Medium Grid 2"/>
    <w:lsdException w:qFormat="1" w:uiPriority="0" w:name="Medium Grid 3"/>
    <w:lsdException w:uiPriority="0" w:name="Dark List"/>
    <w:lsdException w:uiPriority="0" w:name="Colorful Shading"/>
    <w:lsdException w:qFormat="1" w:uiPriority="0" w:name="Colorful List"/>
    <w:lsdException w:uiPriority="0" w:name="Colorful Grid"/>
    <w:lsdException w:qFormat="1" w:uiPriority="0" w:name="Light Shading Accent 1"/>
    <w:lsdException w:uiPriority="0" w:name="Light List Accent 1"/>
    <w:lsdException w:uiPriority="0" w:name="Light Grid Accent 1"/>
    <w:lsdException w:uiPriority="0" w:name="Medium Shading 1 Accent 1"/>
    <w:lsdException w:uiPriority="0" w:name="Medium Shading 2 Accent 1"/>
    <w:lsdException w:uiPriority="0" w:name="Medium List 1 Accent 1"/>
    <w:lsdException w:qFormat="1" w:unhideWhenUsed="0" w:uiPriority="34" w:semiHidden="0" w:name="List Paragraph"/>
    <w:lsdException w:qFormat="1" w:unhideWhenUsed="0" w:uiPriority="0" w:semiHidden="0" w:name="Quote"/>
    <w:lsdException w:qFormat="1" w:unhideWhenUsed="0" w:uiPriority="0" w:semiHidden="0" w:name="Intense Quote"/>
    <w:lsdException w:qFormat="1" w:uiPriority="0" w:name="Medium List 2 Accent 1"/>
    <w:lsdException w:qFormat="1" w:uiPriority="0" w:name="Medium Grid 1 Accent 1"/>
    <w:lsdException w:uiPriority="0" w:name="Medium Grid 2 Accent 1"/>
    <w:lsdException w:uiPriority="0" w:name="Medium Grid 3 Accent 1"/>
    <w:lsdException w:qFormat="1" w:uiPriority="0" w:name="Dark List Accent 1"/>
    <w:lsdException w:uiPriority="0" w:name="Colorful Shading Accent 1"/>
    <w:lsdException w:uiPriority="0" w:name="Colorful List Accent 1"/>
    <w:lsdException w:uiPriority="0" w:name="Colorful Grid Accent 1"/>
    <w:lsdException w:uiPriority="0" w:name="Light Shading Accent 2"/>
    <w:lsdException w:uiPriority="0" w:name="Light List Accent 2"/>
    <w:lsdException w:uiPriority="0" w:name="Light Grid Accent 2"/>
    <w:lsdException w:uiPriority="0" w:name="Medium Shading 1 Accent 2"/>
    <w:lsdException w:uiPriority="0" w:name="Medium Shading 2 Accent 2"/>
    <w:lsdException w:uiPriority="0" w:name="Medium List 1 Accent 2"/>
    <w:lsdException w:uiPriority="0" w:name="Medium List 2 Accent 2"/>
    <w:lsdException w:uiPriority="0" w:name="Medium Grid 1 Accent 2"/>
    <w:lsdException w:uiPriority="0" w:name="Medium Grid 2 Accent 2"/>
    <w:lsdException w:uiPriority="0" w:name="Medium Grid 3 Accent 2"/>
    <w:lsdException w:uiPriority="0" w:name="Dark List Accent 2"/>
    <w:lsdException w:qFormat="1" w:uiPriority="0" w:name="Colorful Shading Accent 2"/>
    <w:lsdException w:qFormat="1" w:uiPriority="0" w:name="Colorful List Accent 2"/>
    <w:lsdException w:uiPriority="0" w:name="Colorful Grid Accent 2"/>
    <w:lsdException w:uiPriority="0" w:name="Light Shading Accent 3"/>
    <w:lsdException w:uiPriority="0" w:name="Light List Accent 3"/>
    <w:lsdException w:uiPriority="0" w:name="Light Grid Accent 3"/>
    <w:lsdException w:uiPriority="0" w:name="Medium Shading 1 Accent 3"/>
    <w:lsdException w:uiPriority="0" w:name="Medium Shading 2 Accent 3"/>
    <w:lsdException w:uiPriority="0" w:name="Medium List 1 Accent 3"/>
    <w:lsdException w:qFormat="1" w:uiPriority="0" w:name="Medium List 2 Accent 3"/>
    <w:lsdException w:uiPriority="0" w:name="Medium Grid 1 Accent 3"/>
    <w:lsdException w:uiPriority="0" w:name="Medium Grid 2 Accent 3"/>
    <w:lsdException w:uiPriority="0" w:name="Medium Grid 3 Accent 3"/>
    <w:lsdException w:uiPriority="0" w:name="Dark List Accent 3"/>
    <w:lsdException w:uiPriority="0" w:name="Colorful Shading Accent 3"/>
    <w:lsdException w:uiPriority="0" w:name="Colorful List Accent 3"/>
    <w:lsdException w:uiPriority="0" w:name="Colorful Grid Accent 3"/>
    <w:lsdException w:uiPriority="0" w:name="Light Shading Accent 4"/>
    <w:lsdException w:uiPriority="0" w:name="Light List Accent 4"/>
    <w:lsdException w:uiPriority="0" w:name="Light Grid Accent 4"/>
    <w:lsdException w:uiPriority="0" w:name="Medium Shading 1 Accent 4"/>
    <w:lsdException w:uiPriority="0" w:name="Medium Shading 2 Accent 4"/>
    <w:lsdException w:uiPriority="0" w:name="Medium List 1 Accent 4"/>
    <w:lsdException w:uiPriority="0" w:name="Medium List 2 Accent 4"/>
    <w:lsdException w:qFormat="1" w:uiPriority="0" w:name="Medium Grid 1 Accent 4"/>
    <w:lsdException w:uiPriority="0" w:name="Medium Grid 2 Accent 4"/>
    <w:lsdException w:uiPriority="0" w:name="Medium Grid 3 Accent 4"/>
    <w:lsdException w:qFormat="1" w:uiPriority="0" w:name="Dark List Accent 4"/>
    <w:lsdException w:uiPriority="0" w:name="Colorful Shading Accent 4"/>
    <w:lsdException w:qFormat="1" w:uiPriority="0" w:name="Colorful List Accent 4"/>
    <w:lsdException w:uiPriority="0" w:name="Colorful Grid Accent 4"/>
    <w:lsdException w:uiPriority="0" w:name="Light Shading Accent 5"/>
    <w:lsdException w:uiPriority="0" w:name="Light List Accent 5"/>
    <w:lsdException w:qFormat="1" w:uiPriority="0" w:name="Light Grid Accent 5"/>
    <w:lsdException w:uiPriority="0" w:name="Medium Shading 1 Accent 5"/>
    <w:lsdException w:uiPriority="0" w:name="Medium Shading 2 Accent 5"/>
    <w:lsdException w:uiPriority="0" w:name="Medium List 1 Accent 5"/>
    <w:lsdException w:qFormat="1" w:uiPriority="0" w:name="Medium List 2 Accent 5"/>
    <w:lsdException w:uiPriority="0" w:name="Medium Grid 1 Accent 5"/>
    <w:lsdException w:uiPriority="0" w:name="Medium Grid 2 Accent 5"/>
    <w:lsdException w:qFormat="1" w:uiPriority="0" w:name="Medium Grid 3 Accent 5"/>
    <w:lsdException w:qFormat="1" w:uiPriority="0" w:name="Dark List Accent 5"/>
    <w:lsdException w:uiPriority="0" w:name="Colorful Shading Accent 5"/>
    <w:lsdException w:uiPriority="0" w:name="Colorful List Accent 5"/>
    <w:lsdException w:uiPriority="0" w:name="Colorful Grid Accent 5"/>
    <w:lsdException w:uiPriority="0" w:name="Light Shading Accent 6"/>
    <w:lsdException w:uiPriority="0" w:name="Light List Accent 6"/>
    <w:lsdException w:qFormat="1" w:uiPriority="0" w:name="Light Grid Accent 6"/>
    <w:lsdException w:qFormat="1" w:uiPriority="0" w:name="Medium Shading 1 Accent 6"/>
    <w:lsdException w:uiPriority="0" w:name="Medium Shading 2 Accent 6"/>
    <w:lsdException w:uiPriority="0" w:name="Medium List 1 Accent 6"/>
    <w:lsdException w:uiPriority="0" w:name="Medium List 2 Accent 6"/>
    <w:lsdException w:uiPriority="0" w:name="Medium Grid 1 Accent 6"/>
    <w:lsdException w:uiPriority="0" w:name="Medium Grid 2 Accent 6"/>
    <w:lsdException w:uiPriority="0" w:name="Medium Grid 3 Accent 6"/>
    <w:lsdException w:uiPriority="0" w:name="Dark List Accent 6"/>
    <w:lsdException w:qFormat="1" w:uiPriority="0" w:name="Colorful Shading Accent 6"/>
    <w:lsdException w:qFormat="1" w:uiPriority="0" w:name="Colorful List Accent 6"/>
    <w:lsdException w:qFormat="1" w:uiPriority="0" w:name="Colorful Grid Accent 6"/>
  </w:latentStyles>
  <w:style w:type="paragraph" w:default="1" w:styleId="1">
    <w:name w:val="Normal"/>
    <w:qFormat/>
    <w:uiPriority w:val="0"/>
    <w:pPr>
      <w:spacing w:after="200" w:line="228" w:lineRule="auto"/>
    </w:pPr>
    <w:rPr>
      <w:rFonts w:ascii="Microsoft YaHei UI" w:hAnsi="Microsoft YaHei UI" w:eastAsia="Microsoft YaHei UI" w:cstheme="minorBidi"/>
      <w:sz w:val="21"/>
      <w:szCs w:val="22"/>
      <w:lang w:val="en-US" w:eastAsia="zh-CN" w:bidi="ar-SA"/>
    </w:rPr>
  </w:style>
  <w:style w:type="paragraph" w:styleId="3">
    <w:name w:val="heading 1"/>
    <w:basedOn w:val="1"/>
    <w:next w:val="1"/>
    <w:link w:val="258"/>
    <w:qFormat/>
    <w:uiPriority w:val="9"/>
    <w:pPr>
      <w:pBdr>
        <w:top w:val="single" w:color="80B350" w:themeColor="accent3" w:sz="4" w:space="1"/>
      </w:pBdr>
      <w:spacing w:before="160" w:after="40"/>
      <w:ind w:right="3238"/>
      <w:outlineLvl w:val="0"/>
    </w:pPr>
    <w:rPr>
      <w:caps/>
      <w:color w:val="19AED7" w:themeColor="accent2"/>
      <w:sz w:val="28"/>
      <w:szCs w:val="56"/>
      <w14:textFill>
        <w14:solidFill>
          <w14:schemeClr w14:val="accent2"/>
        </w14:solidFill>
      </w14:textFill>
    </w:rPr>
  </w:style>
  <w:style w:type="paragraph" w:styleId="4">
    <w:name w:val="heading 2"/>
    <w:basedOn w:val="3"/>
    <w:next w:val="1"/>
    <w:link w:val="251"/>
    <w:unhideWhenUsed/>
    <w:qFormat/>
    <w:uiPriority w:val="9"/>
    <w:pPr>
      <w:outlineLvl w:val="1"/>
    </w:pPr>
    <w:rPr>
      <w:sz w:val="44"/>
    </w:rPr>
  </w:style>
  <w:style w:type="paragraph" w:styleId="5">
    <w:name w:val="heading 3"/>
    <w:basedOn w:val="1"/>
    <w:next w:val="1"/>
    <w:link w:val="252"/>
    <w:unhideWhenUsed/>
    <w:uiPriority w:val="9"/>
    <w:pPr>
      <w:spacing w:before="1000" w:after="0"/>
      <w:jc w:val="center"/>
      <w:outlineLvl w:val="2"/>
    </w:pPr>
    <w:rPr>
      <w:caps/>
      <w:color w:val="FFFFFF" w:themeColor="background1"/>
      <w:sz w:val="44"/>
      <w:szCs w:val="36"/>
      <w14:textFill>
        <w14:solidFill>
          <w14:schemeClr w14:val="bg1"/>
        </w14:solidFill>
      </w14:textFill>
    </w:rPr>
  </w:style>
  <w:style w:type="paragraph" w:styleId="6">
    <w:name w:val="heading 4"/>
    <w:basedOn w:val="1"/>
    <w:next w:val="1"/>
    <w:link w:val="253"/>
    <w:unhideWhenUsed/>
    <w:uiPriority w:val="9"/>
    <w:pPr>
      <w:jc w:val="right"/>
      <w:outlineLvl w:val="3"/>
    </w:pPr>
    <w:rPr>
      <w:color w:val="8E0344" w:themeColor="accent1"/>
      <w:sz w:val="24"/>
      <w14:textFill>
        <w14:solidFill>
          <w14:schemeClr w14:val="accent1"/>
        </w14:solidFill>
      </w14:textFill>
    </w:rPr>
  </w:style>
  <w:style w:type="paragraph" w:styleId="7">
    <w:name w:val="heading 5"/>
    <w:basedOn w:val="1"/>
    <w:next w:val="1"/>
    <w:link w:val="261"/>
    <w:unhideWhenUsed/>
    <w:uiPriority w:val="9"/>
    <w:pPr>
      <w:keepNext/>
      <w:keepLines/>
      <w:spacing w:before="40" w:after="0"/>
      <w:outlineLvl w:val="4"/>
    </w:pPr>
    <w:rPr>
      <w:rFonts w:cstheme="majorBidi"/>
      <w:b/>
      <w:color w:val="256AA4" w:themeColor="text2"/>
      <w:sz w:val="36"/>
      <w14:textFill>
        <w14:solidFill>
          <w14:schemeClr w14:val="tx2"/>
        </w14:solidFill>
      </w14:textFill>
    </w:rPr>
  </w:style>
  <w:style w:type="paragraph" w:styleId="8">
    <w:name w:val="heading 6"/>
    <w:basedOn w:val="1"/>
    <w:next w:val="1"/>
    <w:link w:val="254"/>
    <w:unhideWhenUsed/>
    <w:uiPriority w:val="0"/>
    <w:pPr>
      <w:keepNext/>
      <w:spacing w:after="0" w:line="240" w:lineRule="auto"/>
      <w:outlineLvl w:val="5"/>
    </w:pPr>
    <w:rPr>
      <w:rFonts w:cs="Times New Roman"/>
      <w:color w:val="1C4F7B" w:themeColor="text2" w:themeShade="BF"/>
      <w:sz w:val="60"/>
    </w:rPr>
  </w:style>
  <w:style w:type="paragraph" w:styleId="9">
    <w:name w:val="heading 7"/>
    <w:basedOn w:val="1"/>
    <w:next w:val="1"/>
    <w:link w:val="264"/>
    <w:semiHidden/>
    <w:unhideWhenUsed/>
    <w:uiPriority w:val="0"/>
    <w:pPr>
      <w:keepNext/>
      <w:keepLines/>
      <w:spacing w:before="40" w:after="0"/>
      <w:outlineLvl w:val="6"/>
    </w:pPr>
    <w:rPr>
      <w:rFonts w:cstheme="majorBidi"/>
      <w:i/>
      <w:iCs/>
      <w:color w:val="470122" w:themeColor="accent1" w:themeShade="80"/>
    </w:rPr>
  </w:style>
  <w:style w:type="paragraph" w:styleId="10">
    <w:name w:val="heading 8"/>
    <w:basedOn w:val="1"/>
    <w:next w:val="1"/>
    <w:link w:val="265"/>
    <w:semiHidden/>
    <w:unhideWhenUsed/>
    <w:uiPriority w:val="0"/>
    <w:pPr>
      <w:keepNext/>
      <w:keepLines/>
      <w:spacing w:before="40" w:after="0"/>
      <w:outlineLvl w:val="7"/>
    </w:pPr>
    <w:rPr>
      <w:rFonts w:cstheme="majorBidi"/>
      <w:color w:val="262626" w:themeColor="text1" w:themeTint="D9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1">
    <w:name w:val="heading 9"/>
    <w:basedOn w:val="1"/>
    <w:next w:val="1"/>
    <w:link w:val="266"/>
    <w:semiHidden/>
    <w:unhideWhenUsed/>
    <w:uiPriority w:val="0"/>
    <w:pPr>
      <w:keepNext/>
      <w:keepLines/>
      <w:spacing w:before="40" w:after="0"/>
      <w:outlineLvl w:val="8"/>
    </w:pPr>
    <w:rPr>
      <w:rFonts w:cstheme="majorBidi"/>
      <w:i/>
      <w:iCs/>
      <w:color w:val="262626" w:themeColor="text1" w:themeTint="D9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231">
    <w:name w:val="Default Paragraph Font"/>
    <w:semiHidden/>
    <w:unhideWhenUsed/>
    <w:qFormat/>
    <w:uiPriority w:val="1"/>
  </w:style>
  <w:style w:type="table" w:default="1" w:styleId="8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macro"/>
    <w:link w:val="389"/>
    <w:semiHidden/>
    <w:unhideWhenUsed/>
    <w:qFormat/>
    <w:uiPriority w:val="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245" w:lineRule="auto"/>
    </w:pPr>
    <w:rPr>
      <w:rFonts w:ascii="Microsoft YaHei UI" w:hAnsi="Microsoft YaHei UI" w:eastAsia="Microsoft YaHei UI" w:cstheme="minorBidi"/>
      <w:sz w:val="20"/>
      <w:szCs w:val="20"/>
      <w:lang w:val="en-US" w:eastAsia="zh-CN" w:bidi="ar-SA"/>
    </w:rPr>
  </w:style>
  <w:style w:type="paragraph" w:styleId="12">
    <w:name w:val="List 3"/>
    <w:basedOn w:val="1"/>
    <w:semiHidden/>
    <w:unhideWhenUsed/>
    <w:qFormat/>
    <w:uiPriority w:val="0"/>
    <w:pPr>
      <w:ind w:left="1080" w:hanging="360"/>
      <w:contextualSpacing/>
    </w:pPr>
  </w:style>
  <w:style w:type="paragraph" w:styleId="13">
    <w:name w:val="toc 7"/>
    <w:basedOn w:val="1"/>
    <w:next w:val="1"/>
    <w:semiHidden/>
    <w:unhideWhenUsed/>
    <w:qFormat/>
    <w:uiPriority w:val="0"/>
    <w:pPr>
      <w:spacing w:after="100"/>
      <w:ind w:left="1260"/>
    </w:pPr>
  </w:style>
  <w:style w:type="paragraph" w:styleId="14">
    <w:name w:val="List Number 2"/>
    <w:basedOn w:val="1"/>
    <w:semiHidden/>
    <w:unhideWhenUsed/>
    <w:qFormat/>
    <w:uiPriority w:val="0"/>
    <w:pPr>
      <w:numPr>
        <w:ilvl w:val="0"/>
        <w:numId w:val="1"/>
      </w:numPr>
      <w:contextualSpacing/>
    </w:pPr>
  </w:style>
  <w:style w:type="paragraph" w:styleId="15">
    <w:name w:val="table of authorities"/>
    <w:basedOn w:val="1"/>
    <w:next w:val="1"/>
    <w:semiHidden/>
    <w:unhideWhenUsed/>
    <w:qFormat/>
    <w:uiPriority w:val="0"/>
    <w:pPr>
      <w:spacing w:after="0"/>
      <w:ind w:left="210" w:hanging="210"/>
    </w:pPr>
  </w:style>
  <w:style w:type="paragraph" w:styleId="16">
    <w:name w:val="Note Heading"/>
    <w:basedOn w:val="1"/>
    <w:next w:val="1"/>
    <w:link w:val="393"/>
    <w:semiHidden/>
    <w:unhideWhenUsed/>
    <w:qFormat/>
    <w:uiPriority w:val="0"/>
    <w:pPr>
      <w:spacing w:after="0" w:line="240" w:lineRule="auto"/>
    </w:pPr>
  </w:style>
  <w:style w:type="paragraph" w:styleId="17">
    <w:name w:val="List Bullet 4"/>
    <w:basedOn w:val="1"/>
    <w:semiHidden/>
    <w:unhideWhenUsed/>
    <w:qFormat/>
    <w:uiPriority w:val="0"/>
    <w:pPr>
      <w:numPr>
        <w:ilvl w:val="0"/>
        <w:numId w:val="2"/>
      </w:numPr>
      <w:contextualSpacing/>
    </w:pPr>
  </w:style>
  <w:style w:type="paragraph" w:styleId="18">
    <w:name w:val="index 8"/>
    <w:basedOn w:val="1"/>
    <w:next w:val="1"/>
    <w:semiHidden/>
    <w:unhideWhenUsed/>
    <w:uiPriority w:val="0"/>
    <w:pPr>
      <w:spacing w:after="0" w:line="240" w:lineRule="auto"/>
      <w:ind w:left="1680" w:hanging="210"/>
    </w:pPr>
  </w:style>
  <w:style w:type="paragraph" w:styleId="19">
    <w:name w:val="E-mail Signature"/>
    <w:basedOn w:val="1"/>
    <w:link w:val="281"/>
    <w:semiHidden/>
    <w:unhideWhenUsed/>
    <w:uiPriority w:val="0"/>
    <w:pPr>
      <w:spacing w:after="0" w:line="240" w:lineRule="auto"/>
    </w:pPr>
  </w:style>
  <w:style w:type="paragraph" w:styleId="20">
    <w:name w:val="List Number"/>
    <w:basedOn w:val="1"/>
    <w:semiHidden/>
    <w:unhideWhenUsed/>
    <w:uiPriority w:val="0"/>
    <w:pPr>
      <w:numPr>
        <w:ilvl w:val="0"/>
        <w:numId w:val="3"/>
      </w:numPr>
      <w:contextualSpacing/>
    </w:pPr>
  </w:style>
  <w:style w:type="paragraph" w:styleId="21">
    <w:name w:val="Normal Indent"/>
    <w:basedOn w:val="1"/>
    <w:semiHidden/>
    <w:unhideWhenUsed/>
    <w:uiPriority w:val="0"/>
    <w:pPr>
      <w:ind w:left="720"/>
    </w:pPr>
  </w:style>
  <w:style w:type="paragraph" w:styleId="22">
    <w:name w:val="caption"/>
    <w:basedOn w:val="1"/>
    <w:next w:val="1"/>
    <w:semiHidden/>
    <w:unhideWhenUsed/>
    <w:uiPriority w:val="0"/>
    <w:pPr>
      <w:spacing w:line="240" w:lineRule="auto"/>
    </w:pPr>
    <w:rPr>
      <w:i/>
      <w:iCs/>
      <w:color w:val="256AA4" w:themeColor="text2"/>
      <w:sz w:val="18"/>
      <w:szCs w:val="18"/>
      <w14:textFill>
        <w14:solidFill>
          <w14:schemeClr w14:val="tx2"/>
        </w14:solidFill>
      </w14:textFill>
    </w:rPr>
  </w:style>
  <w:style w:type="paragraph" w:styleId="23">
    <w:name w:val="index 5"/>
    <w:basedOn w:val="1"/>
    <w:next w:val="1"/>
    <w:semiHidden/>
    <w:unhideWhenUsed/>
    <w:uiPriority w:val="0"/>
    <w:pPr>
      <w:spacing w:after="0" w:line="240" w:lineRule="auto"/>
      <w:ind w:left="1050" w:hanging="210"/>
    </w:pPr>
  </w:style>
  <w:style w:type="paragraph" w:styleId="24">
    <w:name w:val="List Bullet"/>
    <w:basedOn w:val="1"/>
    <w:semiHidden/>
    <w:unhideWhenUsed/>
    <w:uiPriority w:val="0"/>
    <w:pPr>
      <w:numPr>
        <w:ilvl w:val="0"/>
        <w:numId w:val="4"/>
      </w:numPr>
      <w:contextualSpacing/>
    </w:pPr>
  </w:style>
  <w:style w:type="paragraph" w:styleId="25">
    <w:name w:val="envelope address"/>
    <w:basedOn w:val="1"/>
    <w:semiHidden/>
    <w:unhideWhenUsed/>
    <w:uiPriority w:val="0"/>
    <w:pPr>
      <w:framePr w:w="7920" w:h="1980" w:hRule="exact" w:hSpace="180" w:wrap="auto" w:vAnchor="margin" w:hAnchor="page" w:xAlign="center" w:yAlign="bottom"/>
      <w:spacing w:after="0" w:line="240" w:lineRule="auto"/>
      <w:ind w:left="2880"/>
    </w:pPr>
    <w:rPr>
      <w:rFonts w:cstheme="majorBidi"/>
      <w:sz w:val="24"/>
      <w:szCs w:val="24"/>
    </w:rPr>
  </w:style>
  <w:style w:type="paragraph" w:styleId="26">
    <w:name w:val="Document Map"/>
    <w:basedOn w:val="1"/>
    <w:link w:val="280"/>
    <w:semiHidden/>
    <w:unhideWhenUsed/>
    <w:uiPriority w:val="0"/>
    <w:pPr>
      <w:spacing w:after="0" w:line="240" w:lineRule="auto"/>
    </w:pPr>
    <w:rPr>
      <w:rFonts w:cs="Segoe UI"/>
      <w:sz w:val="16"/>
      <w:szCs w:val="16"/>
    </w:rPr>
  </w:style>
  <w:style w:type="paragraph" w:styleId="27">
    <w:name w:val="toa heading"/>
    <w:basedOn w:val="1"/>
    <w:next w:val="1"/>
    <w:semiHidden/>
    <w:unhideWhenUsed/>
    <w:qFormat/>
    <w:uiPriority w:val="0"/>
    <w:pPr>
      <w:spacing w:before="120"/>
    </w:pPr>
    <w:rPr>
      <w:rFonts w:cstheme="majorBidi"/>
      <w:b/>
      <w:bCs/>
      <w:sz w:val="24"/>
      <w:szCs w:val="24"/>
    </w:rPr>
  </w:style>
  <w:style w:type="paragraph" w:styleId="28">
    <w:name w:val="annotation text"/>
    <w:basedOn w:val="1"/>
    <w:link w:val="278"/>
    <w:semiHidden/>
    <w:unhideWhenUsed/>
    <w:qFormat/>
    <w:uiPriority w:val="0"/>
    <w:pPr>
      <w:spacing w:line="240" w:lineRule="auto"/>
    </w:pPr>
    <w:rPr>
      <w:sz w:val="20"/>
      <w:szCs w:val="20"/>
    </w:rPr>
  </w:style>
  <w:style w:type="paragraph" w:styleId="29">
    <w:name w:val="index 6"/>
    <w:basedOn w:val="1"/>
    <w:next w:val="1"/>
    <w:semiHidden/>
    <w:unhideWhenUsed/>
    <w:uiPriority w:val="0"/>
    <w:pPr>
      <w:spacing w:after="0" w:line="240" w:lineRule="auto"/>
      <w:ind w:left="1260" w:hanging="210"/>
    </w:pPr>
  </w:style>
  <w:style w:type="paragraph" w:styleId="30">
    <w:name w:val="Salutation"/>
    <w:basedOn w:val="1"/>
    <w:next w:val="1"/>
    <w:link w:val="402"/>
    <w:semiHidden/>
    <w:unhideWhenUsed/>
    <w:uiPriority w:val="0"/>
  </w:style>
  <w:style w:type="paragraph" w:styleId="31">
    <w:name w:val="Body Text 3"/>
    <w:basedOn w:val="1"/>
    <w:link w:val="270"/>
    <w:semiHidden/>
    <w:unhideWhenUsed/>
    <w:uiPriority w:val="0"/>
    <w:pPr>
      <w:spacing w:after="120"/>
    </w:pPr>
    <w:rPr>
      <w:sz w:val="16"/>
      <w:szCs w:val="16"/>
    </w:rPr>
  </w:style>
  <w:style w:type="paragraph" w:styleId="32">
    <w:name w:val="Closing"/>
    <w:basedOn w:val="1"/>
    <w:link w:val="277"/>
    <w:semiHidden/>
    <w:unhideWhenUsed/>
    <w:uiPriority w:val="0"/>
    <w:pPr>
      <w:spacing w:after="0" w:line="240" w:lineRule="auto"/>
      <w:ind w:left="4320"/>
    </w:pPr>
  </w:style>
  <w:style w:type="paragraph" w:styleId="33">
    <w:name w:val="List Bullet 3"/>
    <w:basedOn w:val="1"/>
    <w:semiHidden/>
    <w:unhideWhenUsed/>
    <w:qFormat/>
    <w:uiPriority w:val="0"/>
    <w:pPr>
      <w:numPr>
        <w:ilvl w:val="0"/>
        <w:numId w:val="5"/>
      </w:numPr>
      <w:contextualSpacing/>
    </w:pPr>
  </w:style>
  <w:style w:type="paragraph" w:styleId="34">
    <w:name w:val="Body Text"/>
    <w:basedOn w:val="1"/>
    <w:link w:val="268"/>
    <w:semiHidden/>
    <w:unhideWhenUsed/>
    <w:qFormat/>
    <w:uiPriority w:val="0"/>
    <w:pPr>
      <w:spacing w:after="120"/>
    </w:pPr>
  </w:style>
  <w:style w:type="paragraph" w:styleId="35">
    <w:name w:val="Body Text Indent"/>
    <w:basedOn w:val="1"/>
    <w:link w:val="272"/>
    <w:semiHidden/>
    <w:unhideWhenUsed/>
    <w:uiPriority w:val="0"/>
    <w:pPr>
      <w:spacing w:after="120"/>
      <w:ind w:left="360"/>
    </w:pPr>
  </w:style>
  <w:style w:type="paragraph" w:styleId="36">
    <w:name w:val="List Number 3"/>
    <w:basedOn w:val="1"/>
    <w:semiHidden/>
    <w:unhideWhenUsed/>
    <w:qFormat/>
    <w:uiPriority w:val="0"/>
    <w:pPr>
      <w:numPr>
        <w:ilvl w:val="0"/>
        <w:numId w:val="6"/>
      </w:numPr>
      <w:contextualSpacing/>
    </w:pPr>
  </w:style>
  <w:style w:type="paragraph" w:styleId="37">
    <w:name w:val="List 2"/>
    <w:basedOn w:val="1"/>
    <w:semiHidden/>
    <w:unhideWhenUsed/>
    <w:uiPriority w:val="0"/>
    <w:pPr>
      <w:ind w:left="720" w:hanging="360"/>
      <w:contextualSpacing/>
    </w:pPr>
  </w:style>
  <w:style w:type="paragraph" w:styleId="38">
    <w:name w:val="List Continue"/>
    <w:basedOn w:val="1"/>
    <w:semiHidden/>
    <w:unhideWhenUsed/>
    <w:qFormat/>
    <w:uiPriority w:val="0"/>
    <w:pPr>
      <w:spacing w:after="120"/>
      <w:ind w:left="360"/>
      <w:contextualSpacing/>
    </w:pPr>
  </w:style>
  <w:style w:type="paragraph" w:styleId="39">
    <w:name w:val="Block Text"/>
    <w:basedOn w:val="1"/>
    <w:semiHidden/>
    <w:unhideWhenUsed/>
    <w:uiPriority w:val="0"/>
    <w:pPr>
      <w:pBdr>
        <w:top w:val="single" w:color="8E0344" w:themeColor="accent1" w:sz="2" w:space="10"/>
        <w:left w:val="single" w:color="8E0344" w:themeColor="accent1" w:sz="2" w:space="10"/>
        <w:bottom w:val="single" w:color="8E0344" w:themeColor="accent1" w:sz="2" w:space="10"/>
        <w:right w:val="single" w:color="8E0344" w:themeColor="accent1" w:sz="2" w:space="10"/>
      </w:pBdr>
      <w:ind w:left="1152" w:right="1152"/>
    </w:pPr>
    <w:rPr>
      <w:i/>
      <w:iCs/>
      <w:color w:val="8E0344" w:themeColor="accent1"/>
      <w14:textFill>
        <w14:solidFill>
          <w14:schemeClr w14:val="accent1"/>
        </w14:solidFill>
      </w14:textFill>
    </w:rPr>
  </w:style>
  <w:style w:type="paragraph" w:styleId="40">
    <w:name w:val="List Bullet 2"/>
    <w:basedOn w:val="1"/>
    <w:semiHidden/>
    <w:unhideWhenUsed/>
    <w:uiPriority w:val="0"/>
    <w:pPr>
      <w:numPr>
        <w:ilvl w:val="0"/>
        <w:numId w:val="7"/>
      </w:numPr>
      <w:contextualSpacing/>
    </w:pPr>
  </w:style>
  <w:style w:type="paragraph" w:styleId="41">
    <w:name w:val="HTML Address"/>
    <w:basedOn w:val="1"/>
    <w:link w:val="334"/>
    <w:semiHidden/>
    <w:unhideWhenUsed/>
    <w:uiPriority w:val="0"/>
    <w:pPr>
      <w:spacing w:after="0" w:line="240" w:lineRule="auto"/>
    </w:pPr>
    <w:rPr>
      <w:i/>
      <w:iCs/>
    </w:rPr>
  </w:style>
  <w:style w:type="paragraph" w:styleId="42">
    <w:name w:val="index 4"/>
    <w:basedOn w:val="1"/>
    <w:next w:val="1"/>
    <w:semiHidden/>
    <w:unhideWhenUsed/>
    <w:uiPriority w:val="0"/>
    <w:pPr>
      <w:spacing w:after="0" w:line="240" w:lineRule="auto"/>
      <w:ind w:left="840" w:hanging="210"/>
    </w:pPr>
  </w:style>
  <w:style w:type="paragraph" w:styleId="43">
    <w:name w:val="toc 5"/>
    <w:basedOn w:val="1"/>
    <w:next w:val="1"/>
    <w:semiHidden/>
    <w:unhideWhenUsed/>
    <w:uiPriority w:val="0"/>
    <w:pPr>
      <w:spacing w:after="100"/>
      <w:ind w:left="840"/>
    </w:pPr>
  </w:style>
  <w:style w:type="paragraph" w:styleId="44">
    <w:name w:val="toc 3"/>
    <w:basedOn w:val="1"/>
    <w:next w:val="1"/>
    <w:semiHidden/>
    <w:unhideWhenUsed/>
    <w:uiPriority w:val="0"/>
    <w:pPr>
      <w:spacing w:after="100"/>
      <w:ind w:left="420"/>
    </w:pPr>
  </w:style>
  <w:style w:type="paragraph" w:styleId="45">
    <w:name w:val="Plain Text"/>
    <w:basedOn w:val="1"/>
    <w:link w:val="399"/>
    <w:semiHidden/>
    <w:unhideWhenUsed/>
    <w:uiPriority w:val="0"/>
    <w:pPr>
      <w:spacing w:after="0" w:line="240" w:lineRule="auto"/>
    </w:pPr>
    <w:rPr>
      <w:szCs w:val="21"/>
    </w:rPr>
  </w:style>
  <w:style w:type="paragraph" w:styleId="46">
    <w:name w:val="List Bullet 5"/>
    <w:basedOn w:val="1"/>
    <w:semiHidden/>
    <w:unhideWhenUsed/>
    <w:uiPriority w:val="0"/>
    <w:pPr>
      <w:numPr>
        <w:ilvl w:val="0"/>
        <w:numId w:val="8"/>
      </w:numPr>
      <w:contextualSpacing/>
    </w:pPr>
  </w:style>
  <w:style w:type="paragraph" w:styleId="47">
    <w:name w:val="List Number 4"/>
    <w:basedOn w:val="1"/>
    <w:semiHidden/>
    <w:unhideWhenUsed/>
    <w:uiPriority w:val="0"/>
    <w:pPr>
      <w:numPr>
        <w:ilvl w:val="0"/>
        <w:numId w:val="9"/>
      </w:numPr>
      <w:contextualSpacing/>
    </w:pPr>
  </w:style>
  <w:style w:type="paragraph" w:styleId="48">
    <w:name w:val="toc 8"/>
    <w:basedOn w:val="1"/>
    <w:next w:val="1"/>
    <w:semiHidden/>
    <w:unhideWhenUsed/>
    <w:uiPriority w:val="0"/>
    <w:pPr>
      <w:spacing w:after="100"/>
      <w:ind w:left="1470"/>
    </w:pPr>
  </w:style>
  <w:style w:type="paragraph" w:styleId="49">
    <w:name w:val="index 3"/>
    <w:basedOn w:val="1"/>
    <w:next w:val="1"/>
    <w:semiHidden/>
    <w:unhideWhenUsed/>
    <w:uiPriority w:val="0"/>
    <w:pPr>
      <w:spacing w:after="0" w:line="240" w:lineRule="auto"/>
      <w:ind w:left="630" w:hanging="210"/>
    </w:pPr>
  </w:style>
  <w:style w:type="paragraph" w:styleId="50">
    <w:name w:val="Date"/>
    <w:basedOn w:val="1"/>
    <w:next w:val="1"/>
    <w:link w:val="260"/>
    <w:unhideWhenUsed/>
    <w:uiPriority w:val="99"/>
    <w:pPr>
      <w:jc w:val="center"/>
    </w:pPr>
    <w:rPr>
      <w:color w:val="FFFFFF" w:themeColor="background1"/>
      <w:sz w:val="32"/>
      <w:szCs w:val="32"/>
      <w14:textFill>
        <w14:solidFill>
          <w14:schemeClr w14:val="bg1"/>
        </w14:solidFill>
      </w14:textFill>
    </w:rPr>
  </w:style>
  <w:style w:type="paragraph" w:styleId="51">
    <w:name w:val="Body Text Indent 2"/>
    <w:basedOn w:val="1"/>
    <w:link w:val="274"/>
    <w:semiHidden/>
    <w:unhideWhenUsed/>
    <w:uiPriority w:val="0"/>
    <w:pPr>
      <w:spacing w:after="120" w:line="480" w:lineRule="auto"/>
      <w:ind w:left="360"/>
    </w:pPr>
  </w:style>
  <w:style w:type="paragraph" w:styleId="52">
    <w:name w:val="endnote text"/>
    <w:basedOn w:val="1"/>
    <w:link w:val="282"/>
    <w:semiHidden/>
    <w:unhideWhenUsed/>
    <w:uiPriority w:val="0"/>
    <w:pPr>
      <w:spacing w:after="0" w:line="240" w:lineRule="auto"/>
    </w:pPr>
    <w:rPr>
      <w:sz w:val="20"/>
      <w:szCs w:val="20"/>
    </w:rPr>
  </w:style>
  <w:style w:type="paragraph" w:styleId="53">
    <w:name w:val="List Continue 5"/>
    <w:basedOn w:val="1"/>
    <w:semiHidden/>
    <w:unhideWhenUsed/>
    <w:uiPriority w:val="0"/>
    <w:pPr>
      <w:spacing w:after="120"/>
      <w:ind w:left="1800"/>
      <w:contextualSpacing/>
    </w:pPr>
  </w:style>
  <w:style w:type="paragraph" w:styleId="54">
    <w:name w:val="Balloon Text"/>
    <w:basedOn w:val="1"/>
    <w:link w:val="249"/>
    <w:semiHidden/>
    <w:unhideWhenUsed/>
    <w:uiPriority w:val="99"/>
    <w:pPr>
      <w:spacing w:after="0" w:line="240" w:lineRule="auto"/>
    </w:pPr>
    <w:rPr>
      <w:rFonts w:cs="Tahoma"/>
      <w:sz w:val="16"/>
      <w:szCs w:val="16"/>
    </w:rPr>
  </w:style>
  <w:style w:type="paragraph" w:styleId="55">
    <w:name w:val="footer"/>
    <w:basedOn w:val="1"/>
    <w:link w:val="257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56">
    <w:name w:val="envelope return"/>
    <w:basedOn w:val="1"/>
    <w:semiHidden/>
    <w:unhideWhenUsed/>
    <w:uiPriority w:val="0"/>
    <w:pPr>
      <w:spacing w:after="0" w:line="240" w:lineRule="auto"/>
    </w:pPr>
    <w:rPr>
      <w:rFonts w:cstheme="majorBidi"/>
      <w:sz w:val="20"/>
      <w:szCs w:val="20"/>
    </w:rPr>
  </w:style>
  <w:style w:type="paragraph" w:styleId="57">
    <w:name w:val="header"/>
    <w:basedOn w:val="1"/>
    <w:link w:val="256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58">
    <w:name w:val="Signature"/>
    <w:basedOn w:val="1"/>
    <w:link w:val="403"/>
    <w:semiHidden/>
    <w:unhideWhenUsed/>
    <w:uiPriority w:val="0"/>
    <w:pPr>
      <w:spacing w:after="0" w:line="240" w:lineRule="auto"/>
      <w:ind w:left="4320"/>
    </w:pPr>
  </w:style>
  <w:style w:type="paragraph" w:styleId="59">
    <w:name w:val="toc 1"/>
    <w:basedOn w:val="1"/>
    <w:next w:val="1"/>
    <w:semiHidden/>
    <w:unhideWhenUsed/>
    <w:uiPriority w:val="0"/>
    <w:pPr>
      <w:spacing w:after="100"/>
    </w:pPr>
  </w:style>
  <w:style w:type="paragraph" w:styleId="60">
    <w:name w:val="List Continue 4"/>
    <w:basedOn w:val="1"/>
    <w:semiHidden/>
    <w:unhideWhenUsed/>
    <w:uiPriority w:val="0"/>
    <w:pPr>
      <w:spacing w:after="120"/>
      <w:ind w:left="1440"/>
      <w:contextualSpacing/>
    </w:pPr>
  </w:style>
  <w:style w:type="paragraph" w:styleId="61">
    <w:name w:val="toc 4"/>
    <w:basedOn w:val="1"/>
    <w:next w:val="1"/>
    <w:semiHidden/>
    <w:unhideWhenUsed/>
    <w:uiPriority w:val="0"/>
    <w:pPr>
      <w:spacing w:after="100"/>
      <w:ind w:left="630"/>
    </w:pPr>
  </w:style>
  <w:style w:type="paragraph" w:styleId="62">
    <w:name w:val="index heading"/>
    <w:basedOn w:val="1"/>
    <w:next w:val="63"/>
    <w:semiHidden/>
    <w:unhideWhenUsed/>
    <w:qFormat/>
    <w:uiPriority w:val="0"/>
    <w:rPr>
      <w:rFonts w:cstheme="majorBidi"/>
      <w:b/>
      <w:bCs/>
    </w:rPr>
  </w:style>
  <w:style w:type="paragraph" w:styleId="63">
    <w:name w:val="index 1"/>
    <w:basedOn w:val="1"/>
    <w:next w:val="1"/>
    <w:semiHidden/>
    <w:unhideWhenUsed/>
    <w:uiPriority w:val="0"/>
    <w:pPr>
      <w:spacing w:after="0" w:line="240" w:lineRule="auto"/>
      <w:ind w:left="210" w:hanging="210"/>
    </w:pPr>
  </w:style>
  <w:style w:type="paragraph" w:styleId="64">
    <w:name w:val="Subtitle"/>
    <w:basedOn w:val="1"/>
    <w:next w:val="1"/>
    <w:link w:val="405"/>
    <w:uiPriority w:val="0"/>
    <w:pPr>
      <w:spacing w:after="160"/>
    </w:pPr>
    <w:rPr>
      <w:color w:val="595959" w:themeColor="text1" w:themeTint="A6"/>
      <w:spacing w:val="15"/>
      <w:sz w:val="22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65">
    <w:name w:val="List Number 5"/>
    <w:basedOn w:val="1"/>
    <w:semiHidden/>
    <w:unhideWhenUsed/>
    <w:qFormat/>
    <w:uiPriority w:val="0"/>
    <w:pPr>
      <w:numPr>
        <w:ilvl w:val="0"/>
        <w:numId w:val="10"/>
      </w:numPr>
      <w:contextualSpacing/>
    </w:pPr>
  </w:style>
  <w:style w:type="paragraph" w:styleId="66">
    <w:name w:val="List"/>
    <w:basedOn w:val="1"/>
    <w:semiHidden/>
    <w:unhideWhenUsed/>
    <w:uiPriority w:val="0"/>
    <w:pPr>
      <w:ind w:left="360" w:hanging="360"/>
      <w:contextualSpacing/>
    </w:pPr>
  </w:style>
  <w:style w:type="paragraph" w:styleId="67">
    <w:name w:val="footnote text"/>
    <w:basedOn w:val="1"/>
    <w:link w:val="283"/>
    <w:semiHidden/>
    <w:unhideWhenUsed/>
    <w:uiPriority w:val="0"/>
    <w:pPr>
      <w:spacing w:after="0" w:line="240" w:lineRule="auto"/>
    </w:pPr>
    <w:rPr>
      <w:sz w:val="20"/>
      <w:szCs w:val="20"/>
    </w:rPr>
  </w:style>
  <w:style w:type="paragraph" w:styleId="68">
    <w:name w:val="toc 6"/>
    <w:basedOn w:val="1"/>
    <w:next w:val="1"/>
    <w:semiHidden/>
    <w:unhideWhenUsed/>
    <w:uiPriority w:val="0"/>
    <w:pPr>
      <w:spacing w:after="100"/>
      <w:ind w:left="1050"/>
    </w:pPr>
  </w:style>
  <w:style w:type="paragraph" w:styleId="69">
    <w:name w:val="List 5"/>
    <w:basedOn w:val="1"/>
    <w:semiHidden/>
    <w:unhideWhenUsed/>
    <w:uiPriority w:val="0"/>
    <w:pPr>
      <w:ind w:left="1800" w:hanging="360"/>
      <w:contextualSpacing/>
    </w:pPr>
  </w:style>
  <w:style w:type="paragraph" w:styleId="70">
    <w:name w:val="Body Text Indent 3"/>
    <w:basedOn w:val="1"/>
    <w:link w:val="275"/>
    <w:semiHidden/>
    <w:unhideWhenUsed/>
    <w:uiPriority w:val="0"/>
    <w:pPr>
      <w:spacing w:after="120"/>
      <w:ind w:left="360"/>
    </w:pPr>
    <w:rPr>
      <w:sz w:val="16"/>
      <w:szCs w:val="16"/>
    </w:rPr>
  </w:style>
  <w:style w:type="paragraph" w:styleId="71">
    <w:name w:val="index 7"/>
    <w:basedOn w:val="1"/>
    <w:next w:val="1"/>
    <w:semiHidden/>
    <w:unhideWhenUsed/>
    <w:qFormat/>
    <w:uiPriority w:val="0"/>
    <w:pPr>
      <w:spacing w:after="0" w:line="240" w:lineRule="auto"/>
      <w:ind w:left="1470" w:hanging="210"/>
    </w:pPr>
  </w:style>
  <w:style w:type="paragraph" w:styleId="72">
    <w:name w:val="index 9"/>
    <w:basedOn w:val="1"/>
    <w:next w:val="1"/>
    <w:semiHidden/>
    <w:unhideWhenUsed/>
    <w:uiPriority w:val="0"/>
    <w:pPr>
      <w:spacing w:after="0" w:line="240" w:lineRule="auto"/>
      <w:ind w:left="1890" w:hanging="210"/>
    </w:pPr>
  </w:style>
  <w:style w:type="paragraph" w:styleId="73">
    <w:name w:val="table of figures"/>
    <w:basedOn w:val="1"/>
    <w:next w:val="1"/>
    <w:semiHidden/>
    <w:unhideWhenUsed/>
    <w:uiPriority w:val="0"/>
    <w:pPr>
      <w:spacing w:after="0"/>
    </w:pPr>
  </w:style>
  <w:style w:type="paragraph" w:styleId="74">
    <w:name w:val="toc 2"/>
    <w:basedOn w:val="1"/>
    <w:next w:val="1"/>
    <w:semiHidden/>
    <w:unhideWhenUsed/>
    <w:uiPriority w:val="0"/>
    <w:pPr>
      <w:spacing w:after="100"/>
      <w:ind w:left="210"/>
    </w:pPr>
  </w:style>
  <w:style w:type="paragraph" w:styleId="75">
    <w:name w:val="toc 9"/>
    <w:basedOn w:val="1"/>
    <w:next w:val="1"/>
    <w:semiHidden/>
    <w:unhideWhenUsed/>
    <w:uiPriority w:val="0"/>
    <w:pPr>
      <w:spacing w:after="100"/>
      <w:ind w:left="1680"/>
    </w:pPr>
  </w:style>
  <w:style w:type="paragraph" w:styleId="76">
    <w:name w:val="Body Text 2"/>
    <w:basedOn w:val="1"/>
    <w:link w:val="269"/>
    <w:semiHidden/>
    <w:unhideWhenUsed/>
    <w:qFormat/>
    <w:uiPriority w:val="0"/>
    <w:pPr>
      <w:spacing w:after="120" w:line="480" w:lineRule="auto"/>
    </w:pPr>
  </w:style>
  <w:style w:type="paragraph" w:styleId="77">
    <w:name w:val="List 4"/>
    <w:basedOn w:val="1"/>
    <w:semiHidden/>
    <w:unhideWhenUsed/>
    <w:uiPriority w:val="0"/>
    <w:pPr>
      <w:ind w:left="1440" w:hanging="360"/>
      <w:contextualSpacing/>
    </w:pPr>
  </w:style>
  <w:style w:type="paragraph" w:styleId="78">
    <w:name w:val="List Continue 2"/>
    <w:basedOn w:val="1"/>
    <w:semiHidden/>
    <w:unhideWhenUsed/>
    <w:uiPriority w:val="0"/>
    <w:pPr>
      <w:spacing w:after="120"/>
      <w:ind w:left="720"/>
      <w:contextualSpacing/>
    </w:pPr>
  </w:style>
  <w:style w:type="paragraph" w:styleId="79">
    <w:name w:val="Message Header"/>
    <w:basedOn w:val="1"/>
    <w:link w:val="391"/>
    <w:semiHidden/>
    <w:unhideWhenUsed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spacing w:after="0" w:line="240" w:lineRule="auto"/>
      <w:ind w:left="1080" w:hanging="1080"/>
    </w:pPr>
    <w:rPr>
      <w:rFonts w:cstheme="majorBidi"/>
      <w:sz w:val="24"/>
      <w:szCs w:val="24"/>
    </w:rPr>
  </w:style>
  <w:style w:type="paragraph" w:styleId="80">
    <w:name w:val="HTML Preformatted"/>
    <w:basedOn w:val="1"/>
    <w:link w:val="335"/>
    <w:semiHidden/>
    <w:unhideWhenUsed/>
    <w:qFormat/>
    <w:uiPriority w:val="0"/>
    <w:pPr>
      <w:spacing w:after="0" w:line="240" w:lineRule="auto"/>
    </w:pPr>
    <w:rPr>
      <w:sz w:val="20"/>
      <w:szCs w:val="20"/>
    </w:rPr>
  </w:style>
  <w:style w:type="paragraph" w:styleId="81">
    <w:name w:val="Normal (Web)"/>
    <w:basedOn w:val="1"/>
    <w:semiHidden/>
    <w:unhideWhenUsed/>
    <w:qFormat/>
    <w:uiPriority w:val="0"/>
    <w:rPr>
      <w:rFonts w:cs="Times New Roman"/>
      <w:sz w:val="24"/>
      <w:szCs w:val="24"/>
    </w:rPr>
  </w:style>
  <w:style w:type="paragraph" w:styleId="82">
    <w:name w:val="List Continue 3"/>
    <w:basedOn w:val="1"/>
    <w:semiHidden/>
    <w:unhideWhenUsed/>
    <w:qFormat/>
    <w:uiPriority w:val="0"/>
    <w:pPr>
      <w:spacing w:after="120"/>
      <w:ind w:left="1080"/>
      <w:contextualSpacing/>
    </w:pPr>
  </w:style>
  <w:style w:type="paragraph" w:styleId="83">
    <w:name w:val="index 2"/>
    <w:basedOn w:val="1"/>
    <w:next w:val="1"/>
    <w:semiHidden/>
    <w:unhideWhenUsed/>
    <w:uiPriority w:val="0"/>
    <w:pPr>
      <w:spacing w:after="0" w:line="240" w:lineRule="auto"/>
      <w:ind w:left="420" w:hanging="210"/>
    </w:pPr>
  </w:style>
  <w:style w:type="paragraph" w:styleId="84">
    <w:name w:val="Title"/>
    <w:basedOn w:val="5"/>
    <w:next w:val="1"/>
    <w:link w:val="259"/>
    <w:qFormat/>
    <w:uiPriority w:val="10"/>
    <w:pPr>
      <w:spacing w:before="60" w:after="280" w:line="192" w:lineRule="auto"/>
      <w:jc w:val="left"/>
    </w:pPr>
    <w:rPr>
      <w:sz w:val="42"/>
    </w:rPr>
  </w:style>
  <w:style w:type="paragraph" w:styleId="85">
    <w:name w:val="annotation subject"/>
    <w:basedOn w:val="28"/>
    <w:next w:val="28"/>
    <w:link w:val="279"/>
    <w:semiHidden/>
    <w:unhideWhenUsed/>
    <w:uiPriority w:val="0"/>
    <w:rPr>
      <w:b/>
      <w:bCs/>
    </w:rPr>
  </w:style>
  <w:style w:type="paragraph" w:styleId="86">
    <w:name w:val="Body Text First Indent"/>
    <w:basedOn w:val="34"/>
    <w:link w:val="271"/>
    <w:semiHidden/>
    <w:unhideWhenUsed/>
    <w:uiPriority w:val="0"/>
    <w:pPr>
      <w:spacing w:after="200"/>
      <w:ind w:firstLine="360"/>
    </w:pPr>
  </w:style>
  <w:style w:type="paragraph" w:styleId="87">
    <w:name w:val="Body Text First Indent 2"/>
    <w:basedOn w:val="35"/>
    <w:link w:val="273"/>
    <w:semiHidden/>
    <w:unhideWhenUsed/>
    <w:qFormat/>
    <w:uiPriority w:val="0"/>
    <w:pPr>
      <w:spacing w:after="200"/>
      <w:ind w:firstLine="360"/>
    </w:pPr>
  </w:style>
  <w:style w:type="table" w:styleId="89">
    <w:name w:val="Table Grid"/>
    <w:basedOn w:val="88"/>
    <w:qFormat/>
    <w:uiPriority w:val="3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table" w:styleId="90">
    <w:name w:val="Table Theme"/>
    <w:basedOn w:val="88"/>
    <w:semiHidden/>
    <w:unhideWhenUsed/>
    <w:uiPriority w:val="0"/>
    <w:pPr>
      <w:spacing w:line="245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91">
    <w:name w:val="Table Colorful 1"/>
    <w:basedOn w:val="88"/>
    <w:semiHidden/>
    <w:unhideWhenUsed/>
    <w:uiPriority w:val="0"/>
    <w:pPr>
      <w:spacing w:line="245" w:lineRule="auto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92">
    <w:name w:val="Table Colorful 2"/>
    <w:basedOn w:val="88"/>
    <w:semiHidden/>
    <w:unhideWhenUsed/>
    <w:qFormat/>
    <w:uiPriority w:val="0"/>
    <w:pPr>
      <w:spacing w:line="245" w:lineRule="auto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93">
    <w:name w:val="Table Colorful 3"/>
    <w:basedOn w:val="88"/>
    <w:semiHidden/>
    <w:unhideWhenUsed/>
    <w:qFormat/>
    <w:uiPriority w:val="0"/>
    <w:pPr>
      <w:spacing w:line="245" w:lineRule="auto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bottom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left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94">
    <w:name w:val="Table Elegant"/>
    <w:basedOn w:val="88"/>
    <w:semiHidden/>
    <w:unhideWhenUsed/>
    <w:qFormat/>
    <w:uiPriority w:val="0"/>
    <w:pPr>
      <w:spacing w:line="245" w:lineRule="auto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95">
    <w:name w:val="Table Classic 1"/>
    <w:basedOn w:val="88"/>
    <w:semiHidden/>
    <w:unhideWhenUsed/>
    <w:qFormat/>
    <w:uiPriority w:val="0"/>
    <w:pPr>
      <w:spacing w:line="245" w:lineRule="auto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Classic 2"/>
    <w:basedOn w:val="88"/>
    <w:semiHidden/>
    <w:unhideWhenUsed/>
    <w:uiPriority w:val="0"/>
    <w:pPr>
      <w:spacing w:line="245" w:lineRule="auto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3"/>
    <w:basedOn w:val="88"/>
    <w:semiHidden/>
    <w:unhideWhenUsed/>
    <w:qFormat/>
    <w:uiPriority w:val="0"/>
    <w:pPr>
      <w:spacing w:line="245" w:lineRule="auto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4"/>
    <w:basedOn w:val="88"/>
    <w:semiHidden/>
    <w:unhideWhenUsed/>
    <w:uiPriority w:val="0"/>
    <w:pPr>
      <w:spacing w:line="245" w:lineRule="auto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Simple 1"/>
    <w:basedOn w:val="88"/>
    <w:semiHidden/>
    <w:unhideWhenUsed/>
    <w:uiPriority w:val="0"/>
    <w:pPr>
      <w:spacing w:line="245" w:lineRule="auto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bottom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00">
    <w:name w:val="Table Simple 2"/>
    <w:basedOn w:val="88"/>
    <w:semiHidden/>
    <w:unhideWhenUsed/>
    <w:uiPriority w:val="0"/>
    <w:pPr>
      <w:spacing w:line="245" w:lineRule="auto"/>
    </w:pPr>
    <w:tblPr/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01">
    <w:name w:val="Table Simple 3"/>
    <w:basedOn w:val="88"/>
    <w:semiHidden/>
    <w:unhideWhenUsed/>
    <w:uiPriority w:val="0"/>
    <w:pPr>
      <w:spacing w:line="245" w:lineRule="auto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2">
    <w:name w:val="Table Subtle 1"/>
    <w:basedOn w:val="88"/>
    <w:semiHidden/>
    <w:unhideWhenUsed/>
    <w:qFormat/>
    <w:uiPriority w:val="0"/>
    <w:pPr>
      <w:spacing w:line="245" w:lineRule="auto"/>
    </w:pPr>
    <w:tblPr>
      <w:tblStyleRowBandSize w:val="1"/>
    </w:tblPr>
    <w:tblStylePr w:type="firstRow">
      <w:tblPr/>
      <w:tcPr>
        <w:tcBorders>
          <w:top w:val="single" w:color="000000" w:sz="6" w:space="0"/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bottom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3">
    <w:name w:val="Table Subtle 2"/>
    <w:basedOn w:val="88"/>
    <w:semiHidden/>
    <w:unhideWhenUsed/>
    <w:uiPriority w:val="0"/>
    <w:pPr>
      <w:spacing w:line="245" w:lineRule="auto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left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4">
    <w:name w:val="Table 3D effects 1"/>
    <w:basedOn w:val="88"/>
    <w:semiHidden/>
    <w:unhideWhenUsed/>
    <w:uiPriority w:val="0"/>
    <w:pPr>
      <w:spacing w:line="245" w:lineRule="auto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left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bottom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105">
    <w:name w:val="Table 3D effects 2"/>
    <w:basedOn w:val="88"/>
    <w:semiHidden/>
    <w:unhideWhenUsed/>
    <w:uiPriority w:val="0"/>
    <w:pPr>
      <w:spacing w:line="245" w:lineRule="auto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3D effects 3"/>
    <w:basedOn w:val="88"/>
    <w:semiHidden/>
    <w:unhideWhenUsed/>
    <w:qFormat/>
    <w:uiPriority w:val="0"/>
    <w:pPr>
      <w:spacing w:line="245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List 1"/>
    <w:basedOn w:val="88"/>
    <w:semiHidden/>
    <w:unhideWhenUsed/>
    <w:uiPriority w:val="0"/>
    <w:pPr>
      <w:spacing w:line="245" w:lineRule="auto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8">
    <w:name w:val="Table List 2"/>
    <w:basedOn w:val="88"/>
    <w:semiHidden/>
    <w:unhideWhenUsed/>
    <w:qFormat/>
    <w:uiPriority w:val="0"/>
    <w:pPr>
      <w:spacing w:line="245" w:lineRule="auto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9">
    <w:name w:val="Table List 3"/>
    <w:basedOn w:val="88"/>
    <w:semiHidden/>
    <w:unhideWhenUsed/>
    <w:uiPriority w:val="0"/>
    <w:pPr>
      <w:spacing w:line="245" w:lineRule="auto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10">
    <w:name w:val="Table List 4"/>
    <w:basedOn w:val="88"/>
    <w:semiHidden/>
    <w:unhideWhenUsed/>
    <w:qFormat/>
    <w:uiPriority w:val="0"/>
    <w:pPr>
      <w:spacing w:line="245" w:lineRule="auto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11">
    <w:name w:val="Table List 5"/>
    <w:basedOn w:val="88"/>
    <w:semiHidden/>
    <w:unhideWhenUsed/>
    <w:uiPriority w:val="0"/>
    <w:pPr>
      <w:spacing w:line="245" w:lineRule="auto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2">
    <w:name w:val="Table List 6"/>
    <w:basedOn w:val="88"/>
    <w:semiHidden/>
    <w:unhideWhenUsed/>
    <w:uiPriority w:val="0"/>
    <w:pPr>
      <w:spacing w:line="245" w:lineRule="auto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List 7"/>
    <w:basedOn w:val="88"/>
    <w:semiHidden/>
    <w:unhideWhenUsed/>
    <w:uiPriority w:val="0"/>
    <w:pPr>
      <w:spacing w:line="245" w:lineRule="auto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bottom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14">
    <w:name w:val="Table List 8"/>
    <w:basedOn w:val="88"/>
    <w:semiHidden/>
    <w:unhideWhenUsed/>
    <w:uiPriority w:val="0"/>
    <w:pPr>
      <w:spacing w:line="245" w:lineRule="auto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table" w:styleId="115">
    <w:name w:val="Table Contemporary"/>
    <w:basedOn w:val="88"/>
    <w:semiHidden/>
    <w:unhideWhenUsed/>
    <w:uiPriority w:val="0"/>
    <w:pPr>
      <w:spacing w:line="245" w:lineRule="auto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6">
    <w:name w:val="Table Columns 1"/>
    <w:basedOn w:val="88"/>
    <w:semiHidden/>
    <w:unhideWhenUsed/>
    <w:uiPriority w:val="0"/>
    <w:pPr>
      <w:spacing w:line="245" w:lineRule="auto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bottom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7">
    <w:name w:val="Table Columns 2"/>
    <w:basedOn w:val="88"/>
    <w:semiHidden/>
    <w:unhideWhenUsed/>
    <w:uiPriority w:val="0"/>
    <w:pPr>
      <w:spacing w:line="245" w:lineRule="auto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8">
    <w:name w:val="Table Columns 3"/>
    <w:basedOn w:val="88"/>
    <w:semiHidden/>
    <w:unhideWhenUsed/>
    <w:uiPriority w:val="0"/>
    <w:pPr>
      <w:spacing w:line="245" w:lineRule="auto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9">
    <w:name w:val="Table Columns 4"/>
    <w:basedOn w:val="88"/>
    <w:semiHidden/>
    <w:unhideWhenUsed/>
    <w:uiPriority w:val="0"/>
    <w:pPr>
      <w:spacing w:line="245" w:lineRule="auto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20">
    <w:name w:val="Table Columns 5"/>
    <w:basedOn w:val="88"/>
    <w:semiHidden/>
    <w:unhideWhenUsed/>
    <w:uiPriority w:val="0"/>
    <w:pPr>
      <w:spacing w:line="245" w:lineRule="auto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21">
    <w:name w:val="Table Grid 1"/>
    <w:basedOn w:val="88"/>
    <w:semiHidden/>
    <w:unhideWhenUsed/>
    <w:qFormat/>
    <w:uiPriority w:val="0"/>
    <w:pPr>
      <w:spacing w:line="245" w:lineRule="auto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2">
    <w:name w:val="Table Grid 2"/>
    <w:basedOn w:val="88"/>
    <w:semiHidden/>
    <w:unhideWhenUsed/>
    <w:uiPriority w:val="0"/>
    <w:pPr>
      <w:spacing w:line="245" w:lineRule="auto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3">
    <w:name w:val="Table Grid 3"/>
    <w:basedOn w:val="88"/>
    <w:semiHidden/>
    <w:unhideWhenUsed/>
    <w:uiPriority w:val="0"/>
    <w:pPr>
      <w:spacing w:line="245" w:lineRule="auto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4">
    <w:name w:val="Table Grid 4"/>
    <w:basedOn w:val="88"/>
    <w:semiHidden/>
    <w:unhideWhenUsed/>
    <w:uiPriority w:val="0"/>
    <w:pPr>
      <w:spacing w:line="245" w:lineRule="auto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5">
    <w:name w:val="Table Grid 5"/>
    <w:basedOn w:val="88"/>
    <w:semiHidden/>
    <w:unhideWhenUsed/>
    <w:uiPriority w:val="0"/>
    <w:pPr>
      <w:spacing w:line="245" w:lineRule="auto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Grid 6"/>
    <w:basedOn w:val="88"/>
    <w:semiHidden/>
    <w:unhideWhenUsed/>
    <w:uiPriority w:val="0"/>
    <w:pPr>
      <w:spacing w:line="245" w:lineRule="auto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7">
    <w:name w:val="Table Grid 7"/>
    <w:basedOn w:val="88"/>
    <w:semiHidden/>
    <w:unhideWhenUsed/>
    <w:uiPriority w:val="0"/>
    <w:pPr>
      <w:spacing w:line="245" w:lineRule="auto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8">
    <w:name w:val="Table Grid 8"/>
    <w:basedOn w:val="88"/>
    <w:semiHidden/>
    <w:unhideWhenUsed/>
    <w:qFormat/>
    <w:uiPriority w:val="0"/>
    <w:pPr>
      <w:spacing w:line="245" w:lineRule="auto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9">
    <w:name w:val="Table Web 1"/>
    <w:basedOn w:val="88"/>
    <w:semiHidden/>
    <w:unhideWhenUsed/>
    <w:qFormat/>
    <w:uiPriority w:val="0"/>
    <w:pPr>
      <w:spacing w:line="245" w:lineRule="auto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0">
    <w:name w:val="Table Web 2"/>
    <w:basedOn w:val="88"/>
    <w:semiHidden/>
    <w:unhideWhenUsed/>
    <w:uiPriority w:val="0"/>
    <w:pPr>
      <w:spacing w:line="245" w:lineRule="auto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1">
    <w:name w:val="Table Web 3"/>
    <w:basedOn w:val="88"/>
    <w:semiHidden/>
    <w:unhideWhenUsed/>
    <w:uiPriority w:val="0"/>
    <w:pPr>
      <w:spacing w:line="245" w:lineRule="auto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2">
    <w:name w:val="Table Professional"/>
    <w:basedOn w:val="88"/>
    <w:semiHidden/>
    <w:unhideWhenUsed/>
    <w:uiPriority w:val="0"/>
    <w:pPr>
      <w:spacing w:line="245" w:lineRule="auto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3">
    <w:name w:val="Light Shading"/>
    <w:basedOn w:val="88"/>
    <w:semiHidden/>
    <w:unhideWhenUsed/>
    <w:uiPriority w:val="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134">
    <w:name w:val="Light Shading Accent 1"/>
    <w:basedOn w:val="88"/>
    <w:semiHidden/>
    <w:unhideWhenUsed/>
    <w:qFormat/>
    <w:uiPriority w:val="0"/>
    <w:pPr>
      <w:spacing w:after="0" w:line="240" w:lineRule="auto"/>
    </w:pPr>
    <w:rPr>
      <w:color w:val="6B0233" w:themeColor="accent1" w:themeShade="BF"/>
    </w:rPr>
    <w:tblPr>
      <w:tblBorders>
        <w:top w:val="single" w:color="8E0344" w:themeColor="accent1" w:sz="8" w:space="0"/>
        <w:bottom w:val="single" w:color="8E0344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E0344" w:themeColor="accent1" w:sz="8" w:space="0"/>
          <w:left w:val="nil"/>
          <w:bottom w:val="single" w:color="8E0344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E0344" w:themeColor="accent1" w:sz="8" w:space="0"/>
          <w:left w:val="nil"/>
          <w:bottom w:val="single" w:color="8E0344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A6CF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A6CF" w:themeFill="accent1" w:themeFillTint="3F"/>
      </w:tcPr>
    </w:tblStylePr>
  </w:style>
  <w:style w:type="table" w:styleId="135">
    <w:name w:val="Light Shading Accent 2"/>
    <w:basedOn w:val="88"/>
    <w:semiHidden/>
    <w:unhideWhenUsed/>
    <w:uiPriority w:val="0"/>
    <w:pPr>
      <w:spacing w:after="0" w:line="240" w:lineRule="auto"/>
    </w:pPr>
    <w:rPr>
      <w:color w:val="1382A1" w:themeColor="accent2" w:themeShade="BF"/>
    </w:rPr>
    <w:tblPr>
      <w:tblBorders>
        <w:top w:val="single" w:color="19AED7" w:themeColor="accent2" w:sz="8" w:space="0"/>
        <w:bottom w:val="single" w:color="19AED7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19AED7" w:themeColor="accent2" w:sz="8" w:space="0"/>
          <w:left w:val="nil"/>
          <w:bottom w:val="single" w:color="19AED7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19AED7" w:themeColor="accent2" w:sz="8" w:space="0"/>
          <w:left w:val="nil"/>
          <w:bottom w:val="single" w:color="19AED7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3ECF8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3ECF8" w:themeFill="accent2" w:themeFillTint="3F"/>
      </w:tcPr>
    </w:tblStylePr>
  </w:style>
  <w:style w:type="table" w:styleId="136">
    <w:name w:val="Light Shading Accent 3"/>
    <w:basedOn w:val="88"/>
    <w:semiHidden/>
    <w:unhideWhenUsed/>
    <w:uiPriority w:val="0"/>
    <w:pPr>
      <w:spacing w:after="0" w:line="240" w:lineRule="auto"/>
    </w:pPr>
    <w:rPr>
      <w:color w:val="60873B" w:themeColor="accent3" w:themeShade="BF"/>
    </w:rPr>
    <w:tblPr>
      <w:tblBorders>
        <w:top w:val="single" w:color="80B350" w:themeColor="accent3" w:sz="8" w:space="0"/>
        <w:bottom w:val="single" w:color="80B350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B350" w:themeColor="accent3" w:sz="8" w:space="0"/>
          <w:left w:val="nil"/>
          <w:bottom w:val="single" w:color="80B350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B350" w:themeColor="accent3" w:sz="8" w:space="0"/>
          <w:left w:val="nil"/>
          <w:bottom w:val="single" w:color="80B350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</w:style>
  <w:style w:type="table" w:styleId="137">
    <w:name w:val="Light Shading Accent 4"/>
    <w:basedOn w:val="88"/>
    <w:semiHidden/>
    <w:unhideWhenUsed/>
    <w:uiPriority w:val="0"/>
    <w:pPr>
      <w:spacing w:after="0" w:line="240" w:lineRule="auto"/>
    </w:pPr>
    <w:rPr>
      <w:color w:val="552C77" w:themeColor="accent4" w:themeShade="BF"/>
    </w:rPr>
    <w:tblPr>
      <w:tblBorders>
        <w:top w:val="single" w:color="713B9E" w:themeColor="accent4" w:sz="8" w:space="0"/>
        <w:bottom w:val="single" w:color="713B9E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713B9E" w:themeColor="accent4" w:sz="8" w:space="0"/>
          <w:left w:val="nil"/>
          <w:bottom w:val="single" w:color="713B9E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713B9E" w:themeColor="accent4" w:sz="8" w:space="0"/>
          <w:left w:val="nil"/>
          <w:bottom w:val="single" w:color="713B9E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</w:style>
  <w:style w:type="table" w:styleId="138">
    <w:name w:val="Light Shading Accent 5"/>
    <w:basedOn w:val="88"/>
    <w:semiHidden/>
    <w:unhideWhenUsed/>
    <w:uiPriority w:val="0"/>
    <w:pPr>
      <w:spacing w:after="0" w:line="240" w:lineRule="auto"/>
    </w:pPr>
    <w:rPr>
      <w:color w:val="000060" w:themeColor="accent5" w:themeShade="BF"/>
    </w:rPr>
    <w:tblPr>
      <w:tblBorders>
        <w:top w:val="single" w:color="000080" w:themeColor="accent5" w:sz="8" w:space="0"/>
        <w:bottom w:val="single" w:color="000080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80" w:themeColor="accent5" w:sz="8" w:space="0"/>
          <w:left w:val="nil"/>
          <w:bottom w:val="single" w:color="000080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80" w:themeColor="accent5" w:sz="8" w:space="0"/>
          <w:left w:val="nil"/>
          <w:bottom w:val="single" w:color="000080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</w:style>
  <w:style w:type="table" w:styleId="139">
    <w:name w:val="Light Shading Accent 6"/>
    <w:basedOn w:val="88"/>
    <w:semiHidden/>
    <w:unhideWhenUsed/>
    <w:uiPriority w:val="0"/>
    <w:pPr>
      <w:spacing w:after="0" w:line="240" w:lineRule="auto"/>
    </w:pPr>
    <w:rPr>
      <w:color w:val="D04A08" w:themeColor="accent6" w:themeShade="BF"/>
    </w:rPr>
    <w:tblPr>
      <w:tblBorders>
        <w:top w:val="single" w:color="F76D28" w:themeColor="accent6" w:sz="8" w:space="0"/>
        <w:bottom w:val="single" w:color="F76D28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6D28" w:themeColor="accent6" w:sz="8" w:space="0"/>
          <w:left w:val="nil"/>
          <w:bottom w:val="single" w:color="F76D28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6D28" w:themeColor="accent6" w:sz="8" w:space="0"/>
          <w:left w:val="nil"/>
          <w:bottom w:val="single" w:color="F76D28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</w:style>
  <w:style w:type="table" w:styleId="140">
    <w:name w:val="Light List"/>
    <w:basedOn w:val="88"/>
    <w:semiHidden/>
    <w:unhideWhenUsed/>
    <w:uiPriority w:val="0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141">
    <w:name w:val="Light List Accent 1"/>
    <w:basedOn w:val="88"/>
    <w:semiHidden/>
    <w:unhideWhenUsed/>
    <w:uiPriority w:val="0"/>
    <w:pPr>
      <w:spacing w:after="0" w:line="240" w:lineRule="auto"/>
    </w:pPr>
    <w:tblPr>
      <w:tblBorders>
        <w:top w:val="single" w:color="8E0344" w:themeColor="accent1" w:sz="8" w:space="0"/>
        <w:left w:val="single" w:color="8E0344" w:themeColor="accent1" w:sz="8" w:space="0"/>
        <w:bottom w:val="single" w:color="8E0344" w:themeColor="accent1" w:sz="8" w:space="0"/>
        <w:right w:val="single" w:color="8E0344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E034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E0344" w:themeColor="accent1" w:sz="6" w:space="0"/>
          <w:left w:val="single" w:color="8E0344" w:themeColor="accent1" w:sz="8" w:space="0"/>
          <w:bottom w:val="single" w:color="8E0344" w:themeColor="accent1" w:sz="8" w:space="0"/>
          <w:right w:val="single" w:color="8E0344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E0344" w:themeColor="accent1" w:sz="8" w:space="0"/>
          <w:left w:val="single" w:color="8E0344" w:themeColor="accent1" w:sz="8" w:space="0"/>
          <w:bottom w:val="single" w:color="8E0344" w:themeColor="accent1" w:sz="8" w:space="0"/>
          <w:right w:val="single" w:color="8E0344" w:themeColor="accent1" w:sz="8" w:space="0"/>
        </w:tcBorders>
      </w:tcPr>
    </w:tblStylePr>
    <w:tblStylePr w:type="band1Horz">
      <w:tblPr/>
      <w:tcPr>
        <w:tcBorders>
          <w:top w:val="single" w:color="8E0344" w:themeColor="accent1" w:sz="8" w:space="0"/>
          <w:left w:val="single" w:color="8E0344" w:themeColor="accent1" w:sz="8" w:space="0"/>
          <w:bottom w:val="single" w:color="8E0344" w:themeColor="accent1" w:sz="8" w:space="0"/>
          <w:right w:val="single" w:color="8E0344" w:themeColor="accent1" w:sz="8" w:space="0"/>
        </w:tcBorders>
      </w:tcPr>
    </w:tblStylePr>
  </w:style>
  <w:style w:type="table" w:styleId="142">
    <w:name w:val="Light List Accent 2"/>
    <w:basedOn w:val="88"/>
    <w:semiHidden/>
    <w:unhideWhenUsed/>
    <w:uiPriority w:val="0"/>
    <w:pPr>
      <w:spacing w:after="0" w:line="240" w:lineRule="auto"/>
    </w:pPr>
    <w:tblPr>
      <w:tblBorders>
        <w:top w:val="single" w:color="19AED7" w:themeColor="accent2" w:sz="8" w:space="0"/>
        <w:left w:val="single" w:color="19AED7" w:themeColor="accent2" w:sz="8" w:space="0"/>
        <w:bottom w:val="single" w:color="19AED7" w:themeColor="accent2" w:sz="8" w:space="0"/>
        <w:right w:val="single" w:color="19AED7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19AED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19AED7" w:themeColor="accent2" w:sz="6" w:space="0"/>
          <w:left w:val="single" w:color="19AED7" w:themeColor="accent2" w:sz="8" w:space="0"/>
          <w:bottom w:val="single" w:color="19AED7" w:themeColor="accent2" w:sz="8" w:space="0"/>
          <w:right w:val="single" w:color="19AED7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19AED7" w:themeColor="accent2" w:sz="8" w:space="0"/>
          <w:left w:val="single" w:color="19AED7" w:themeColor="accent2" w:sz="8" w:space="0"/>
          <w:bottom w:val="single" w:color="19AED7" w:themeColor="accent2" w:sz="8" w:space="0"/>
          <w:right w:val="single" w:color="19AED7" w:themeColor="accent2" w:sz="8" w:space="0"/>
        </w:tcBorders>
      </w:tcPr>
    </w:tblStylePr>
    <w:tblStylePr w:type="band1Horz">
      <w:tblPr/>
      <w:tcPr>
        <w:tcBorders>
          <w:top w:val="single" w:color="19AED7" w:themeColor="accent2" w:sz="8" w:space="0"/>
          <w:left w:val="single" w:color="19AED7" w:themeColor="accent2" w:sz="8" w:space="0"/>
          <w:bottom w:val="single" w:color="19AED7" w:themeColor="accent2" w:sz="8" w:space="0"/>
          <w:right w:val="single" w:color="19AED7" w:themeColor="accent2" w:sz="8" w:space="0"/>
        </w:tcBorders>
      </w:tcPr>
    </w:tblStylePr>
  </w:style>
  <w:style w:type="table" w:styleId="143">
    <w:name w:val="Light List Accent 3"/>
    <w:basedOn w:val="88"/>
    <w:semiHidden/>
    <w:unhideWhenUsed/>
    <w:uiPriority w:val="0"/>
    <w:pPr>
      <w:spacing w:after="0" w:line="240" w:lineRule="auto"/>
    </w:pPr>
    <w:tblPr>
      <w:tblBorders>
        <w:top w:val="single" w:color="80B350" w:themeColor="accent3" w:sz="8" w:space="0"/>
        <w:left w:val="single" w:color="80B350" w:themeColor="accent3" w:sz="8" w:space="0"/>
        <w:bottom w:val="single" w:color="80B350" w:themeColor="accent3" w:sz="8" w:space="0"/>
        <w:right w:val="single" w:color="80B350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0B35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B350" w:themeColor="accent3" w:sz="6" w:space="0"/>
          <w:left w:val="single" w:color="80B350" w:themeColor="accent3" w:sz="8" w:space="0"/>
          <w:bottom w:val="single" w:color="80B350" w:themeColor="accent3" w:sz="8" w:space="0"/>
          <w:right w:val="single" w:color="80B350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B350" w:themeColor="accent3" w:sz="8" w:space="0"/>
          <w:left w:val="single" w:color="80B350" w:themeColor="accent3" w:sz="8" w:space="0"/>
          <w:bottom w:val="single" w:color="80B350" w:themeColor="accent3" w:sz="8" w:space="0"/>
          <w:right w:val="single" w:color="80B350" w:themeColor="accent3" w:sz="8" w:space="0"/>
        </w:tcBorders>
      </w:tcPr>
    </w:tblStylePr>
    <w:tblStylePr w:type="band1Horz">
      <w:tblPr/>
      <w:tcPr>
        <w:tcBorders>
          <w:top w:val="single" w:color="80B350" w:themeColor="accent3" w:sz="8" w:space="0"/>
          <w:left w:val="single" w:color="80B350" w:themeColor="accent3" w:sz="8" w:space="0"/>
          <w:bottom w:val="single" w:color="80B350" w:themeColor="accent3" w:sz="8" w:space="0"/>
          <w:right w:val="single" w:color="80B350" w:themeColor="accent3" w:sz="8" w:space="0"/>
        </w:tcBorders>
      </w:tcPr>
    </w:tblStylePr>
  </w:style>
  <w:style w:type="table" w:styleId="144">
    <w:name w:val="Light List Accent 4"/>
    <w:basedOn w:val="88"/>
    <w:semiHidden/>
    <w:unhideWhenUsed/>
    <w:uiPriority w:val="0"/>
    <w:pPr>
      <w:spacing w:after="0" w:line="240" w:lineRule="auto"/>
    </w:pPr>
    <w:tblPr>
      <w:tblBorders>
        <w:top w:val="single" w:color="713B9E" w:themeColor="accent4" w:sz="8" w:space="0"/>
        <w:left w:val="single" w:color="713B9E" w:themeColor="accent4" w:sz="8" w:space="0"/>
        <w:bottom w:val="single" w:color="713B9E" w:themeColor="accent4" w:sz="8" w:space="0"/>
        <w:right w:val="single" w:color="713B9E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13B9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13B9E" w:themeColor="accent4" w:sz="6" w:space="0"/>
          <w:left w:val="single" w:color="713B9E" w:themeColor="accent4" w:sz="8" w:space="0"/>
          <w:bottom w:val="single" w:color="713B9E" w:themeColor="accent4" w:sz="8" w:space="0"/>
          <w:right w:val="single" w:color="713B9E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713B9E" w:themeColor="accent4" w:sz="8" w:space="0"/>
          <w:left w:val="single" w:color="713B9E" w:themeColor="accent4" w:sz="8" w:space="0"/>
          <w:bottom w:val="single" w:color="713B9E" w:themeColor="accent4" w:sz="8" w:space="0"/>
          <w:right w:val="single" w:color="713B9E" w:themeColor="accent4" w:sz="8" w:space="0"/>
        </w:tcBorders>
      </w:tcPr>
    </w:tblStylePr>
    <w:tblStylePr w:type="band1Horz">
      <w:tblPr/>
      <w:tcPr>
        <w:tcBorders>
          <w:top w:val="single" w:color="713B9E" w:themeColor="accent4" w:sz="8" w:space="0"/>
          <w:left w:val="single" w:color="713B9E" w:themeColor="accent4" w:sz="8" w:space="0"/>
          <w:bottom w:val="single" w:color="713B9E" w:themeColor="accent4" w:sz="8" w:space="0"/>
          <w:right w:val="single" w:color="713B9E" w:themeColor="accent4" w:sz="8" w:space="0"/>
        </w:tcBorders>
      </w:tcPr>
    </w:tblStylePr>
  </w:style>
  <w:style w:type="table" w:styleId="145">
    <w:name w:val="Light List Accent 5"/>
    <w:basedOn w:val="88"/>
    <w:semiHidden/>
    <w:unhideWhenUsed/>
    <w:uiPriority w:val="0"/>
    <w:pPr>
      <w:spacing w:after="0" w:line="240" w:lineRule="auto"/>
    </w:pPr>
    <w:tblPr>
      <w:tblBorders>
        <w:top w:val="single" w:color="000080" w:themeColor="accent5" w:sz="8" w:space="0"/>
        <w:left w:val="single" w:color="000080" w:themeColor="accent5" w:sz="8" w:space="0"/>
        <w:bottom w:val="single" w:color="000080" w:themeColor="accent5" w:sz="8" w:space="0"/>
        <w:right w:val="single" w:color="000080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8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80" w:themeColor="accent5" w:sz="6" w:space="0"/>
          <w:left w:val="single" w:color="000080" w:themeColor="accent5" w:sz="8" w:space="0"/>
          <w:bottom w:val="single" w:color="000080" w:themeColor="accent5" w:sz="8" w:space="0"/>
          <w:right w:val="single" w:color="000080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80" w:themeColor="accent5" w:sz="8" w:space="0"/>
          <w:left w:val="single" w:color="000080" w:themeColor="accent5" w:sz="8" w:space="0"/>
          <w:bottom w:val="single" w:color="000080" w:themeColor="accent5" w:sz="8" w:space="0"/>
          <w:right w:val="single" w:color="000080" w:themeColor="accent5" w:sz="8" w:space="0"/>
        </w:tcBorders>
      </w:tcPr>
    </w:tblStylePr>
    <w:tblStylePr w:type="band1Horz">
      <w:tblPr/>
      <w:tcPr>
        <w:tcBorders>
          <w:top w:val="single" w:color="000080" w:themeColor="accent5" w:sz="8" w:space="0"/>
          <w:left w:val="single" w:color="000080" w:themeColor="accent5" w:sz="8" w:space="0"/>
          <w:bottom w:val="single" w:color="000080" w:themeColor="accent5" w:sz="8" w:space="0"/>
          <w:right w:val="single" w:color="000080" w:themeColor="accent5" w:sz="8" w:space="0"/>
        </w:tcBorders>
      </w:tcPr>
    </w:tblStylePr>
  </w:style>
  <w:style w:type="table" w:styleId="146">
    <w:name w:val="Light List Accent 6"/>
    <w:basedOn w:val="88"/>
    <w:semiHidden/>
    <w:unhideWhenUsed/>
    <w:uiPriority w:val="0"/>
    <w:pPr>
      <w:spacing w:after="0" w:line="240" w:lineRule="auto"/>
    </w:pPr>
    <w:tblPr>
      <w:tblBorders>
        <w:top w:val="single" w:color="F76D28" w:themeColor="accent6" w:sz="8" w:space="0"/>
        <w:left w:val="single" w:color="F76D28" w:themeColor="accent6" w:sz="8" w:space="0"/>
        <w:bottom w:val="single" w:color="F76D28" w:themeColor="accent6" w:sz="8" w:space="0"/>
        <w:right w:val="single" w:color="F76D28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F76D2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6D28" w:themeColor="accent6" w:sz="6" w:space="0"/>
          <w:left w:val="single" w:color="F76D28" w:themeColor="accent6" w:sz="8" w:space="0"/>
          <w:bottom w:val="single" w:color="F76D28" w:themeColor="accent6" w:sz="8" w:space="0"/>
          <w:right w:val="single" w:color="F76D28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6D28" w:themeColor="accent6" w:sz="8" w:space="0"/>
          <w:left w:val="single" w:color="F76D28" w:themeColor="accent6" w:sz="8" w:space="0"/>
          <w:bottom w:val="single" w:color="F76D28" w:themeColor="accent6" w:sz="8" w:space="0"/>
          <w:right w:val="single" w:color="F76D28" w:themeColor="accent6" w:sz="8" w:space="0"/>
        </w:tcBorders>
      </w:tcPr>
    </w:tblStylePr>
    <w:tblStylePr w:type="band1Horz">
      <w:tblPr/>
      <w:tcPr>
        <w:tcBorders>
          <w:top w:val="single" w:color="F76D28" w:themeColor="accent6" w:sz="8" w:space="0"/>
          <w:left w:val="single" w:color="F76D28" w:themeColor="accent6" w:sz="8" w:space="0"/>
          <w:bottom w:val="single" w:color="F76D28" w:themeColor="accent6" w:sz="8" w:space="0"/>
          <w:right w:val="single" w:color="F76D28" w:themeColor="accent6" w:sz="8" w:space="0"/>
        </w:tcBorders>
      </w:tcPr>
    </w:tblStylePr>
  </w:style>
  <w:style w:type="table" w:styleId="147">
    <w:name w:val="Light Grid"/>
    <w:basedOn w:val="88"/>
    <w:semiHidden/>
    <w:unhideWhenUsed/>
    <w:qFormat/>
    <w:uiPriority w:val="0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148">
    <w:name w:val="Light Grid Accent 1"/>
    <w:basedOn w:val="88"/>
    <w:semiHidden/>
    <w:unhideWhenUsed/>
    <w:uiPriority w:val="0"/>
    <w:pPr>
      <w:spacing w:after="0" w:line="240" w:lineRule="auto"/>
    </w:pPr>
    <w:tblPr>
      <w:tblBorders>
        <w:top w:val="single" w:color="8E0344" w:themeColor="accent1" w:sz="8" w:space="0"/>
        <w:left w:val="single" w:color="8E0344" w:themeColor="accent1" w:sz="8" w:space="0"/>
        <w:bottom w:val="single" w:color="8E0344" w:themeColor="accent1" w:sz="8" w:space="0"/>
        <w:right w:val="single" w:color="8E0344" w:themeColor="accent1" w:sz="8" w:space="0"/>
        <w:insideH w:val="single" w:color="8E0344" w:themeColor="accent1" w:sz="8" w:space="0"/>
        <w:insideV w:val="single" w:color="8E0344" w:themeColor="accen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E0344" w:themeColor="accent1" w:sz="8" w:space="0"/>
          <w:left w:val="single" w:color="8E0344" w:themeColor="accent1" w:sz="8" w:space="0"/>
          <w:bottom w:val="single" w:color="8E0344" w:themeColor="accent1" w:sz="18" w:space="0"/>
          <w:right w:val="single" w:color="8E0344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E0344" w:themeColor="accent1" w:sz="6" w:space="0"/>
          <w:left w:val="single" w:color="8E0344" w:themeColor="accent1" w:sz="8" w:space="0"/>
          <w:bottom w:val="single" w:color="8E0344" w:themeColor="accent1" w:sz="8" w:space="0"/>
          <w:right w:val="single" w:color="8E0344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E0344" w:themeColor="accent1" w:sz="8" w:space="0"/>
          <w:left w:val="single" w:color="8E0344" w:themeColor="accent1" w:sz="8" w:space="0"/>
          <w:bottom w:val="single" w:color="8E0344" w:themeColor="accent1" w:sz="8" w:space="0"/>
          <w:right w:val="single" w:color="8E0344" w:themeColor="accent1" w:sz="8" w:space="0"/>
        </w:tcBorders>
      </w:tcPr>
    </w:tblStylePr>
    <w:tblStylePr w:type="band1Vert">
      <w:tblPr/>
      <w:tcPr>
        <w:tcBorders>
          <w:top w:val="single" w:color="8E0344" w:themeColor="accent1" w:sz="8" w:space="0"/>
          <w:left w:val="single" w:color="8E0344" w:themeColor="accent1" w:sz="8" w:space="0"/>
          <w:bottom w:val="single" w:color="8E0344" w:themeColor="accent1" w:sz="8" w:space="0"/>
          <w:right w:val="single" w:color="8E0344" w:themeColor="accent1" w:sz="8" w:space="0"/>
        </w:tcBorders>
        <w:shd w:val="clear" w:color="auto" w:fill="FDA6CF" w:themeFill="accent1" w:themeFillTint="3F"/>
      </w:tcPr>
    </w:tblStylePr>
    <w:tblStylePr w:type="band1Horz">
      <w:tblPr/>
      <w:tcPr>
        <w:tcBorders>
          <w:top w:val="single" w:color="8E0344" w:themeColor="accent1" w:sz="8" w:space="0"/>
          <w:left w:val="single" w:color="8E0344" w:themeColor="accent1" w:sz="8" w:space="0"/>
          <w:bottom w:val="single" w:color="8E0344" w:themeColor="accent1" w:sz="8" w:space="0"/>
          <w:right w:val="single" w:color="8E0344" w:themeColor="accent1" w:sz="8" w:space="0"/>
          <w:insideV w:val="single" w:sz="8" w:space="0"/>
        </w:tcBorders>
        <w:shd w:val="clear" w:color="auto" w:fill="FDA6CF" w:themeFill="accent1" w:themeFillTint="3F"/>
      </w:tcPr>
    </w:tblStylePr>
    <w:tblStylePr w:type="band2Horz">
      <w:tblPr/>
      <w:tcPr>
        <w:tcBorders>
          <w:top w:val="single" w:color="8E0344" w:themeColor="accent1" w:sz="8" w:space="0"/>
          <w:left w:val="single" w:color="8E0344" w:themeColor="accent1" w:sz="8" w:space="0"/>
          <w:bottom w:val="single" w:color="8E0344" w:themeColor="accent1" w:sz="8" w:space="0"/>
          <w:right w:val="single" w:color="8E0344" w:themeColor="accent1" w:sz="8" w:space="0"/>
          <w:insideV w:val="single" w:sz="8" w:space="0"/>
        </w:tcBorders>
      </w:tcPr>
    </w:tblStylePr>
  </w:style>
  <w:style w:type="table" w:styleId="149">
    <w:name w:val="Light Grid Accent 2"/>
    <w:basedOn w:val="88"/>
    <w:semiHidden/>
    <w:unhideWhenUsed/>
    <w:uiPriority w:val="0"/>
    <w:pPr>
      <w:spacing w:after="0" w:line="240" w:lineRule="auto"/>
    </w:pPr>
    <w:tblPr>
      <w:tblBorders>
        <w:top w:val="single" w:color="19AED7" w:themeColor="accent2" w:sz="8" w:space="0"/>
        <w:left w:val="single" w:color="19AED7" w:themeColor="accent2" w:sz="8" w:space="0"/>
        <w:bottom w:val="single" w:color="19AED7" w:themeColor="accent2" w:sz="8" w:space="0"/>
        <w:right w:val="single" w:color="19AED7" w:themeColor="accent2" w:sz="8" w:space="0"/>
        <w:insideH w:val="single" w:color="19AED7" w:themeColor="accent2" w:sz="8" w:space="0"/>
        <w:insideV w:val="single" w:color="19AED7" w:themeColor="accent2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19AED7" w:themeColor="accent2" w:sz="8" w:space="0"/>
          <w:left w:val="single" w:color="19AED7" w:themeColor="accent2" w:sz="8" w:space="0"/>
          <w:bottom w:val="single" w:color="19AED7" w:themeColor="accent2" w:sz="18" w:space="0"/>
          <w:right w:val="single" w:color="19AED7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19AED7" w:themeColor="accent2" w:sz="6" w:space="0"/>
          <w:left w:val="single" w:color="19AED7" w:themeColor="accent2" w:sz="8" w:space="0"/>
          <w:bottom w:val="single" w:color="19AED7" w:themeColor="accent2" w:sz="8" w:space="0"/>
          <w:right w:val="single" w:color="19AED7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19AED7" w:themeColor="accent2" w:sz="8" w:space="0"/>
          <w:left w:val="single" w:color="19AED7" w:themeColor="accent2" w:sz="8" w:space="0"/>
          <w:bottom w:val="single" w:color="19AED7" w:themeColor="accent2" w:sz="8" w:space="0"/>
          <w:right w:val="single" w:color="19AED7" w:themeColor="accent2" w:sz="8" w:space="0"/>
        </w:tcBorders>
      </w:tcPr>
    </w:tblStylePr>
    <w:tblStylePr w:type="band1Vert">
      <w:tblPr/>
      <w:tcPr>
        <w:tcBorders>
          <w:top w:val="single" w:color="19AED7" w:themeColor="accent2" w:sz="8" w:space="0"/>
          <w:left w:val="single" w:color="19AED7" w:themeColor="accent2" w:sz="8" w:space="0"/>
          <w:bottom w:val="single" w:color="19AED7" w:themeColor="accent2" w:sz="8" w:space="0"/>
          <w:right w:val="single" w:color="19AED7" w:themeColor="accent2" w:sz="8" w:space="0"/>
        </w:tcBorders>
        <w:shd w:val="clear" w:color="auto" w:fill="C3ECF8" w:themeFill="accent2" w:themeFillTint="3F"/>
      </w:tcPr>
    </w:tblStylePr>
    <w:tblStylePr w:type="band1Horz">
      <w:tblPr/>
      <w:tcPr>
        <w:tcBorders>
          <w:top w:val="single" w:color="19AED7" w:themeColor="accent2" w:sz="8" w:space="0"/>
          <w:left w:val="single" w:color="19AED7" w:themeColor="accent2" w:sz="8" w:space="0"/>
          <w:bottom w:val="single" w:color="19AED7" w:themeColor="accent2" w:sz="8" w:space="0"/>
          <w:right w:val="single" w:color="19AED7" w:themeColor="accent2" w:sz="8" w:space="0"/>
          <w:insideV w:val="single" w:sz="8" w:space="0"/>
        </w:tcBorders>
        <w:shd w:val="clear" w:color="auto" w:fill="C3ECF8" w:themeFill="accent2" w:themeFillTint="3F"/>
      </w:tcPr>
    </w:tblStylePr>
    <w:tblStylePr w:type="band2Horz">
      <w:tblPr/>
      <w:tcPr>
        <w:tcBorders>
          <w:top w:val="single" w:color="19AED7" w:themeColor="accent2" w:sz="8" w:space="0"/>
          <w:left w:val="single" w:color="19AED7" w:themeColor="accent2" w:sz="8" w:space="0"/>
          <w:bottom w:val="single" w:color="19AED7" w:themeColor="accent2" w:sz="8" w:space="0"/>
          <w:right w:val="single" w:color="19AED7" w:themeColor="accent2" w:sz="8" w:space="0"/>
          <w:insideV w:val="single" w:sz="8" w:space="0"/>
        </w:tcBorders>
      </w:tcPr>
    </w:tblStylePr>
  </w:style>
  <w:style w:type="table" w:styleId="150">
    <w:name w:val="Light Grid Accent 3"/>
    <w:basedOn w:val="88"/>
    <w:semiHidden/>
    <w:unhideWhenUsed/>
    <w:uiPriority w:val="0"/>
    <w:pPr>
      <w:spacing w:after="0" w:line="240" w:lineRule="auto"/>
    </w:pPr>
    <w:tblPr>
      <w:tblBorders>
        <w:top w:val="single" w:color="80B350" w:themeColor="accent3" w:sz="8" w:space="0"/>
        <w:left w:val="single" w:color="80B350" w:themeColor="accent3" w:sz="8" w:space="0"/>
        <w:bottom w:val="single" w:color="80B350" w:themeColor="accent3" w:sz="8" w:space="0"/>
        <w:right w:val="single" w:color="80B350" w:themeColor="accent3" w:sz="8" w:space="0"/>
        <w:insideH w:val="single" w:color="80B350" w:themeColor="accent3" w:sz="8" w:space="0"/>
        <w:insideV w:val="single" w:color="80B350" w:themeColor="accent3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B350" w:themeColor="accent3" w:sz="8" w:space="0"/>
          <w:left w:val="single" w:color="80B350" w:themeColor="accent3" w:sz="8" w:space="0"/>
          <w:bottom w:val="single" w:color="80B350" w:themeColor="accent3" w:sz="18" w:space="0"/>
          <w:right w:val="single" w:color="80B350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B350" w:themeColor="accent3" w:sz="6" w:space="0"/>
          <w:left w:val="single" w:color="80B350" w:themeColor="accent3" w:sz="8" w:space="0"/>
          <w:bottom w:val="single" w:color="80B350" w:themeColor="accent3" w:sz="8" w:space="0"/>
          <w:right w:val="single" w:color="80B350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B350" w:themeColor="accent3" w:sz="8" w:space="0"/>
          <w:left w:val="single" w:color="80B350" w:themeColor="accent3" w:sz="8" w:space="0"/>
          <w:bottom w:val="single" w:color="80B350" w:themeColor="accent3" w:sz="8" w:space="0"/>
          <w:right w:val="single" w:color="80B350" w:themeColor="accent3" w:sz="8" w:space="0"/>
        </w:tcBorders>
      </w:tcPr>
    </w:tblStylePr>
    <w:tblStylePr w:type="band1Vert">
      <w:tblPr/>
      <w:tcPr>
        <w:tcBorders>
          <w:top w:val="single" w:color="80B350" w:themeColor="accent3" w:sz="8" w:space="0"/>
          <w:left w:val="single" w:color="80B350" w:themeColor="accent3" w:sz="8" w:space="0"/>
          <w:bottom w:val="single" w:color="80B350" w:themeColor="accent3" w:sz="8" w:space="0"/>
          <w:right w:val="single" w:color="80B350" w:themeColor="accent3" w:sz="8" w:space="0"/>
        </w:tcBorders>
        <w:shd w:val="clear" w:color="auto" w:fill="DFECD3" w:themeFill="accent3" w:themeFillTint="3F"/>
      </w:tcPr>
    </w:tblStylePr>
    <w:tblStylePr w:type="band1Horz">
      <w:tblPr/>
      <w:tcPr>
        <w:tcBorders>
          <w:top w:val="single" w:color="80B350" w:themeColor="accent3" w:sz="8" w:space="0"/>
          <w:left w:val="single" w:color="80B350" w:themeColor="accent3" w:sz="8" w:space="0"/>
          <w:bottom w:val="single" w:color="80B350" w:themeColor="accent3" w:sz="8" w:space="0"/>
          <w:right w:val="single" w:color="80B350" w:themeColor="accent3" w:sz="8" w:space="0"/>
          <w:insideV w:val="single" w:sz="8" w:space="0"/>
        </w:tcBorders>
        <w:shd w:val="clear" w:color="auto" w:fill="DFECD3" w:themeFill="accent3" w:themeFillTint="3F"/>
      </w:tcPr>
    </w:tblStylePr>
    <w:tblStylePr w:type="band2Horz">
      <w:tblPr/>
      <w:tcPr>
        <w:tcBorders>
          <w:top w:val="single" w:color="80B350" w:themeColor="accent3" w:sz="8" w:space="0"/>
          <w:left w:val="single" w:color="80B350" w:themeColor="accent3" w:sz="8" w:space="0"/>
          <w:bottom w:val="single" w:color="80B350" w:themeColor="accent3" w:sz="8" w:space="0"/>
          <w:right w:val="single" w:color="80B350" w:themeColor="accent3" w:sz="8" w:space="0"/>
          <w:insideV w:val="single" w:sz="8" w:space="0"/>
        </w:tcBorders>
      </w:tcPr>
    </w:tblStylePr>
  </w:style>
  <w:style w:type="table" w:styleId="151">
    <w:name w:val="Light Grid Accent 4"/>
    <w:basedOn w:val="88"/>
    <w:semiHidden/>
    <w:unhideWhenUsed/>
    <w:uiPriority w:val="0"/>
    <w:pPr>
      <w:spacing w:after="0" w:line="240" w:lineRule="auto"/>
    </w:pPr>
    <w:tblPr>
      <w:tblBorders>
        <w:top w:val="single" w:color="713B9E" w:themeColor="accent4" w:sz="8" w:space="0"/>
        <w:left w:val="single" w:color="713B9E" w:themeColor="accent4" w:sz="8" w:space="0"/>
        <w:bottom w:val="single" w:color="713B9E" w:themeColor="accent4" w:sz="8" w:space="0"/>
        <w:right w:val="single" w:color="713B9E" w:themeColor="accent4" w:sz="8" w:space="0"/>
        <w:insideH w:val="single" w:color="713B9E" w:themeColor="accent4" w:sz="8" w:space="0"/>
        <w:insideV w:val="single" w:color="713B9E" w:themeColor="accent4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713B9E" w:themeColor="accent4" w:sz="8" w:space="0"/>
          <w:left w:val="single" w:color="713B9E" w:themeColor="accent4" w:sz="8" w:space="0"/>
          <w:bottom w:val="single" w:color="713B9E" w:themeColor="accent4" w:sz="18" w:space="0"/>
          <w:right w:val="single" w:color="713B9E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713B9E" w:themeColor="accent4" w:sz="6" w:space="0"/>
          <w:left w:val="single" w:color="713B9E" w:themeColor="accent4" w:sz="8" w:space="0"/>
          <w:bottom w:val="single" w:color="713B9E" w:themeColor="accent4" w:sz="8" w:space="0"/>
          <w:right w:val="single" w:color="713B9E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713B9E" w:themeColor="accent4" w:sz="8" w:space="0"/>
          <w:left w:val="single" w:color="713B9E" w:themeColor="accent4" w:sz="8" w:space="0"/>
          <w:bottom w:val="single" w:color="713B9E" w:themeColor="accent4" w:sz="8" w:space="0"/>
          <w:right w:val="single" w:color="713B9E" w:themeColor="accent4" w:sz="8" w:space="0"/>
        </w:tcBorders>
      </w:tcPr>
    </w:tblStylePr>
    <w:tblStylePr w:type="band1Vert">
      <w:tblPr/>
      <w:tcPr>
        <w:tcBorders>
          <w:top w:val="single" w:color="713B9E" w:themeColor="accent4" w:sz="8" w:space="0"/>
          <w:left w:val="single" w:color="713B9E" w:themeColor="accent4" w:sz="8" w:space="0"/>
          <w:bottom w:val="single" w:color="713B9E" w:themeColor="accent4" w:sz="8" w:space="0"/>
          <w:right w:val="single" w:color="713B9E" w:themeColor="accent4" w:sz="8" w:space="0"/>
        </w:tcBorders>
        <w:shd w:val="clear" w:color="auto" w:fill="DCCAEB" w:themeFill="accent4" w:themeFillTint="3F"/>
      </w:tcPr>
    </w:tblStylePr>
    <w:tblStylePr w:type="band1Horz">
      <w:tblPr/>
      <w:tcPr>
        <w:tcBorders>
          <w:top w:val="single" w:color="713B9E" w:themeColor="accent4" w:sz="8" w:space="0"/>
          <w:left w:val="single" w:color="713B9E" w:themeColor="accent4" w:sz="8" w:space="0"/>
          <w:bottom w:val="single" w:color="713B9E" w:themeColor="accent4" w:sz="8" w:space="0"/>
          <w:right w:val="single" w:color="713B9E" w:themeColor="accent4" w:sz="8" w:space="0"/>
          <w:insideV w:val="single" w:sz="8" w:space="0"/>
        </w:tcBorders>
        <w:shd w:val="clear" w:color="auto" w:fill="DCCAEB" w:themeFill="accent4" w:themeFillTint="3F"/>
      </w:tcPr>
    </w:tblStylePr>
    <w:tblStylePr w:type="band2Horz">
      <w:tblPr/>
      <w:tcPr>
        <w:tcBorders>
          <w:top w:val="single" w:color="713B9E" w:themeColor="accent4" w:sz="8" w:space="0"/>
          <w:left w:val="single" w:color="713B9E" w:themeColor="accent4" w:sz="8" w:space="0"/>
          <w:bottom w:val="single" w:color="713B9E" w:themeColor="accent4" w:sz="8" w:space="0"/>
          <w:right w:val="single" w:color="713B9E" w:themeColor="accent4" w:sz="8" w:space="0"/>
          <w:insideV w:val="single" w:sz="8" w:space="0"/>
        </w:tcBorders>
      </w:tcPr>
    </w:tblStylePr>
  </w:style>
  <w:style w:type="table" w:styleId="152">
    <w:name w:val="Light Grid Accent 5"/>
    <w:basedOn w:val="88"/>
    <w:semiHidden/>
    <w:unhideWhenUsed/>
    <w:qFormat/>
    <w:uiPriority w:val="0"/>
    <w:pPr>
      <w:spacing w:after="0" w:line="240" w:lineRule="auto"/>
    </w:pPr>
    <w:tblPr>
      <w:tblBorders>
        <w:top w:val="single" w:color="000080" w:themeColor="accent5" w:sz="8" w:space="0"/>
        <w:left w:val="single" w:color="000080" w:themeColor="accent5" w:sz="8" w:space="0"/>
        <w:bottom w:val="single" w:color="000080" w:themeColor="accent5" w:sz="8" w:space="0"/>
        <w:right w:val="single" w:color="000080" w:themeColor="accent5" w:sz="8" w:space="0"/>
        <w:insideH w:val="single" w:color="000080" w:themeColor="accent5" w:sz="8" w:space="0"/>
        <w:insideV w:val="single" w:color="000080" w:themeColor="accent5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80" w:themeColor="accent5" w:sz="8" w:space="0"/>
          <w:left w:val="single" w:color="000080" w:themeColor="accent5" w:sz="8" w:space="0"/>
          <w:bottom w:val="single" w:color="000080" w:themeColor="accent5" w:sz="18" w:space="0"/>
          <w:right w:val="single" w:color="000080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80" w:themeColor="accent5" w:sz="6" w:space="0"/>
          <w:left w:val="single" w:color="000080" w:themeColor="accent5" w:sz="8" w:space="0"/>
          <w:bottom w:val="single" w:color="000080" w:themeColor="accent5" w:sz="8" w:space="0"/>
          <w:right w:val="single" w:color="000080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80" w:themeColor="accent5" w:sz="8" w:space="0"/>
          <w:left w:val="single" w:color="000080" w:themeColor="accent5" w:sz="8" w:space="0"/>
          <w:bottom w:val="single" w:color="000080" w:themeColor="accent5" w:sz="8" w:space="0"/>
          <w:right w:val="single" w:color="000080" w:themeColor="accent5" w:sz="8" w:space="0"/>
        </w:tcBorders>
      </w:tcPr>
    </w:tblStylePr>
    <w:tblStylePr w:type="band1Vert">
      <w:tblPr/>
      <w:tcPr>
        <w:tcBorders>
          <w:top w:val="single" w:color="000080" w:themeColor="accent5" w:sz="8" w:space="0"/>
          <w:left w:val="single" w:color="000080" w:themeColor="accent5" w:sz="8" w:space="0"/>
          <w:bottom w:val="single" w:color="000080" w:themeColor="accent5" w:sz="8" w:space="0"/>
          <w:right w:val="single" w:color="000080" w:themeColor="accent5" w:sz="8" w:space="0"/>
        </w:tcBorders>
        <w:shd w:val="clear" w:color="auto" w:fill="A0A0FF" w:themeFill="accent5" w:themeFillTint="3F"/>
      </w:tcPr>
    </w:tblStylePr>
    <w:tblStylePr w:type="band1Horz">
      <w:tblPr/>
      <w:tcPr>
        <w:tcBorders>
          <w:top w:val="single" w:color="000080" w:themeColor="accent5" w:sz="8" w:space="0"/>
          <w:left w:val="single" w:color="000080" w:themeColor="accent5" w:sz="8" w:space="0"/>
          <w:bottom w:val="single" w:color="000080" w:themeColor="accent5" w:sz="8" w:space="0"/>
          <w:right w:val="single" w:color="000080" w:themeColor="accent5" w:sz="8" w:space="0"/>
          <w:insideV w:val="single" w:sz="8" w:space="0"/>
        </w:tcBorders>
        <w:shd w:val="clear" w:color="auto" w:fill="A0A0FF" w:themeFill="accent5" w:themeFillTint="3F"/>
      </w:tcPr>
    </w:tblStylePr>
    <w:tblStylePr w:type="band2Horz">
      <w:tblPr/>
      <w:tcPr>
        <w:tcBorders>
          <w:top w:val="single" w:color="000080" w:themeColor="accent5" w:sz="8" w:space="0"/>
          <w:left w:val="single" w:color="000080" w:themeColor="accent5" w:sz="8" w:space="0"/>
          <w:bottom w:val="single" w:color="000080" w:themeColor="accent5" w:sz="8" w:space="0"/>
          <w:right w:val="single" w:color="000080" w:themeColor="accent5" w:sz="8" w:space="0"/>
          <w:insideV w:val="single" w:sz="8" w:space="0"/>
        </w:tcBorders>
      </w:tcPr>
    </w:tblStylePr>
  </w:style>
  <w:style w:type="table" w:styleId="153">
    <w:name w:val="Light Grid Accent 6"/>
    <w:basedOn w:val="88"/>
    <w:semiHidden/>
    <w:unhideWhenUsed/>
    <w:qFormat/>
    <w:uiPriority w:val="0"/>
    <w:pPr>
      <w:spacing w:after="0" w:line="240" w:lineRule="auto"/>
    </w:pPr>
    <w:tblPr>
      <w:tblBorders>
        <w:top w:val="single" w:color="F76D28" w:themeColor="accent6" w:sz="8" w:space="0"/>
        <w:left w:val="single" w:color="F76D28" w:themeColor="accent6" w:sz="8" w:space="0"/>
        <w:bottom w:val="single" w:color="F76D28" w:themeColor="accent6" w:sz="8" w:space="0"/>
        <w:right w:val="single" w:color="F76D28" w:themeColor="accent6" w:sz="8" w:space="0"/>
        <w:insideH w:val="single" w:color="F76D28" w:themeColor="accent6" w:sz="8" w:space="0"/>
        <w:insideV w:val="single" w:color="F76D28" w:themeColor="accent6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6D28" w:themeColor="accent6" w:sz="8" w:space="0"/>
          <w:left w:val="single" w:color="F76D28" w:themeColor="accent6" w:sz="8" w:space="0"/>
          <w:bottom w:val="single" w:color="F76D28" w:themeColor="accent6" w:sz="18" w:space="0"/>
          <w:right w:val="single" w:color="F76D28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6D28" w:themeColor="accent6" w:sz="6" w:space="0"/>
          <w:left w:val="single" w:color="F76D28" w:themeColor="accent6" w:sz="8" w:space="0"/>
          <w:bottom w:val="single" w:color="F76D28" w:themeColor="accent6" w:sz="8" w:space="0"/>
          <w:right w:val="single" w:color="F76D28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6D28" w:themeColor="accent6" w:sz="8" w:space="0"/>
          <w:left w:val="single" w:color="F76D28" w:themeColor="accent6" w:sz="8" w:space="0"/>
          <w:bottom w:val="single" w:color="F76D28" w:themeColor="accent6" w:sz="8" w:space="0"/>
          <w:right w:val="single" w:color="F76D28" w:themeColor="accent6" w:sz="8" w:space="0"/>
        </w:tcBorders>
      </w:tcPr>
    </w:tblStylePr>
    <w:tblStylePr w:type="band1Vert">
      <w:tblPr/>
      <w:tcPr>
        <w:tcBorders>
          <w:top w:val="single" w:color="F76D28" w:themeColor="accent6" w:sz="8" w:space="0"/>
          <w:left w:val="single" w:color="F76D28" w:themeColor="accent6" w:sz="8" w:space="0"/>
          <w:bottom w:val="single" w:color="F76D28" w:themeColor="accent6" w:sz="8" w:space="0"/>
          <w:right w:val="single" w:color="F76D28" w:themeColor="accent6" w:sz="8" w:space="0"/>
        </w:tcBorders>
        <w:shd w:val="clear" w:color="auto" w:fill="FDDAC9" w:themeFill="accent6" w:themeFillTint="3F"/>
      </w:tcPr>
    </w:tblStylePr>
    <w:tblStylePr w:type="band1Horz">
      <w:tblPr/>
      <w:tcPr>
        <w:tcBorders>
          <w:top w:val="single" w:color="F76D28" w:themeColor="accent6" w:sz="8" w:space="0"/>
          <w:left w:val="single" w:color="F76D28" w:themeColor="accent6" w:sz="8" w:space="0"/>
          <w:bottom w:val="single" w:color="F76D28" w:themeColor="accent6" w:sz="8" w:space="0"/>
          <w:right w:val="single" w:color="F76D28" w:themeColor="accent6" w:sz="8" w:space="0"/>
          <w:insideV w:val="single" w:sz="8" w:space="0"/>
        </w:tcBorders>
        <w:shd w:val="clear" w:color="auto" w:fill="FDDAC9" w:themeFill="accent6" w:themeFillTint="3F"/>
      </w:tcPr>
    </w:tblStylePr>
    <w:tblStylePr w:type="band2Horz">
      <w:tblPr/>
      <w:tcPr>
        <w:tcBorders>
          <w:top w:val="single" w:color="F76D28" w:themeColor="accent6" w:sz="8" w:space="0"/>
          <w:left w:val="single" w:color="F76D28" w:themeColor="accent6" w:sz="8" w:space="0"/>
          <w:bottom w:val="single" w:color="F76D28" w:themeColor="accent6" w:sz="8" w:space="0"/>
          <w:right w:val="single" w:color="F76D28" w:themeColor="accent6" w:sz="8" w:space="0"/>
          <w:insideV w:val="single" w:sz="8" w:space="0"/>
        </w:tcBorders>
      </w:tcPr>
    </w:tblStylePr>
  </w:style>
  <w:style w:type="table" w:styleId="154">
    <w:name w:val="Medium Shading 1"/>
    <w:basedOn w:val="88"/>
    <w:semiHidden/>
    <w:unhideWhenUsed/>
    <w:uiPriority w:val="0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55">
    <w:name w:val="Medium Shading 1 Accent 1"/>
    <w:basedOn w:val="88"/>
    <w:semiHidden/>
    <w:unhideWhenUsed/>
    <w:uiPriority w:val="0"/>
    <w:pPr>
      <w:spacing w:after="0" w:line="240" w:lineRule="auto"/>
    </w:pPr>
    <w:tblPr>
      <w:tblBorders>
        <w:top w:val="single" w:color="E7046E" w:themeColor="accent1" w:themeTint="BF" w:sz="8" w:space="0"/>
        <w:left w:val="single" w:color="E7046E" w:themeColor="accent1" w:themeTint="BF" w:sz="8" w:space="0"/>
        <w:bottom w:val="single" w:color="E7046E" w:themeColor="accent1" w:themeTint="BF" w:sz="8" w:space="0"/>
        <w:right w:val="single" w:color="E7046E" w:themeColor="accent1" w:themeTint="BF" w:sz="8" w:space="0"/>
        <w:insideH w:val="single" w:color="E7046E" w:themeColor="accen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E7046E" w:themeColor="accent1" w:themeTint="BF" w:sz="8" w:space="0"/>
          <w:left w:val="single" w:color="E7046E" w:themeColor="accent1" w:themeTint="BF" w:sz="8" w:space="0"/>
          <w:bottom w:val="single" w:color="E7046E" w:themeColor="accent1" w:themeTint="BF" w:sz="8" w:space="0"/>
          <w:right w:val="single" w:color="E7046E" w:themeColor="accent1" w:themeTint="BF" w:sz="8" w:space="0"/>
          <w:insideH w:val="nil"/>
          <w:insideV w:val="nil"/>
        </w:tcBorders>
        <w:shd w:val="clear" w:color="auto" w:fill="8E034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E7046E" w:themeColor="accent1" w:themeTint="BF" w:sz="6" w:space="0"/>
          <w:left w:val="single" w:color="E7046E" w:themeColor="accent1" w:themeTint="BF" w:sz="8" w:space="0"/>
          <w:bottom w:val="single" w:color="E7046E" w:themeColor="accent1" w:themeTint="BF" w:sz="8" w:space="0"/>
          <w:right w:val="single" w:color="E7046E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A6CF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A6CF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56">
    <w:name w:val="Medium Shading 1 Accent 2"/>
    <w:basedOn w:val="88"/>
    <w:semiHidden/>
    <w:unhideWhenUsed/>
    <w:uiPriority w:val="0"/>
    <w:pPr>
      <w:spacing w:after="0" w:line="240" w:lineRule="auto"/>
    </w:pPr>
    <w:tblPr>
      <w:tblBorders>
        <w:top w:val="single" w:color="49C7E9" w:themeColor="accent2" w:themeTint="BF" w:sz="8" w:space="0"/>
        <w:left w:val="single" w:color="49C7E9" w:themeColor="accent2" w:themeTint="BF" w:sz="8" w:space="0"/>
        <w:bottom w:val="single" w:color="49C7E9" w:themeColor="accent2" w:themeTint="BF" w:sz="8" w:space="0"/>
        <w:right w:val="single" w:color="49C7E9" w:themeColor="accent2" w:themeTint="BF" w:sz="8" w:space="0"/>
        <w:insideH w:val="single" w:color="49C7E9" w:themeColor="accent2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49C7E9" w:themeColor="accent2" w:themeTint="BF" w:sz="8" w:space="0"/>
          <w:left w:val="single" w:color="49C7E9" w:themeColor="accent2" w:themeTint="BF" w:sz="8" w:space="0"/>
          <w:bottom w:val="single" w:color="49C7E9" w:themeColor="accent2" w:themeTint="BF" w:sz="8" w:space="0"/>
          <w:right w:val="single" w:color="49C7E9" w:themeColor="accent2" w:themeTint="BF" w:sz="8" w:space="0"/>
          <w:insideH w:val="nil"/>
          <w:insideV w:val="nil"/>
        </w:tcBorders>
        <w:shd w:val="clear" w:color="auto" w:fill="19AED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9C7E9" w:themeColor="accent2" w:themeTint="BF" w:sz="6" w:space="0"/>
          <w:left w:val="single" w:color="49C7E9" w:themeColor="accent2" w:themeTint="BF" w:sz="8" w:space="0"/>
          <w:bottom w:val="single" w:color="49C7E9" w:themeColor="accent2" w:themeTint="BF" w:sz="8" w:space="0"/>
          <w:right w:val="single" w:color="49C7E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3ECF8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3ECF8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57">
    <w:name w:val="Medium Shading 1 Accent 3"/>
    <w:basedOn w:val="88"/>
    <w:semiHidden/>
    <w:unhideWhenUsed/>
    <w:uiPriority w:val="0"/>
    <w:pPr>
      <w:spacing w:after="0" w:line="240" w:lineRule="auto"/>
    </w:pPr>
    <w:tblPr>
      <w:tblBorders>
        <w:top w:val="single" w:color="9FC67B" w:themeColor="accent3" w:themeTint="BF" w:sz="8" w:space="0"/>
        <w:left w:val="single" w:color="9FC67B" w:themeColor="accent3" w:themeTint="BF" w:sz="8" w:space="0"/>
        <w:bottom w:val="single" w:color="9FC67B" w:themeColor="accent3" w:themeTint="BF" w:sz="8" w:space="0"/>
        <w:right w:val="single" w:color="9FC67B" w:themeColor="accent3" w:themeTint="BF" w:sz="8" w:space="0"/>
        <w:insideH w:val="single" w:color="9FC67B" w:themeColor="accent3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9FC67B" w:themeColor="accent3" w:themeTint="BF" w:sz="8" w:space="0"/>
          <w:left w:val="single" w:color="9FC67B" w:themeColor="accent3" w:themeTint="BF" w:sz="8" w:space="0"/>
          <w:bottom w:val="single" w:color="9FC67B" w:themeColor="accent3" w:themeTint="BF" w:sz="8" w:space="0"/>
          <w:right w:val="single" w:color="9FC67B" w:themeColor="accent3" w:themeTint="BF" w:sz="8" w:space="0"/>
          <w:insideH w:val="nil"/>
          <w:insideV w:val="nil"/>
        </w:tcBorders>
        <w:shd w:val="clear" w:color="auto" w:fill="80B35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C67B" w:themeColor="accent3" w:themeTint="BF" w:sz="6" w:space="0"/>
          <w:left w:val="single" w:color="9FC67B" w:themeColor="accent3" w:themeTint="BF" w:sz="8" w:space="0"/>
          <w:bottom w:val="single" w:color="9FC67B" w:themeColor="accent3" w:themeTint="BF" w:sz="8" w:space="0"/>
          <w:right w:val="single" w:color="9FC67B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D3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ECD3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58">
    <w:name w:val="Medium Shading 1 Accent 4"/>
    <w:basedOn w:val="88"/>
    <w:semiHidden/>
    <w:unhideWhenUsed/>
    <w:uiPriority w:val="0"/>
    <w:pPr>
      <w:spacing w:after="0" w:line="240" w:lineRule="auto"/>
    </w:pPr>
    <w:tblPr>
      <w:tblBorders>
        <w:top w:val="single" w:color="955FC3" w:themeColor="accent4" w:themeTint="BF" w:sz="8" w:space="0"/>
        <w:left w:val="single" w:color="955FC3" w:themeColor="accent4" w:themeTint="BF" w:sz="8" w:space="0"/>
        <w:bottom w:val="single" w:color="955FC3" w:themeColor="accent4" w:themeTint="BF" w:sz="8" w:space="0"/>
        <w:right w:val="single" w:color="955FC3" w:themeColor="accent4" w:themeTint="BF" w:sz="8" w:space="0"/>
        <w:insideH w:val="single" w:color="955FC3" w:themeColor="accent4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955FC3" w:themeColor="accent4" w:themeTint="BF" w:sz="8" w:space="0"/>
          <w:left w:val="single" w:color="955FC3" w:themeColor="accent4" w:themeTint="BF" w:sz="8" w:space="0"/>
          <w:bottom w:val="single" w:color="955FC3" w:themeColor="accent4" w:themeTint="BF" w:sz="8" w:space="0"/>
          <w:right w:val="single" w:color="955FC3" w:themeColor="accent4" w:themeTint="BF" w:sz="8" w:space="0"/>
          <w:insideH w:val="nil"/>
          <w:insideV w:val="nil"/>
        </w:tcBorders>
        <w:shd w:val="clear" w:color="auto" w:fill="713B9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55FC3" w:themeColor="accent4" w:themeTint="BF" w:sz="6" w:space="0"/>
          <w:left w:val="single" w:color="955FC3" w:themeColor="accent4" w:themeTint="BF" w:sz="8" w:space="0"/>
          <w:bottom w:val="single" w:color="955FC3" w:themeColor="accent4" w:themeTint="BF" w:sz="8" w:space="0"/>
          <w:right w:val="single" w:color="955FC3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CAEB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CCAEB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59">
    <w:name w:val="Medium Shading 1 Accent 5"/>
    <w:basedOn w:val="88"/>
    <w:semiHidden/>
    <w:unhideWhenUsed/>
    <w:uiPriority w:val="0"/>
    <w:pPr>
      <w:spacing w:after="0" w:line="240" w:lineRule="auto"/>
    </w:pPr>
    <w:tblPr>
      <w:tblBorders>
        <w:top w:val="single" w:color="0000DF" w:themeColor="accent5" w:themeTint="BF" w:sz="8" w:space="0"/>
        <w:left w:val="single" w:color="0000DF" w:themeColor="accent5" w:themeTint="BF" w:sz="8" w:space="0"/>
        <w:bottom w:val="single" w:color="0000DF" w:themeColor="accent5" w:themeTint="BF" w:sz="8" w:space="0"/>
        <w:right w:val="single" w:color="0000DF" w:themeColor="accent5" w:themeTint="BF" w:sz="8" w:space="0"/>
        <w:insideH w:val="single" w:color="0000DF" w:themeColor="accent5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0000DF" w:themeColor="accent5" w:themeTint="BF" w:sz="8" w:space="0"/>
          <w:left w:val="single" w:color="0000DF" w:themeColor="accent5" w:themeTint="BF" w:sz="8" w:space="0"/>
          <w:bottom w:val="single" w:color="0000DF" w:themeColor="accent5" w:themeTint="BF" w:sz="8" w:space="0"/>
          <w:right w:val="single" w:color="0000DF" w:themeColor="accent5" w:themeTint="BF" w:sz="8" w:space="0"/>
          <w:insideH w:val="nil"/>
          <w:insideV w:val="nil"/>
        </w:tcBorders>
        <w:shd w:val="clear" w:color="auto" w:fill="00008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DF" w:themeColor="accent5" w:themeTint="BF" w:sz="6" w:space="0"/>
          <w:left w:val="single" w:color="0000DF" w:themeColor="accent5" w:themeTint="BF" w:sz="8" w:space="0"/>
          <w:bottom w:val="single" w:color="0000DF" w:themeColor="accent5" w:themeTint="BF" w:sz="8" w:space="0"/>
          <w:right w:val="single" w:color="0000DF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0A0FF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0A0FF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60">
    <w:name w:val="Medium Shading 1 Accent 6"/>
    <w:basedOn w:val="88"/>
    <w:semiHidden/>
    <w:unhideWhenUsed/>
    <w:qFormat/>
    <w:uiPriority w:val="0"/>
    <w:pPr>
      <w:spacing w:after="0" w:line="240" w:lineRule="auto"/>
    </w:pPr>
    <w:tblPr>
      <w:tblBorders>
        <w:top w:val="single" w:color="F9915D" w:themeColor="accent6" w:themeTint="BF" w:sz="8" w:space="0"/>
        <w:left w:val="single" w:color="F9915D" w:themeColor="accent6" w:themeTint="BF" w:sz="8" w:space="0"/>
        <w:bottom w:val="single" w:color="F9915D" w:themeColor="accent6" w:themeTint="BF" w:sz="8" w:space="0"/>
        <w:right w:val="single" w:color="F9915D" w:themeColor="accent6" w:themeTint="BF" w:sz="8" w:space="0"/>
        <w:insideH w:val="single" w:color="F9915D" w:themeColor="accent6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9915D" w:themeColor="accent6" w:themeTint="BF" w:sz="8" w:space="0"/>
          <w:left w:val="single" w:color="F9915D" w:themeColor="accent6" w:themeTint="BF" w:sz="8" w:space="0"/>
          <w:bottom w:val="single" w:color="F9915D" w:themeColor="accent6" w:themeTint="BF" w:sz="8" w:space="0"/>
          <w:right w:val="single" w:color="F9915D" w:themeColor="accent6" w:themeTint="BF" w:sz="8" w:space="0"/>
          <w:insideH w:val="nil"/>
          <w:insideV w:val="nil"/>
        </w:tcBorders>
        <w:shd w:val="clear" w:color="auto" w:fill="F76D2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915D" w:themeColor="accent6" w:themeTint="BF" w:sz="6" w:space="0"/>
          <w:left w:val="single" w:color="F9915D" w:themeColor="accent6" w:themeTint="BF" w:sz="8" w:space="0"/>
          <w:bottom w:val="single" w:color="F9915D" w:themeColor="accent6" w:themeTint="BF" w:sz="8" w:space="0"/>
          <w:right w:val="single" w:color="F9915D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DAC9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DAC9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61">
    <w:name w:val="Medium Shading 2"/>
    <w:basedOn w:val="88"/>
    <w:semiHidden/>
    <w:unhideWhenUsed/>
    <w:uiPriority w:val="0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2">
    <w:name w:val="Medium Shading 2 Accent 1"/>
    <w:basedOn w:val="88"/>
    <w:semiHidden/>
    <w:unhideWhenUsed/>
    <w:uiPriority w:val="0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E034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0344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E034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3">
    <w:name w:val="Medium Shading 2 Accent 2"/>
    <w:basedOn w:val="88"/>
    <w:semiHidden/>
    <w:unhideWhenUsed/>
    <w:uiPriority w:val="0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19AED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AED7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9AED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4">
    <w:name w:val="Medium Shading 2 Accent 3"/>
    <w:basedOn w:val="88"/>
    <w:semiHidden/>
    <w:unhideWhenUsed/>
    <w:uiPriority w:val="0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B350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B350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B350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5">
    <w:name w:val="Medium Shading 2 Accent 4"/>
    <w:basedOn w:val="88"/>
    <w:semiHidden/>
    <w:unhideWhenUsed/>
    <w:uiPriority w:val="0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713B9E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3B9E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13B9E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6">
    <w:name w:val="Medium Shading 2 Accent 5"/>
    <w:basedOn w:val="88"/>
    <w:semiHidden/>
    <w:unhideWhenUsed/>
    <w:uiPriority w:val="0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80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80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80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7">
    <w:name w:val="Medium Shading 2 Accent 6"/>
    <w:basedOn w:val="88"/>
    <w:semiHidden/>
    <w:unhideWhenUsed/>
    <w:uiPriority w:val="0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6D28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6D28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6D28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8">
    <w:name w:val="Medium List 1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256AA4" w:themeColor="text2"/>
        <w14:textFill>
          <w14:solidFill>
            <w14:schemeClr w14:val="tx2"/>
          </w14:solidFill>
        </w14:textFill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shd w:val="clear" w:color="auto" w:fill="BFBFBF" w:themeFill="text1" w:themeFillTint="3F"/>
      </w:tcPr>
    </w:tblStylePr>
  </w:style>
  <w:style w:type="table" w:styleId="169">
    <w:name w:val="Medium List 1 Accent 1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E0344" w:themeColor="accent1" w:sz="8" w:space="0"/>
        <w:bottom w:val="single" w:color="8E0344" w:themeColor="accen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E0344" w:themeColor="accent1" w:sz="8" w:space="0"/>
        </w:tcBorders>
      </w:tcPr>
    </w:tblStylePr>
    <w:tblStylePr w:type="lastRow">
      <w:rPr>
        <w:b/>
        <w:bCs/>
        <w:color w:val="256AA4" w:themeColor="text2"/>
        <w14:textFill>
          <w14:solidFill>
            <w14:schemeClr w14:val="tx2"/>
          </w14:solidFill>
        </w14:textFill>
      </w:rPr>
      <w:tblPr/>
      <w:tcPr>
        <w:tcBorders>
          <w:top w:val="single" w:color="8E0344" w:themeColor="accent1" w:sz="8" w:space="0"/>
          <w:bottom w:val="single" w:color="8E0344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E0344" w:themeColor="accent1" w:sz="8" w:space="0"/>
          <w:bottom w:val="single" w:color="8E0344" w:themeColor="accent1" w:sz="8" w:space="0"/>
        </w:tcBorders>
      </w:tcPr>
    </w:tblStylePr>
    <w:tblStylePr w:type="band1Vert">
      <w:tblPr/>
      <w:tcPr>
        <w:shd w:val="clear" w:color="auto" w:fill="FDA6CF" w:themeFill="accent1" w:themeFillTint="3F"/>
      </w:tcPr>
    </w:tblStylePr>
    <w:tblStylePr w:type="band1Horz">
      <w:tblPr/>
      <w:tcPr>
        <w:shd w:val="clear" w:color="auto" w:fill="FDA6CF" w:themeFill="accent1" w:themeFillTint="3F"/>
      </w:tcPr>
    </w:tblStylePr>
  </w:style>
  <w:style w:type="table" w:styleId="170">
    <w:name w:val="Medium List 1 Accent 2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19AED7" w:themeColor="accent2" w:sz="8" w:space="0"/>
        <w:bottom w:val="single" w:color="19AED7" w:themeColor="accent2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19AED7" w:themeColor="accent2" w:sz="8" w:space="0"/>
        </w:tcBorders>
      </w:tcPr>
    </w:tblStylePr>
    <w:tblStylePr w:type="lastRow">
      <w:rPr>
        <w:b/>
        <w:bCs/>
        <w:color w:val="256AA4" w:themeColor="text2"/>
        <w14:textFill>
          <w14:solidFill>
            <w14:schemeClr w14:val="tx2"/>
          </w14:solidFill>
        </w14:textFill>
      </w:rPr>
      <w:tblPr/>
      <w:tcPr>
        <w:tcBorders>
          <w:top w:val="single" w:color="19AED7" w:themeColor="accent2" w:sz="8" w:space="0"/>
          <w:bottom w:val="single" w:color="19AED7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19AED7" w:themeColor="accent2" w:sz="8" w:space="0"/>
          <w:bottom w:val="single" w:color="19AED7" w:themeColor="accent2" w:sz="8" w:space="0"/>
        </w:tcBorders>
      </w:tcPr>
    </w:tblStylePr>
    <w:tblStylePr w:type="band1Vert">
      <w:tblPr/>
      <w:tcPr>
        <w:shd w:val="clear" w:color="auto" w:fill="C3ECF8" w:themeFill="accent2" w:themeFillTint="3F"/>
      </w:tcPr>
    </w:tblStylePr>
    <w:tblStylePr w:type="band1Horz">
      <w:tblPr/>
      <w:tcPr>
        <w:shd w:val="clear" w:color="auto" w:fill="C3ECF8" w:themeFill="accent2" w:themeFillTint="3F"/>
      </w:tcPr>
    </w:tblStylePr>
  </w:style>
  <w:style w:type="table" w:styleId="171">
    <w:name w:val="Medium List 1 Accent 3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B350" w:themeColor="accent3" w:sz="8" w:space="0"/>
        <w:bottom w:val="single" w:color="80B350" w:themeColor="accent3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B350" w:themeColor="accent3" w:sz="8" w:space="0"/>
        </w:tcBorders>
      </w:tcPr>
    </w:tblStylePr>
    <w:tblStylePr w:type="lastRow">
      <w:rPr>
        <w:b/>
        <w:bCs/>
        <w:color w:val="256AA4" w:themeColor="text2"/>
        <w14:textFill>
          <w14:solidFill>
            <w14:schemeClr w14:val="tx2"/>
          </w14:solidFill>
        </w14:textFill>
      </w:rPr>
      <w:tblPr/>
      <w:tcPr>
        <w:tcBorders>
          <w:top w:val="single" w:color="80B350" w:themeColor="accent3" w:sz="8" w:space="0"/>
          <w:bottom w:val="single" w:color="80B350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B350" w:themeColor="accent3" w:sz="8" w:space="0"/>
          <w:bottom w:val="single" w:color="80B350" w:themeColor="accent3" w:sz="8" w:space="0"/>
        </w:tcBorders>
      </w:tcPr>
    </w:tblStylePr>
    <w:tblStylePr w:type="band1Vert">
      <w:tblPr/>
      <w:tcPr>
        <w:shd w:val="clear" w:color="auto" w:fill="DFECD3" w:themeFill="accent3" w:themeFillTint="3F"/>
      </w:tcPr>
    </w:tblStylePr>
    <w:tblStylePr w:type="band1Horz">
      <w:tblPr/>
      <w:tcPr>
        <w:shd w:val="clear" w:color="auto" w:fill="DFECD3" w:themeFill="accent3" w:themeFillTint="3F"/>
      </w:tcPr>
    </w:tblStylePr>
  </w:style>
  <w:style w:type="table" w:styleId="172">
    <w:name w:val="Medium List 1 Accent 4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713B9E" w:themeColor="accent4" w:sz="8" w:space="0"/>
        <w:bottom w:val="single" w:color="713B9E" w:themeColor="accent4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713B9E" w:themeColor="accent4" w:sz="8" w:space="0"/>
        </w:tcBorders>
      </w:tcPr>
    </w:tblStylePr>
    <w:tblStylePr w:type="lastRow">
      <w:rPr>
        <w:b/>
        <w:bCs/>
        <w:color w:val="256AA4" w:themeColor="text2"/>
        <w14:textFill>
          <w14:solidFill>
            <w14:schemeClr w14:val="tx2"/>
          </w14:solidFill>
        </w14:textFill>
      </w:rPr>
      <w:tblPr/>
      <w:tcPr>
        <w:tcBorders>
          <w:top w:val="single" w:color="713B9E" w:themeColor="accent4" w:sz="8" w:space="0"/>
          <w:bottom w:val="single" w:color="713B9E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713B9E" w:themeColor="accent4" w:sz="8" w:space="0"/>
          <w:bottom w:val="single" w:color="713B9E" w:themeColor="accent4" w:sz="8" w:space="0"/>
        </w:tcBorders>
      </w:tcPr>
    </w:tblStylePr>
    <w:tblStylePr w:type="band1Vert">
      <w:tblPr/>
      <w:tcPr>
        <w:shd w:val="clear" w:color="auto" w:fill="DCCAEB" w:themeFill="accent4" w:themeFillTint="3F"/>
      </w:tcPr>
    </w:tblStylePr>
    <w:tblStylePr w:type="band1Horz">
      <w:tblPr/>
      <w:tcPr>
        <w:shd w:val="clear" w:color="auto" w:fill="DCCAEB" w:themeFill="accent4" w:themeFillTint="3F"/>
      </w:tcPr>
    </w:tblStylePr>
  </w:style>
  <w:style w:type="table" w:styleId="173">
    <w:name w:val="Medium List 1 Accent 5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80" w:themeColor="accent5" w:sz="8" w:space="0"/>
        <w:bottom w:val="single" w:color="000080" w:themeColor="accent5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80" w:themeColor="accent5" w:sz="8" w:space="0"/>
        </w:tcBorders>
      </w:tcPr>
    </w:tblStylePr>
    <w:tblStylePr w:type="lastRow">
      <w:rPr>
        <w:b/>
        <w:bCs/>
        <w:color w:val="256AA4" w:themeColor="text2"/>
        <w14:textFill>
          <w14:solidFill>
            <w14:schemeClr w14:val="tx2"/>
          </w14:solidFill>
        </w14:textFill>
      </w:rPr>
      <w:tblPr/>
      <w:tcPr>
        <w:tcBorders>
          <w:top w:val="single" w:color="000080" w:themeColor="accent5" w:sz="8" w:space="0"/>
          <w:bottom w:val="single" w:color="000080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80" w:themeColor="accent5" w:sz="8" w:space="0"/>
          <w:bottom w:val="single" w:color="000080" w:themeColor="accent5" w:sz="8" w:space="0"/>
        </w:tcBorders>
      </w:tcPr>
    </w:tblStylePr>
    <w:tblStylePr w:type="band1Vert">
      <w:tblPr/>
      <w:tcPr>
        <w:shd w:val="clear" w:color="auto" w:fill="A0A0FF" w:themeFill="accent5" w:themeFillTint="3F"/>
      </w:tcPr>
    </w:tblStylePr>
    <w:tblStylePr w:type="band1Horz">
      <w:tblPr/>
      <w:tcPr>
        <w:shd w:val="clear" w:color="auto" w:fill="A0A0FF" w:themeFill="accent5" w:themeFillTint="3F"/>
      </w:tcPr>
    </w:tblStylePr>
  </w:style>
  <w:style w:type="table" w:styleId="174">
    <w:name w:val="Medium List 1 Accent 6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6D28" w:themeColor="accent6" w:sz="8" w:space="0"/>
        <w:bottom w:val="single" w:color="F76D28" w:themeColor="accent6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6D28" w:themeColor="accent6" w:sz="8" w:space="0"/>
        </w:tcBorders>
      </w:tcPr>
    </w:tblStylePr>
    <w:tblStylePr w:type="lastRow">
      <w:rPr>
        <w:b/>
        <w:bCs/>
        <w:color w:val="256AA4" w:themeColor="text2"/>
        <w14:textFill>
          <w14:solidFill>
            <w14:schemeClr w14:val="tx2"/>
          </w14:solidFill>
        </w14:textFill>
      </w:rPr>
      <w:tblPr/>
      <w:tcPr>
        <w:tcBorders>
          <w:top w:val="single" w:color="F76D28" w:themeColor="accent6" w:sz="8" w:space="0"/>
          <w:bottom w:val="single" w:color="F76D28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6D28" w:themeColor="accent6" w:sz="8" w:space="0"/>
          <w:bottom w:val="single" w:color="F76D28" w:themeColor="accent6" w:sz="8" w:space="0"/>
        </w:tcBorders>
      </w:tcPr>
    </w:tblStylePr>
    <w:tblStylePr w:type="band1Vert">
      <w:tblPr/>
      <w:tcPr>
        <w:shd w:val="clear" w:color="auto" w:fill="FDDAC9" w:themeFill="accent6" w:themeFillTint="3F"/>
      </w:tcPr>
    </w:tblStylePr>
    <w:tblStylePr w:type="band1Horz">
      <w:tblPr/>
      <w:tcPr>
        <w:shd w:val="clear" w:color="auto" w:fill="FDDAC9" w:themeFill="accent6" w:themeFillTint="3F"/>
      </w:tcPr>
    </w:tblStylePr>
  </w:style>
  <w:style w:type="table" w:styleId="175">
    <w:name w:val="Medium List 2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76">
    <w:name w:val="Medium List 2 Accent 1"/>
    <w:basedOn w:val="88"/>
    <w:semiHidden/>
    <w:unhideWhenUsed/>
    <w:qFormat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E0344" w:themeColor="accent1" w:sz="8" w:space="0"/>
        <w:left w:val="single" w:color="8E0344" w:themeColor="accent1" w:sz="8" w:space="0"/>
        <w:bottom w:val="single" w:color="8E0344" w:themeColor="accent1" w:sz="8" w:space="0"/>
        <w:right w:val="single" w:color="8E0344" w:themeColor="accen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E0344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E0344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E0344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A6CF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A6CF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77">
    <w:name w:val="Medium List 2 Accent 2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19AED7" w:themeColor="accent2" w:sz="8" w:space="0"/>
        <w:left w:val="single" w:color="19AED7" w:themeColor="accent2" w:sz="8" w:space="0"/>
        <w:bottom w:val="single" w:color="19AED7" w:themeColor="accent2" w:sz="8" w:space="0"/>
        <w:right w:val="single" w:color="19AED7" w:themeColor="accent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19AED7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19AED7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19AED7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3ECF8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3ECF8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78">
    <w:name w:val="Medium List 2 Accent 3"/>
    <w:basedOn w:val="88"/>
    <w:semiHidden/>
    <w:unhideWhenUsed/>
    <w:qFormat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B350" w:themeColor="accent3" w:sz="8" w:space="0"/>
        <w:left w:val="single" w:color="80B350" w:themeColor="accent3" w:sz="8" w:space="0"/>
        <w:bottom w:val="single" w:color="80B350" w:themeColor="accent3" w:sz="8" w:space="0"/>
        <w:right w:val="single" w:color="80B350" w:themeColor="accent3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B350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B350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B350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ECD3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79">
    <w:name w:val="Medium List 2 Accent 4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713B9E" w:themeColor="accent4" w:sz="8" w:space="0"/>
        <w:left w:val="single" w:color="713B9E" w:themeColor="accent4" w:sz="8" w:space="0"/>
        <w:bottom w:val="single" w:color="713B9E" w:themeColor="accent4" w:sz="8" w:space="0"/>
        <w:right w:val="single" w:color="713B9E" w:themeColor="accent4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713B9E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713B9E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713B9E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CCAEB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80">
    <w:name w:val="Medium List 2 Accent 5"/>
    <w:basedOn w:val="88"/>
    <w:semiHidden/>
    <w:unhideWhenUsed/>
    <w:qFormat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80" w:themeColor="accent5" w:sz="8" w:space="0"/>
        <w:left w:val="single" w:color="000080" w:themeColor="accent5" w:sz="8" w:space="0"/>
        <w:bottom w:val="single" w:color="000080" w:themeColor="accent5" w:sz="8" w:space="0"/>
        <w:right w:val="single" w:color="000080" w:themeColor="accent5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80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80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80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0A0FF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81">
    <w:name w:val="Medium List 2 Accent 6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6D28" w:themeColor="accent6" w:sz="8" w:space="0"/>
        <w:left w:val="single" w:color="F76D28" w:themeColor="accent6" w:sz="8" w:space="0"/>
        <w:bottom w:val="single" w:color="F76D28" w:themeColor="accent6" w:sz="8" w:space="0"/>
        <w:right w:val="single" w:color="F76D28" w:themeColor="accent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6D28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6D28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6D28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DAC9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82">
    <w:name w:val="Medium Grid 1"/>
    <w:basedOn w:val="88"/>
    <w:semiHidden/>
    <w:unhideWhenUsed/>
    <w:qFormat/>
    <w:uiPriority w:val="0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183">
    <w:name w:val="Medium Grid 1 Accent 1"/>
    <w:basedOn w:val="88"/>
    <w:semiHidden/>
    <w:unhideWhenUsed/>
    <w:qFormat/>
    <w:uiPriority w:val="0"/>
    <w:pPr>
      <w:spacing w:after="0" w:line="240" w:lineRule="auto"/>
    </w:pPr>
    <w:tblPr>
      <w:tblBorders>
        <w:top w:val="single" w:color="E7046E" w:themeColor="accent1" w:themeTint="BF" w:sz="8" w:space="0"/>
        <w:left w:val="single" w:color="E7046E" w:themeColor="accent1" w:themeTint="BF" w:sz="8" w:space="0"/>
        <w:bottom w:val="single" w:color="E7046E" w:themeColor="accent1" w:themeTint="BF" w:sz="8" w:space="0"/>
        <w:right w:val="single" w:color="E7046E" w:themeColor="accent1" w:themeTint="BF" w:sz="8" w:space="0"/>
        <w:insideH w:val="single" w:color="E7046E" w:themeColor="accent1" w:themeTint="BF" w:sz="8" w:space="0"/>
        <w:insideV w:val="single" w:color="E7046E" w:themeColor="accent1" w:themeTint="BF" w:sz="8" w:space="0"/>
      </w:tblBorders>
    </w:tblPr>
    <w:tcPr>
      <w:shd w:val="clear" w:color="auto" w:fill="FDA6CF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E7046E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4C9E" w:themeFill="accent1" w:themeFillTint="7F"/>
      </w:tcPr>
    </w:tblStylePr>
    <w:tblStylePr w:type="band1Horz">
      <w:tblPr/>
      <w:tcPr>
        <w:shd w:val="clear" w:color="auto" w:fill="FB4C9E" w:themeFill="accent1" w:themeFillTint="7F"/>
      </w:tcPr>
    </w:tblStylePr>
  </w:style>
  <w:style w:type="table" w:styleId="184">
    <w:name w:val="Medium Grid 1 Accent 2"/>
    <w:basedOn w:val="88"/>
    <w:semiHidden/>
    <w:unhideWhenUsed/>
    <w:uiPriority w:val="0"/>
    <w:pPr>
      <w:spacing w:after="0" w:line="240" w:lineRule="auto"/>
    </w:pPr>
    <w:tblPr>
      <w:tblBorders>
        <w:top w:val="single" w:color="49C7E9" w:themeColor="accent2" w:themeTint="BF" w:sz="8" w:space="0"/>
        <w:left w:val="single" w:color="49C7E9" w:themeColor="accent2" w:themeTint="BF" w:sz="8" w:space="0"/>
        <w:bottom w:val="single" w:color="49C7E9" w:themeColor="accent2" w:themeTint="BF" w:sz="8" w:space="0"/>
        <w:right w:val="single" w:color="49C7E9" w:themeColor="accent2" w:themeTint="BF" w:sz="8" w:space="0"/>
        <w:insideH w:val="single" w:color="49C7E9" w:themeColor="accent2" w:themeTint="BF" w:sz="8" w:space="0"/>
        <w:insideV w:val="single" w:color="49C7E9" w:themeColor="accent2" w:themeTint="BF" w:sz="8" w:space="0"/>
      </w:tblBorders>
    </w:tblPr>
    <w:tcPr>
      <w:shd w:val="clear" w:color="auto" w:fill="C3ECF8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9C7E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6DAF0" w:themeFill="accent2" w:themeFillTint="7F"/>
      </w:tcPr>
    </w:tblStylePr>
    <w:tblStylePr w:type="band1Horz">
      <w:tblPr/>
      <w:tcPr>
        <w:shd w:val="clear" w:color="auto" w:fill="86DAF0" w:themeFill="accent2" w:themeFillTint="7F"/>
      </w:tcPr>
    </w:tblStylePr>
  </w:style>
  <w:style w:type="table" w:styleId="185">
    <w:name w:val="Medium Grid 1 Accent 3"/>
    <w:basedOn w:val="88"/>
    <w:semiHidden/>
    <w:unhideWhenUsed/>
    <w:uiPriority w:val="0"/>
    <w:pPr>
      <w:spacing w:after="0" w:line="240" w:lineRule="auto"/>
    </w:pPr>
    <w:tblPr>
      <w:tblBorders>
        <w:top w:val="single" w:color="9FC67B" w:themeColor="accent3" w:themeTint="BF" w:sz="8" w:space="0"/>
        <w:left w:val="single" w:color="9FC67B" w:themeColor="accent3" w:themeTint="BF" w:sz="8" w:space="0"/>
        <w:bottom w:val="single" w:color="9FC67B" w:themeColor="accent3" w:themeTint="BF" w:sz="8" w:space="0"/>
        <w:right w:val="single" w:color="9FC67B" w:themeColor="accent3" w:themeTint="BF" w:sz="8" w:space="0"/>
        <w:insideH w:val="single" w:color="9FC67B" w:themeColor="accent3" w:themeTint="BF" w:sz="8" w:space="0"/>
        <w:insideV w:val="single" w:color="9FC67B" w:themeColor="accent3" w:themeTint="BF" w:sz="8" w:space="0"/>
      </w:tblBorders>
    </w:tblPr>
    <w:tcPr>
      <w:shd w:val="clear" w:color="auto" w:fill="DFECD3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C67B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D9A7" w:themeFill="accent3" w:themeFillTint="7F"/>
      </w:tcPr>
    </w:tblStylePr>
    <w:tblStylePr w:type="band1Horz">
      <w:tblPr/>
      <w:tcPr>
        <w:shd w:val="clear" w:color="auto" w:fill="BFD9A7" w:themeFill="accent3" w:themeFillTint="7F"/>
      </w:tcPr>
    </w:tblStylePr>
  </w:style>
  <w:style w:type="table" w:styleId="186">
    <w:name w:val="Medium Grid 1 Accent 4"/>
    <w:basedOn w:val="88"/>
    <w:semiHidden/>
    <w:unhideWhenUsed/>
    <w:qFormat/>
    <w:uiPriority w:val="0"/>
    <w:pPr>
      <w:spacing w:after="0" w:line="240" w:lineRule="auto"/>
    </w:pPr>
    <w:tblPr>
      <w:tblBorders>
        <w:top w:val="single" w:color="955FC3" w:themeColor="accent4" w:themeTint="BF" w:sz="8" w:space="0"/>
        <w:left w:val="single" w:color="955FC3" w:themeColor="accent4" w:themeTint="BF" w:sz="8" w:space="0"/>
        <w:bottom w:val="single" w:color="955FC3" w:themeColor="accent4" w:themeTint="BF" w:sz="8" w:space="0"/>
        <w:right w:val="single" w:color="955FC3" w:themeColor="accent4" w:themeTint="BF" w:sz="8" w:space="0"/>
        <w:insideH w:val="single" w:color="955FC3" w:themeColor="accent4" w:themeTint="BF" w:sz="8" w:space="0"/>
        <w:insideV w:val="single" w:color="955FC3" w:themeColor="accent4" w:themeTint="BF" w:sz="8" w:space="0"/>
      </w:tblBorders>
    </w:tblPr>
    <w:tcPr>
      <w:shd w:val="clear" w:color="auto" w:fill="DCCAEB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55FC3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94D7" w:themeFill="accent4" w:themeFillTint="7F"/>
      </w:tcPr>
    </w:tblStylePr>
    <w:tblStylePr w:type="band1Horz">
      <w:tblPr/>
      <w:tcPr>
        <w:shd w:val="clear" w:color="auto" w:fill="B994D7" w:themeFill="accent4" w:themeFillTint="7F"/>
      </w:tcPr>
    </w:tblStylePr>
  </w:style>
  <w:style w:type="table" w:styleId="187">
    <w:name w:val="Medium Grid 1 Accent 5"/>
    <w:basedOn w:val="88"/>
    <w:semiHidden/>
    <w:unhideWhenUsed/>
    <w:uiPriority w:val="0"/>
    <w:pPr>
      <w:spacing w:after="0" w:line="240" w:lineRule="auto"/>
    </w:pPr>
    <w:tblPr>
      <w:tblBorders>
        <w:top w:val="single" w:color="0000DF" w:themeColor="accent5" w:themeTint="BF" w:sz="8" w:space="0"/>
        <w:left w:val="single" w:color="0000DF" w:themeColor="accent5" w:themeTint="BF" w:sz="8" w:space="0"/>
        <w:bottom w:val="single" w:color="0000DF" w:themeColor="accent5" w:themeTint="BF" w:sz="8" w:space="0"/>
        <w:right w:val="single" w:color="0000DF" w:themeColor="accent5" w:themeTint="BF" w:sz="8" w:space="0"/>
        <w:insideH w:val="single" w:color="0000DF" w:themeColor="accent5" w:themeTint="BF" w:sz="8" w:space="0"/>
        <w:insideV w:val="single" w:color="0000DF" w:themeColor="accent5" w:themeTint="BF" w:sz="8" w:space="0"/>
      </w:tblBorders>
    </w:tblPr>
    <w:tcPr>
      <w:shd w:val="clear" w:color="auto" w:fill="A0A0FF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0000DF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040FF" w:themeFill="accent5" w:themeFillTint="7F"/>
      </w:tcPr>
    </w:tblStylePr>
    <w:tblStylePr w:type="band1Horz">
      <w:tblPr/>
      <w:tcPr>
        <w:shd w:val="clear" w:color="auto" w:fill="4040FF" w:themeFill="accent5" w:themeFillTint="7F"/>
      </w:tcPr>
    </w:tblStylePr>
  </w:style>
  <w:style w:type="table" w:styleId="188">
    <w:name w:val="Medium Grid 1 Accent 6"/>
    <w:basedOn w:val="88"/>
    <w:semiHidden/>
    <w:unhideWhenUsed/>
    <w:uiPriority w:val="0"/>
    <w:pPr>
      <w:spacing w:after="0" w:line="240" w:lineRule="auto"/>
    </w:pPr>
    <w:tblPr>
      <w:tblBorders>
        <w:top w:val="single" w:color="F9915D" w:themeColor="accent6" w:themeTint="BF" w:sz="8" w:space="0"/>
        <w:left w:val="single" w:color="F9915D" w:themeColor="accent6" w:themeTint="BF" w:sz="8" w:space="0"/>
        <w:bottom w:val="single" w:color="F9915D" w:themeColor="accent6" w:themeTint="BF" w:sz="8" w:space="0"/>
        <w:right w:val="single" w:color="F9915D" w:themeColor="accent6" w:themeTint="BF" w:sz="8" w:space="0"/>
        <w:insideH w:val="single" w:color="F9915D" w:themeColor="accent6" w:themeTint="BF" w:sz="8" w:space="0"/>
        <w:insideV w:val="single" w:color="F9915D" w:themeColor="accent6" w:themeTint="BF" w:sz="8" w:space="0"/>
      </w:tblBorders>
    </w:tblPr>
    <w:tcPr>
      <w:shd w:val="clear" w:color="auto" w:fill="FDDAC9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915D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B693" w:themeFill="accent6" w:themeFillTint="7F"/>
      </w:tcPr>
    </w:tblStylePr>
    <w:tblStylePr w:type="band1Horz">
      <w:tblPr/>
      <w:tcPr>
        <w:shd w:val="clear" w:color="auto" w:fill="FBB693" w:themeFill="accent6" w:themeFillTint="7F"/>
      </w:tcPr>
    </w:tblStylePr>
  </w:style>
  <w:style w:type="table" w:styleId="189">
    <w:name w:val="Medium Grid 2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0">
    <w:name w:val="Medium Grid 2 Accent 1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E0344" w:themeColor="accent1" w:sz="8" w:space="0"/>
        <w:left w:val="single" w:color="8E0344" w:themeColor="accent1" w:sz="8" w:space="0"/>
        <w:bottom w:val="single" w:color="8E0344" w:themeColor="accent1" w:sz="8" w:space="0"/>
        <w:right w:val="single" w:color="8E0344" w:themeColor="accent1" w:sz="8" w:space="0"/>
        <w:insideH w:val="single" w:color="8E0344" w:themeColor="accent1" w:sz="8" w:space="0"/>
        <w:insideV w:val="single" w:color="8E0344" w:themeColor="accent1" w:sz="8" w:space="0"/>
      </w:tblBorders>
    </w:tblPr>
    <w:tcPr>
      <w:shd w:val="clear" w:color="auto" w:fill="FDA6CF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EDBEB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B7D8" w:themeFill="accent1" w:themeFillTint="33"/>
      </w:tcPr>
    </w:tblStylePr>
    <w:tblStylePr w:type="band1Vert">
      <w:tblPr/>
      <w:tcPr>
        <w:shd w:val="clear" w:color="auto" w:fill="FB4C9E" w:themeFill="accen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4C9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1">
    <w:name w:val="Medium Grid 2 Accent 2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19AED7" w:themeColor="accent2" w:sz="8" w:space="0"/>
        <w:left w:val="single" w:color="19AED7" w:themeColor="accent2" w:sz="8" w:space="0"/>
        <w:bottom w:val="single" w:color="19AED7" w:themeColor="accent2" w:sz="8" w:space="0"/>
        <w:right w:val="single" w:color="19AED7" w:themeColor="accent2" w:sz="8" w:space="0"/>
        <w:insideH w:val="single" w:color="19AED7" w:themeColor="accent2" w:sz="8" w:space="0"/>
        <w:insideV w:val="single" w:color="19AED7" w:themeColor="accent2" w:sz="8" w:space="0"/>
      </w:tblBorders>
    </w:tblPr>
    <w:tcPr>
      <w:shd w:val="clear" w:color="auto" w:fill="C3ECF8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7F7FC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F0F9" w:themeFill="accent2" w:themeFillTint="33"/>
      </w:tcPr>
    </w:tblStylePr>
    <w:tblStylePr w:type="band1Vert">
      <w:tblPr/>
      <w:tcPr>
        <w:shd w:val="clear" w:color="auto" w:fill="86DAF0" w:themeFill="accent2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6DAF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2">
    <w:name w:val="Medium Grid 2 Accent 3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B350" w:themeColor="accent3" w:sz="8" w:space="0"/>
        <w:left w:val="single" w:color="80B350" w:themeColor="accent3" w:sz="8" w:space="0"/>
        <w:bottom w:val="single" w:color="80B350" w:themeColor="accent3" w:sz="8" w:space="0"/>
        <w:right w:val="single" w:color="80B350" w:themeColor="accent3" w:sz="8" w:space="0"/>
        <w:insideH w:val="single" w:color="80B350" w:themeColor="accent3" w:sz="8" w:space="0"/>
        <w:insideV w:val="single" w:color="80B350" w:themeColor="accent3" w:sz="8" w:space="0"/>
      </w:tblBorders>
    </w:tblPr>
    <w:tcPr>
      <w:shd w:val="clear" w:color="auto" w:fill="DFECD3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2F7ED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FDB" w:themeFill="accent3" w:themeFillTint="33"/>
      </w:tcPr>
    </w:tblStylePr>
    <w:tblStylePr w:type="band1Vert">
      <w:tblPr/>
      <w:tcPr>
        <w:shd w:val="clear" w:color="auto" w:fill="BFD9A7" w:themeFill="accent3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D9A7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3">
    <w:name w:val="Medium Grid 2 Accent 4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713B9E" w:themeColor="accent4" w:sz="8" w:space="0"/>
        <w:left w:val="single" w:color="713B9E" w:themeColor="accent4" w:sz="8" w:space="0"/>
        <w:bottom w:val="single" w:color="713B9E" w:themeColor="accent4" w:sz="8" w:space="0"/>
        <w:right w:val="single" w:color="713B9E" w:themeColor="accent4" w:sz="8" w:space="0"/>
        <w:insideH w:val="single" w:color="713B9E" w:themeColor="accent4" w:sz="8" w:space="0"/>
        <w:insideV w:val="single" w:color="713B9E" w:themeColor="accent4" w:sz="8" w:space="0"/>
      </w:tblBorders>
    </w:tblPr>
    <w:tcPr>
      <w:shd w:val="clear" w:color="auto" w:fill="DCCAEB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1EAF7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D4EF" w:themeFill="accent4" w:themeFillTint="33"/>
      </w:tcPr>
    </w:tblStylePr>
    <w:tblStylePr w:type="band1Vert">
      <w:tblPr/>
      <w:tcPr>
        <w:shd w:val="clear" w:color="auto" w:fill="B994D7" w:themeFill="accent4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994D7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4">
    <w:name w:val="Medium Grid 2 Accent 5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80" w:themeColor="accent5" w:sz="8" w:space="0"/>
        <w:left w:val="single" w:color="000080" w:themeColor="accent5" w:sz="8" w:space="0"/>
        <w:bottom w:val="single" w:color="000080" w:themeColor="accent5" w:sz="8" w:space="0"/>
        <w:right w:val="single" w:color="000080" w:themeColor="accent5" w:sz="8" w:space="0"/>
        <w:insideH w:val="single" w:color="000080" w:themeColor="accent5" w:sz="8" w:space="0"/>
        <w:insideV w:val="single" w:color="000080" w:themeColor="accent5" w:sz="8" w:space="0"/>
      </w:tblBorders>
    </w:tblPr>
    <w:tcPr>
      <w:shd w:val="clear" w:color="auto" w:fill="A0A0FF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D9D9FF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B2FE" w:themeFill="accent5" w:themeFillTint="33"/>
      </w:tcPr>
    </w:tblStylePr>
    <w:tblStylePr w:type="band1Vert">
      <w:tblPr/>
      <w:tcPr>
        <w:shd w:val="clear" w:color="auto" w:fill="4040FF" w:themeFill="accent5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4040FF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5">
    <w:name w:val="Medium Grid 2 Accent 6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6D28" w:themeColor="accent6" w:sz="8" w:space="0"/>
        <w:left w:val="single" w:color="F76D28" w:themeColor="accent6" w:sz="8" w:space="0"/>
        <w:bottom w:val="single" w:color="F76D28" w:themeColor="accent6" w:sz="8" w:space="0"/>
        <w:right w:val="single" w:color="F76D28" w:themeColor="accent6" w:sz="8" w:space="0"/>
        <w:insideH w:val="single" w:color="F76D28" w:themeColor="accent6" w:sz="8" w:space="0"/>
        <w:insideV w:val="single" w:color="F76D28" w:themeColor="accent6" w:sz="8" w:space="0"/>
      </w:tblBorders>
    </w:tblPr>
    <w:tcPr>
      <w:shd w:val="clear" w:color="auto" w:fill="FDDAC9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EF0E9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1D3" w:themeFill="accent6" w:themeFillTint="33"/>
      </w:tcPr>
    </w:tblStylePr>
    <w:tblStylePr w:type="band1Vert">
      <w:tblPr/>
      <w:tcPr>
        <w:shd w:val="clear" w:color="auto" w:fill="FBB693" w:themeFill="accent6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B693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6">
    <w:name w:val="Medium Grid 3"/>
    <w:basedOn w:val="88"/>
    <w:semiHidden/>
    <w:unhideWhenUsed/>
    <w:qFormat/>
    <w:uiPriority w:val="0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197">
    <w:name w:val="Medium Grid 3 Accent 1"/>
    <w:basedOn w:val="88"/>
    <w:semiHidden/>
    <w:unhideWhenUsed/>
    <w:uiPriority w:val="0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DA6CF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E0344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E0344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E0344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E0344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4C9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4C9E" w:themeFill="accent1" w:themeFillTint="7F"/>
      </w:tcPr>
    </w:tblStylePr>
  </w:style>
  <w:style w:type="table" w:styleId="198">
    <w:name w:val="Medium Grid 3 Accent 2"/>
    <w:basedOn w:val="88"/>
    <w:semiHidden/>
    <w:unhideWhenUsed/>
    <w:uiPriority w:val="0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C3ECF8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19AED7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19AED7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19AED7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19AED7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6DAF0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86DAF0" w:themeFill="accent2" w:themeFillTint="7F"/>
      </w:tcPr>
    </w:tblStylePr>
  </w:style>
  <w:style w:type="table" w:styleId="199">
    <w:name w:val="Medium Grid 3 Accent 3"/>
    <w:basedOn w:val="88"/>
    <w:semiHidden/>
    <w:unhideWhenUsed/>
    <w:uiPriority w:val="0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FECD3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B350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B350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B350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B350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D9A7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D9A7" w:themeFill="accent3" w:themeFillTint="7F"/>
      </w:tcPr>
    </w:tblStylePr>
  </w:style>
  <w:style w:type="table" w:styleId="200">
    <w:name w:val="Medium Grid 3 Accent 4"/>
    <w:basedOn w:val="88"/>
    <w:semiHidden/>
    <w:unhideWhenUsed/>
    <w:uiPriority w:val="0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CCAEB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713B9E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713B9E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713B9E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713B9E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994D7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994D7" w:themeFill="accent4" w:themeFillTint="7F"/>
      </w:tcPr>
    </w:tblStylePr>
  </w:style>
  <w:style w:type="table" w:styleId="201">
    <w:name w:val="Medium Grid 3 Accent 5"/>
    <w:basedOn w:val="88"/>
    <w:semiHidden/>
    <w:unhideWhenUsed/>
    <w:qFormat/>
    <w:uiPriority w:val="0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A0A0FF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80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80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80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80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4040FF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4040FF" w:themeFill="accent5" w:themeFillTint="7F"/>
      </w:tcPr>
    </w:tblStylePr>
  </w:style>
  <w:style w:type="table" w:styleId="202">
    <w:name w:val="Medium Grid 3 Accent 6"/>
    <w:basedOn w:val="88"/>
    <w:semiHidden/>
    <w:unhideWhenUsed/>
    <w:uiPriority w:val="0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DDAC9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6D28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6D28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6D28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6D28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B693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B693" w:themeFill="accent6" w:themeFillTint="7F"/>
      </w:tcPr>
    </w:tblStylePr>
  </w:style>
  <w:style w:type="table" w:styleId="203">
    <w:name w:val="Dark List"/>
    <w:basedOn w:val="88"/>
    <w:semiHidden/>
    <w:unhideWhenUsed/>
    <w:uiPriority w:val="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204">
    <w:name w:val="Dark List Accent 1"/>
    <w:basedOn w:val="88"/>
    <w:semiHidden/>
    <w:unhideWhenUsed/>
    <w:qFormat/>
    <w:uiPriority w:val="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8E034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6012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6A0232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6A0232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A0232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A0232" w:themeFill="accent1" w:themeFillShade="BF"/>
      </w:tcPr>
    </w:tblStylePr>
  </w:style>
  <w:style w:type="table" w:styleId="205">
    <w:name w:val="Dark List Accent 2"/>
    <w:basedOn w:val="88"/>
    <w:semiHidden/>
    <w:unhideWhenUsed/>
    <w:uiPriority w:val="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19AED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C566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1282A1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1282A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82A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82A1" w:themeFill="accent2" w:themeFillShade="BF"/>
      </w:tcPr>
    </w:tblStylePr>
  </w:style>
  <w:style w:type="table" w:styleId="206">
    <w:name w:val="Dark List Accent 3"/>
    <w:basedOn w:val="88"/>
    <w:semiHidden/>
    <w:unhideWhenUsed/>
    <w:uiPriority w:val="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80B350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59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873A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873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873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873A" w:themeFill="accent3" w:themeFillShade="BF"/>
      </w:tcPr>
    </w:tblStylePr>
  </w:style>
  <w:style w:type="table" w:styleId="207">
    <w:name w:val="Dark List Accent 4"/>
    <w:basedOn w:val="88"/>
    <w:semiHidden/>
    <w:unhideWhenUsed/>
    <w:qFormat/>
    <w:uiPriority w:val="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713B9E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81D4E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42C76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42C76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2C76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2C76" w:themeFill="accent4" w:themeFillShade="BF"/>
      </w:tcPr>
    </w:tblStylePr>
  </w:style>
  <w:style w:type="table" w:styleId="208">
    <w:name w:val="Dark List Accent 5"/>
    <w:basedOn w:val="88"/>
    <w:semiHidden/>
    <w:unhideWhenUsed/>
    <w:qFormat/>
    <w:uiPriority w:val="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000080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3F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5F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5F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5F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5F" w:themeFill="accent5" w:themeFillShade="BF"/>
      </w:tcPr>
    </w:tblStylePr>
  </w:style>
  <w:style w:type="table" w:styleId="209">
    <w:name w:val="Dark List Accent 6"/>
    <w:basedOn w:val="88"/>
    <w:semiHidden/>
    <w:unhideWhenUsed/>
    <w:uiPriority w:val="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F76D28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893105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CF4A07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CF4A07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F4A07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F4A07" w:themeFill="accent6" w:themeFillShade="BF"/>
      </w:tcPr>
    </w:tblStylePr>
  </w:style>
  <w:style w:type="table" w:styleId="210">
    <w:name w:val="Colorful Shading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19AED7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5E5E5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19AED7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211">
    <w:name w:val="Colorful Shading Accent 1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19AED7" w:themeColor="accent2" w:sz="24" w:space="0"/>
        <w:left w:val="single" w:color="8E0344" w:themeColor="accent1" w:sz="4" w:space="0"/>
        <w:bottom w:val="single" w:color="8E0344" w:themeColor="accent1" w:sz="4" w:space="0"/>
        <w:right w:val="single" w:color="8E0344" w:themeColor="accen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EDBE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19AED7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550128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50128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50128" w:themeFill="accent1" w:themeFillShade="99"/>
      </w:tcPr>
    </w:tblStylePr>
    <w:tblStylePr w:type="band1Vert">
      <w:tblPr/>
      <w:tcPr>
        <w:shd w:val="clear" w:color="auto" w:fill="FB70B1" w:themeFill="accent1" w:themeFillTint="66"/>
      </w:tcPr>
    </w:tblStylePr>
    <w:tblStylePr w:type="band1Horz">
      <w:tblPr/>
      <w:tcPr>
        <w:shd w:val="clear" w:color="auto" w:fill="FB4C9E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212">
    <w:name w:val="Colorful Shading Accent 2"/>
    <w:basedOn w:val="88"/>
    <w:semiHidden/>
    <w:unhideWhenUsed/>
    <w:qFormat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19AED7" w:themeColor="accent2" w:sz="24" w:space="0"/>
        <w:left w:val="single" w:color="19AED7" w:themeColor="accent2" w:sz="4" w:space="0"/>
        <w:bottom w:val="single" w:color="19AED7" w:themeColor="accent2" w:sz="4" w:space="0"/>
        <w:right w:val="single" w:color="19AED7" w:themeColor="accent2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7F7F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19AED7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E6880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E6880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E6880" w:themeFill="accent2" w:themeFillShade="99"/>
      </w:tcPr>
    </w:tblStylePr>
    <w:tblStylePr w:type="band1Vert">
      <w:tblPr/>
      <w:tcPr>
        <w:shd w:val="clear" w:color="auto" w:fill="9EE1F3" w:themeFill="accent2" w:themeFillTint="66"/>
      </w:tcPr>
    </w:tblStylePr>
    <w:tblStylePr w:type="band1Horz">
      <w:tblPr/>
      <w:tcPr>
        <w:shd w:val="clear" w:color="auto" w:fill="86DAF0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213">
    <w:name w:val="Colorful Shading Accent 3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713B9E" w:themeColor="accent4" w:sz="24" w:space="0"/>
        <w:left w:val="single" w:color="80B350" w:themeColor="accent3" w:sz="4" w:space="0"/>
        <w:bottom w:val="single" w:color="80B350" w:themeColor="accent3" w:sz="4" w:space="0"/>
        <w:right w:val="single" w:color="80B350" w:themeColor="accent3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2F7ED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713B9E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4C6C2F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6C2F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6C2F" w:themeFill="accent3" w:themeFillShade="99"/>
      </w:tcPr>
    </w:tblStylePr>
    <w:tblStylePr w:type="band1Vert">
      <w:tblPr/>
      <w:tcPr>
        <w:shd w:val="clear" w:color="auto" w:fill="CCE0B8" w:themeFill="accent3" w:themeFillTint="66"/>
      </w:tcPr>
    </w:tblStylePr>
    <w:tblStylePr w:type="band1Horz">
      <w:tblPr/>
      <w:tcPr>
        <w:shd w:val="clear" w:color="auto" w:fill="BFD9A7" w:themeFill="accent3" w:themeFillTint="7F"/>
      </w:tcPr>
    </w:tblStylePr>
  </w:style>
  <w:style w:type="table" w:styleId="214">
    <w:name w:val="Colorful Shading Accent 4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B350" w:themeColor="accent3" w:sz="24" w:space="0"/>
        <w:left w:val="single" w:color="713B9E" w:themeColor="accent4" w:sz="4" w:space="0"/>
        <w:bottom w:val="single" w:color="713B9E" w:themeColor="accent4" w:sz="4" w:space="0"/>
        <w:right w:val="single" w:color="713B9E" w:themeColor="accent4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1EAF7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B350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43235E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3235E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235E" w:themeFill="accent4" w:themeFillShade="99"/>
      </w:tcPr>
    </w:tblStylePr>
    <w:tblStylePr w:type="band1Vert">
      <w:tblPr/>
      <w:tcPr>
        <w:shd w:val="clear" w:color="auto" w:fill="C6A9DF" w:themeFill="accent4" w:themeFillTint="66"/>
      </w:tcPr>
    </w:tblStylePr>
    <w:tblStylePr w:type="band1Horz">
      <w:tblPr/>
      <w:tcPr>
        <w:shd w:val="clear" w:color="auto" w:fill="B994D7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215">
    <w:name w:val="Colorful Shading Accent 5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6D28" w:themeColor="accent6" w:sz="24" w:space="0"/>
        <w:left w:val="single" w:color="000080" w:themeColor="accent5" w:sz="4" w:space="0"/>
        <w:bottom w:val="single" w:color="000080" w:themeColor="accent5" w:sz="4" w:space="0"/>
        <w:right w:val="single" w:color="000080" w:themeColor="accent5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9D9FF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6D28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0004C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4C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4C" w:themeFill="accent5" w:themeFillShade="99"/>
      </w:tcPr>
    </w:tblStylePr>
    <w:tblStylePr w:type="band1Vert">
      <w:tblPr/>
      <w:tcPr>
        <w:shd w:val="clear" w:color="auto" w:fill="6666FF" w:themeFill="accent5" w:themeFillTint="66"/>
      </w:tcPr>
    </w:tblStylePr>
    <w:tblStylePr w:type="band1Horz">
      <w:tblPr/>
      <w:tcPr>
        <w:shd w:val="clear" w:color="auto" w:fill="4040FF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216">
    <w:name w:val="Colorful Shading Accent 6"/>
    <w:basedOn w:val="88"/>
    <w:semiHidden/>
    <w:unhideWhenUsed/>
    <w:qFormat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80" w:themeColor="accent5" w:sz="24" w:space="0"/>
        <w:left w:val="single" w:color="F76D28" w:themeColor="accent6" w:sz="4" w:space="0"/>
        <w:bottom w:val="single" w:color="F76D28" w:themeColor="accent6" w:sz="4" w:space="0"/>
        <w:right w:val="single" w:color="F76D28" w:themeColor="accent6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EF0E9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000080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A63B06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A63B06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3B06" w:themeFill="accent6" w:themeFillShade="99"/>
      </w:tcPr>
    </w:tblStylePr>
    <w:tblStylePr w:type="band1Vert">
      <w:tblPr/>
      <w:tcPr>
        <w:shd w:val="clear" w:color="auto" w:fill="FBC4A8" w:themeFill="accent6" w:themeFillTint="66"/>
      </w:tcPr>
    </w:tblStylePr>
    <w:tblStylePr w:type="band1Horz">
      <w:tblPr/>
      <w:tcPr>
        <w:shd w:val="clear" w:color="auto" w:fill="FBB693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217">
    <w:name w:val="Colorful List"/>
    <w:basedOn w:val="88"/>
    <w:semiHidden/>
    <w:unhideWhenUsed/>
    <w:qFormat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138BAB" w:themeFill="accent2" w:themeFillShade="CC"/>
      </w:tcPr>
    </w:tblStylePr>
    <w:tblStylePr w:type="lastRow">
      <w:rPr>
        <w:b/>
        <w:bCs/>
        <w:color w:val="148BAC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18">
    <w:name w:val="Colorful List Accent 1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FEDBEB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138BAB" w:themeFill="accent2" w:themeFillShade="CC"/>
      </w:tcPr>
    </w:tblStylePr>
    <w:tblStylePr w:type="lastRow">
      <w:rPr>
        <w:b/>
        <w:bCs/>
        <w:color w:val="148BAC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A6CF" w:themeFill="accent1" w:themeFillTint="3F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219">
    <w:name w:val="Colorful List Accent 2"/>
    <w:basedOn w:val="88"/>
    <w:semiHidden/>
    <w:unhideWhenUsed/>
    <w:qFormat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E7F7FC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138BAB" w:themeFill="accent2" w:themeFillShade="CC"/>
      </w:tcPr>
    </w:tblStylePr>
    <w:tblStylePr w:type="lastRow">
      <w:rPr>
        <w:b/>
        <w:bCs/>
        <w:color w:val="148BAC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3ECF8" w:themeFill="accent2" w:themeFillTint="3F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220">
    <w:name w:val="Colorful List Accent 3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F2F7ED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5A2F7E" w:themeFill="accent4" w:themeFillShade="CC"/>
      </w:tcPr>
    </w:tblStylePr>
    <w:tblStylePr w:type="lastRow">
      <w:rPr>
        <w:b/>
        <w:bCs/>
        <w:color w:val="5A2F7E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221">
    <w:name w:val="Colorful List Accent 4"/>
    <w:basedOn w:val="88"/>
    <w:semiHidden/>
    <w:unhideWhenUsed/>
    <w:qFormat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F1EAF7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66903E" w:themeFill="accent3" w:themeFillShade="CC"/>
      </w:tcPr>
    </w:tblStylePr>
    <w:tblStylePr w:type="lastRow">
      <w:rPr>
        <w:b/>
        <w:bCs/>
        <w:color w:val="66903F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222">
    <w:name w:val="Colorful List Accent 5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D9D9FF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DD4F08" w:themeFill="accent6" w:themeFillShade="CC"/>
      </w:tcPr>
    </w:tblStylePr>
    <w:tblStylePr w:type="lastRow">
      <w:rPr>
        <w:b/>
        <w:bCs/>
        <w:color w:val="DD4F08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  <w:tblStylePr w:type="band1Horz">
      <w:tblPr/>
      <w:tcPr>
        <w:shd w:val="clear" w:color="auto" w:fill="B2B2FE" w:themeFill="accent5" w:themeFillTint="33"/>
      </w:tcPr>
    </w:tblStylePr>
  </w:style>
  <w:style w:type="table" w:styleId="223">
    <w:name w:val="Colorful List Accent 6"/>
    <w:basedOn w:val="88"/>
    <w:semiHidden/>
    <w:unhideWhenUsed/>
    <w:qFormat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FEF0E9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000066" w:themeFill="accent5" w:themeFillShade="CC"/>
      </w:tcPr>
    </w:tblStylePr>
    <w:tblStylePr w:type="lastRow">
      <w:rPr>
        <w:b/>
        <w:bCs/>
        <w:color w:val="000066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224">
    <w:name w:val="Colorful Grid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225">
    <w:name w:val="Colorful Grid Accent 1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FDB7D8" w:themeFill="accent1" w:themeFillTint="33"/>
    </w:tcPr>
    <w:tblStylePr w:type="firstRow">
      <w:rPr>
        <w:b/>
        <w:bCs/>
      </w:rPr>
      <w:tblPr/>
      <w:tcPr>
        <w:shd w:val="clear" w:color="auto" w:fill="FB70B1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B70B1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6A0232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6A0232" w:themeFill="accent1" w:themeFillShade="BF"/>
      </w:tcPr>
    </w:tblStylePr>
    <w:tblStylePr w:type="band1Vert">
      <w:tblPr/>
      <w:tcPr>
        <w:shd w:val="clear" w:color="auto" w:fill="FB4C9E" w:themeFill="accent1" w:themeFillTint="7F"/>
      </w:tcPr>
    </w:tblStylePr>
    <w:tblStylePr w:type="band1Horz">
      <w:tblPr/>
      <w:tcPr>
        <w:shd w:val="clear" w:color="auto" w:fill="FB4C9E" w:themeFill="accent1" w:themeFillTint="7F"/>
      </w:tcPr>
    </w:tblStylePr>
  </w:style>
  <w:style w:type="table" w:styleId="226">
    <w:name w:val="Colorful Grid Accent 2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CEF0F9" w:themeFill="accent2" w:themeFillTint="33"/>
    </w:tcPr>
    <w:tblStylePr w:type="firstRow">
      <w:rPr>
        <w:b/>
        <w:bCs/>
      </w:rPr>
      <w:tblPr/>
      <w:tcPr>
        <w:shd w:val="clear" w:color="auto" w:fill="9EE1F3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9EE1F3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1282A1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1282A1" w:themeFill="accent2" w:themeFillShade="BF"/>
      </w:tcPr>
    </w:tblStylePr>
    <w:tblStylePr w:type="band1Vert">
      <w:tblPr/>
      <w:tcPr>
        <w:shd w:val="clear" w:color="auto" w:fill="86DAF0" w:themeFill="accent2" w:themeFillTint="7F"/>
      </w:tcPr>
    </w:tblStylePr>
    <w:tblStylePr w:type="band1Horz">
      <w:tblPr/>
      <w:tcPr>
        <w:shd w:val="clear" w:color="auto" w:fill="86DAF0" w:themeFill="accent2" w:themeFillTint="7F"/>
      </w:tcPr>
    </w:tblStylePr>
  </w:style>
  <w:style w:type="table" w:styleId="227">
    <w:name w:val="Colorful Grid Accent 3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E5EFDB" w:themeFill="accent3" w:themeFillTint="33"/>
    </w:tcPr>
    <w:tblStylePr w:type="firstRow">
      <w:rPr>
        <w:b/>
        <w:bCs/>
      </w:rPr>
      <w:tblPr/>
      <w:tcPr>
        <w:shd w:val="clear" w:color="auto" w:fill="CCE0B8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CCE0B8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873A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873A" w:themeFill="accent3" w:themeFillShade="BF"/>
      </w:tcPr>
    </w:tblStylePr>
    <w:tblStylePr w:type="band1Vert">
      <w:tblPr/>
      <w:tcPr>
        <w:shd w:val="clear" w:color="auto" w:fill="BFD9A7" w:themeFill="accent3" w:themeFillTint="7F"/>
      </w:tcPr>
    </w:tblStylePr>
    <w:tblStylePr w:type="band1Horz">
      <w:tblPr/>
      <w:tcPr>
        <w:shd w:val="clear" w:color="auto" w:fill="BFD9A7" w:themeFill="accent3" w:themeFillTint="7F"/>
      </w:tcPr>
    </w:tblStylePr>
  </w:style>
  <w:style w:type="table" w:styleId="228">
    <w:name w:val="Colorful Grid Accent 4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E2D4EF" w:themeFill="accent4" w:themeFillTint="33"/>
    </w:tcPr>
    <w:tblStylePr w:type="firstRow">
      <w:rPr>
        <w:b/>
        <w:bCs/>
      </w:rPr>
      <w:tblPr/>
      <w:tcPr>
        <w:shd w:val="clear" w:color="auto" w:fill="C6A9DF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C6A9DF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42C76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42C76" w:themeFill="accent4" w:themeFillShade="BF"/>
      </w:tcPr>
    </w:tblStylePr>
    <w:tblStylePr w:type="band1Vert">
      <w:tblPr/>
      <w:tcPr>
        <w:shd w:val="clear" w:color="auto" w:fill="B994D7" w:themeFill="accent4" w:themeFillTint="7F"/>
      </w:tcPr>
    </w:tblStylePr>
    <w:tblStylePr w:type="band1Horz">
      <w:tblPr/>
      <w:tcPr>
        <w:shd w:val="clear" w:color="auto" w:fill="B994D7" w:themeFill="accent4" w:themeFillTint="7F"/>
      </w:tcPr>
    </w:tblStylePr>
  </w:style>
  <w:style w:type="table" w:styleId="229">
    <w:name w:val="Colorful Grid Accent 5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B2B2FE" w:themeFill="accent5" w:themeFillTint="33"/>
    </w:tcPr>
    <w:tblStylePr w:type="firstRow">
      <w:rPr>
        <w:b/>
        <w:bCs/>
      </w:rPr>
      <w:tblPr/>
      <w:tcPr>
        <w:shd w:val="clear" w:color="auto" w:fill="6666FF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6666FF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5F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5F" w:themeFill="accent5" w:themeFillShade="BF"/>
      </w:tcPr>
    </w:tblStylePr>
    <w:tblStylePr w:type="band1Vert">
      <w:tblPr/>
      <w:tcPr>
        <w:shd w:val="clear" w:color="auto" w:fill="4040FF" w:themeFill="accent5" w:themeFillTint="7F"/>
      </w:tcPr>
    </w:tblStylePr>
    <w:tblStylePr w:type="band1Horz">
      <w:tblPr/>
      <w:tcPr>
        <w:shd w:val="clear" w:color="auto" w:fill="4040FF" w:themeFill="accent5" w:themeFillTint="7F"/>
      </w:tcPr>
    </w:tblStylePr>
  </w:style>
  <w:style w:type="table" w:styleId="230">
    <w:name w:val="Colorful Grid Accent 6"/>
    <w:basedOn w:val="88"/>
    <w:semiHidden/>
    <w:unhideWhenUsed/>
    <w:qFormat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FDE1D3" w:themeFill="accent6" w:themeFillTint="33"/>
    </w:tcPr>
    <w:tblStylePr w:type="firstRow">
      <w:rPr>
        <w:b/>
        <w:bCs/>
      </w:rPr>
      <w:tblPr/>
      <w:tcPr>
        <w:shd w:val="clear" w:color="auto" w:fill="FBC4A8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BC4A8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F4A07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F4A07" w:themeFill="accent6" w:themeFillShade="BF"/>
      </w:tcPr>
    </w:tblStylePr>
    <w:tblStylePr w:type="band1Vert">
      <w:tblPr/>
      <w:tcPr>
        <w:shd w:val="clear" w:color="auto" w:fill="FBB693" w:themeFill="accent6" w:themeFillTint="7F"/>
      </w:tcPr>
    </w:tblStylePr>
    <w:tblStylePr w:type="band1Horz">
      <w:tblPr/>
      <w:tcPr>
        <w:shd w:val="clear" w:color="auto" w:fill="FBB693" w:themeFill="accent6" w:themeFillTint="7F"/>
      </w:tcPr>
    </w:tblStylePr>
  </w:style>
  <w:style w:type="character" w:styleId="232">
    <w:name w:val="Strong"/>
    <w:basedOn w:val="231"/>
    <w:uiPriority w:val="0"/>
    <w:rPr>
      <w:rFonts w:ascii="Microsoft YaHei UI" w:hAnsi="Microsoft YaHei UI" w:eastAsia="Microsoft YaHei UI"/>
      <w:b/>
      <w:bCs/>
    </w:rPr>
  </w:style>
  <w:style w:type="character" w:styleId="233">
    <w:name w:val="endnote reference"/>
    <w:basedOn w:val="231"/>
    <w:semiHidden/>
    <w:unhideWhenUsed/>
    <w:uiPriority w:val="0"/>
    <w:rPr>
      <w:rFonts w:ascii="Microsoft YaHei UI" w:hAnsi="Microsoft YaHei UI" w:eastAsia="Microsoft YaHei UI"/>
      <w:vertAlign w:val="superscript"/>
    </w:rPr>
  </w:style>
  <w:style w:type="character" w:styleId="234">
    <w:name w:val="page number"/>
    <w:basedOn w:val="231"/>
    <w:semiHidden/>
    <w:unhideWhenUsed/>
    <w:qFormat/>
    <w:uiPriority w:val="0"/>
    <w:rPr>
      <w:rFonts w:ascii="Microsoft YaHei UI" w:hAnsi="Microsoft YaHei UI" w:eastAsia="Microsoft YaHei UI"/>
    </w:rPr>
  </w:style>
  <w:style w:type="character" w:styleId="235">
    <w:name w:val="FollowedHyperlink"/>
    <w:basedOn w:val="231"/>
    <w:semiHidden/>
    <w:unhideWhenUsed/>
    <w:qFormat/>
    <w:uiPriority w:val="0"/>
    <w:rPr>
      <w:rFonts w:ascii="Microsoft YaHei UI" w:hAnsi="Microsoft YaHei UI" w:eastAsia="Microsoft YaHei UI"/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236">
    <w:name w:val="Emphasis"/>
    <w:basedOn w:val="231"/>
    <w:qFormat/>
    <w:uiPriority w:val="0"/>
    <w:rPr>
      <w:rFonts w:ascii="Microsoft YaHei UI" w:hAnsi="Microsoft YaHei UI" w:eastAsia="Microsoft YaHei UI"/>
      <w:i/>
      <w:iCs/>
    </w:rPr>
  </w:style>
  <w:style w:type="character" w:styleId="237">
    <w:name w:val="line number"/>
    <w:basedOn w:val="231"/>
    <w:semiHidden/>
    <w:unhideWhenUsed/>
    <w:uiPriority w:val="0"/>
    <w:rPr>
      <w:rFonts w:ascii="Microsoft YaHei UI" w:hAnsi="Microsoft YaHei UI" w:eastAsia="Microsoft YaHei UI"/>
    </w:rPr>
  </w:style>
  <w:style w:type="character" w:styleId="238">
    <w:name w:val="HTML Definition"/>
    <w:basedOn w:val="231"/>
    <w:semiHidden/>
    <w:unhideWhenUsed/>
    <w:uiPriority w:val="0"/>
    <w:rPr>
      <w:rFonts w:ascii="Microsoft YaHei UI" w:hAnsi="Microsoft YaHei UI" w:eastAsia="Microsoft YaHei UI"/>
      <w:i/>
      <w:iCs/>
    </w:rPr>
  </w:style>
  <w:style w:type="character" w:styleId="239">
    <w:name w:val="HTML Typewriter"/>
    <w:basedOn w:val="231"/>
    <w:semiHidden/>
    <w:unhideWhenUsed/>
    <w:uiPriority w:val="0"/>
    <w:rPr>
      <w:rFonts w:ascii="Microsoft YaHei UI" w:hAnsi="Microsoft YaHei UI" w:eastAsia="Microsoft YaHei UI"/>
      <w:sz w:val="20"/>
      <w:szCs w:val="20"/>
    </w:rPr>
  </w:style>
  <w:style w:type="character" w:styleId="240">
    <w:name w:val="HTML Acronym"/>
    <w:basedOn w:val="231"/>
    <w:semiHidden/>
    <w:unhideWhenUsed/>
    <w:qFormat/>
    <w:uiPriority w:val="0"/>
    <w:rPr>
      <w:rFonts w:ascii="Microsoft YaHei UI" w:hAnsi="Microsoft YaHei UI" w:eastAsia="Microsoft YaHei UI"/>
    </w:rPr>
  </w:style>
  <w:style w:type="character" w:styleId="241">
    <w:name w:val="HTML Variable"/>
    <w:basedOn w:val="231"/>
    <w:semiHidden/>
    <w:unhideWhenUsed/>
    <w:uiPriority w:val="0"/>
    <w:rPr>
      <w:rFonts w:ascii="Microsoft YaHei UI" w:hAnsi="Microsoft YaHei UI" w:eastAsia="Microsoft YaHei UI"/>
      <w:i/>
      <w:iCs/>
    </w:rPr>
  </w:style>
  <w:style w:type="character" w:styleId="242">
    <w:name w:val="Hyperlink"/>
    <w:basedOn w:val="231"/>
    <w:semiHidden/>
    <w:unhideWhenUsed/>
    <w:uiPriority w:val="0"/>
    <w:rPr>
      <w:rFonts w:ascii="Microsoft YaHei UI" w:hAnsi="Microsoft YaHei UI" w:eastAsia="Microsoft YaHei UI"/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243">
    <w:name w:val="HTML Code"/>
    <w:basedOn w:val="231"/>
    <w:semiHidden/>
    <w:unhideWhenUsed/>
    <w:uiPriority w:val="0"/>
    <w:rPr>
      <w:rFonts w:ascii="Microsoft YaHei UI" w:hAnsi="Microsoft YaHei UI" w:eastAsia="Microsoft YaHei UI"/>
      <w:sz w:val="20"/>
      <w:szCs w:val="20"/>
    </w:rPr>
  </w:style>
  <w:style w:type="character" w:styleId="244">
    <w:name w:val="annotation reference"/>
    <w:basedOn w:val="231"/>
    <w:semiHidden/>
    <w:unhideWhenUsed/>
    <w:uiPriority w:val="0"/>
    <w:rPr>
      <w:rFonts w:ascii="Microsoft YaHei UI" w:hAnsi="Microsoft YaHei UI" w:eastAsia="Microsoft YaHei UI"/>
      <w:sz w:val="16"/>
      <w:szCs w:val="16"/>
    </w:rPr>
  </w:style>
  <w:style w:type="character" w:styleId="245">
    <w:name w:val="HTML Cite"/>
    <w:basedOn w:val="231"/>
    <w:semiHidden/>
    <w:unhideWhenUsed/>
    <w:uiPriority w:val="0"/>
    <w:rPr>
      <w:rFonts w:ascii="Microsoft YaHei UI" w:hAnsi="Microsoft YaHei UI" w:eastAsia="Microsoft YaHei UI"/>
      <w:i/>
      <w:iCs/>
    </w:rPr>
  </w:style>
  <w:style w:type="character" w:styleId="246">
    <w:name w:val="footnote reference"/>
    <w:basedOn w:val="231"/>
    <w:semiHidden/>
    <w:unhideWhenUsed/>
    <w:uiPriority w:val="0"/>
    <w:rPr>
      <w:rFonts w:ascii="Microsoft YaHei UI" w:hAnsi="Microsoft YaHei UI" w:eastAsia="Microsoft YaHei UI"/>
      <w:vertAlign w:val="superscript"/>
    </w:rPr>
  </w:style>
  <w:style w:type="character" w:styleId="247">
    <w:name w:val="HTML Keyboard"/>
    <w:basedOn w:val="231"/>
    <w:semiHidden/>
    <w:unhideWhenUsed/>
    <w:uiPriority w:val="0"/>
    <w:rPr>
      <w:rFonts w:ascii="Microsoft YaHei UI" w:hAnsi="Microsoft YaHei UI" w:eastAsia="Microsoft YaHei UI"/>
      <w:sz w:val="20"/>
      <w:szCs w:val="20"/>
    </w:rPr>
  </w:style>
  <w:style w:type="character" w:styleId="248">
    <w:name w:val="HTML Sample"/>
    <w:basedOn w:val="231"/>
    <w:semiHidden/>
    <w:unhideWhenUsed/>
    <w:uiPriority w:val="0"/>
    <w:rPr>
      <w:rFonts w:ascii="Microsoft YaHei UI" w:hAnsi="Microsoft YaHei UI" w:eastAsia="Microsoft YaHei UI"/>
      <w:sz w:val="24"/>
      <w:szCs w:val="24"/>
    </w:rPr>
  </w:style>
  <w:style w:type="character" w:customStyle="1" w:styleId="249">
    <w:name w:val="批注框文本 字符"/>
    <w:basedOn w:val="231"/>
    <w:link w:val="54"/>
    <w:semiHidden/>
    <w:uiPriority w:val="99"/>
    <w:rPr>
      <w:rFonts w:ascii="Microsoft YaHei UI" w:hAnsi="Microsoft YaHei UI" w:eastAsia="Microsoft YaHei UI" w:cs="Tahoma"/>
      <w:sz w:val="16"/>
      <w:szCs w:val="16"/>
    </w:rPr>
  </w:style>
  <w:style w:type="character" w:styleId="250">
    <w:name w:val="Placeholder Text"/>
    <w:basedOn w:val="231"/>
    <w:semiHidden/>
    <w:uiPriority w:val="99"/>
    <w:rPr>
      <w:rFonts w:ascii="Microsoft YaHei UI" w:hAnsi="Microsoft YaHei UI" w:eastAsia="Microsoft YaHei UI"/>
      <w:color w:val="808080"/>
    </w:rPr>
  </w:style>
  <w:style w:type="character" w:customStyle="1" w:styleId="251">
    <w:name w:val="标题 2 字符"/>
    <w:basedOn w:val="231"/>
    <w:link w:val="4"/>
    <w:uiPriority w:val="9"/>
    <w:rPr>
      <w:rFonts w:ascii="Microsoft YaHei UI" w:hAnsi="Microsoft YaHei UI" w:eastAsia="Microsoft YaHei UI"/>
      <w:caps/>
      <w:color w:val="19AED7" w:themeColor="accent2"/>
      <w:sz w:val="44"/>
      <w:szCs w:val="56"/>
      <w14:textFill>
        <w14:solidFill>
          <w14:schemeClr w14:val="accent2"/>
        </w14:solidFill>
      </w14:textFill>
    </w:rPr>
  </w:style>
  <w:style w:type="character" w:customStyle="1" w:styleId="252">
    <w:name w:val="标题 3 字符"/>
    <w:basedOn w:val="231"/>
    <w:link w:val="5"/>
    <w:uiPriority w:val="9"/>
    <w:rPr>
      <w:rFonts w:ascii="Microsoft YaHei UI" w:hAnsi="Microsoft YaHei UI" w:eastAsia="Microsoft YaHei UI"/>
      <w:caps/>
      <w:color w:val="FFFFFF" w:themeColor="background1"/>
      <w:sz w:val="44"/>
      <w:szCs w:val="36"/>
      <w14:textFill>
        <w14:solidFill>
          <w14:schemeClr w14:val="bg1"/>
        </w14:solidFill>
      </w14:textFill>
    </w:rPr>
  </w:style>
  <w:style w:type="character" w:customStyle="1" w:styleId="253">
    <w:name w:val="标题 4 字符"/>
    <w:basedOn w:val="231"/>
    <w:link w:val="6"/>
    <w:uiPriority w:val="9"/>
    <w:rPr>
      <w:rFonts w:ascii="Microsoft YaHei UI" w:hAnsi="Microsoft YaHei UI" w:eastAsia="Microsoft YaHei UI"/>
      <w:color w:val="8E0344" w:themeColor="accent1"/>
      <w:sz w:val="24"/>
      <w14:textFill>
        <w14:solidFill>
          <w14:schemeClr w14:val="accent1"/>
        </w14:solidFill>
      </w14:textFill>
    </w:rPr>
  </w:style>
  <w:style w:type="character" w:customStyle="1" w:styleId="254">
    <w:name w:val="标题 6 字符"/>
    <w:basedOn w:val="231"/>
    <w:link w:val="8"/>
    <w:qFormat/>
    <w:uiPriority w:val="0"/>
    <w:rPr>
      <w:rFonts w:ascii="Microsoft YaHei UI" w:hAnsi="Microsoft YaHei UI" w:eastAsia="Microsoft YaHei UI" w:cs="Times New Roman"/>
      <w:color w:val="1C4F7B" w:themeColor="text2" w:themeShade="BF"/>
      <w:sz w:val="60"/>
    </w:rPr>
  </w:style>
  <w:style w:type="paragraph" w:styleId="255">
    <w:name w:val="List Paragraph"/>
    <w:basedOn w:val="1"/>
    <w:qFormat/>
    <w:uiPriority w:val="34"/>
    <w:pPr>
      <w:numPr>
        <w:ilvl w:val="0"/>
        <w:numId w:val="11"/>
      </w:numPr>
      <w:spacing w:after="400" w:line="240" w:lineRule="auto"/>
      <w:jc w:val="center"/>
    </w:pPr>
    <w:rPr>
      <w:color w:val="8E0344" w:themeColor="accent1"/>
      <w:sz w:val="32"/>
      <w:lang w:bidi="hi-IN"/>
      <w14:textFill>
        <w14:solidFill>
          <w14:schemeClr w14:val="accent1"/>
        </w14:solidFill>
      </w14:textFill>
    </w:rPr>
  </w:style>
  <w:style w:type="character" w:customStyle="1" w:styleId="256">
    <w:name w:val="页眉 字符"/>
    <w:basedOn w:val="231"/>
    <w:link w:val="57"/>
    <w:qFormat/>
    <w:uiPriority w:val="99"/>
    <w:rPr>
      <w:rFonts w:ascii="Microsoft YaHei UI" w:hAnsi="Microsoft YaHei UI" w:eastAsia="Microsoft YaHei UI"/>
      <w:sz w:val="21"/>
    </w:rPr>
  </w:style>
  <w:style w:type="character" w:customStyle="1" w:styleId="257">
    <w:name w:val="页脚 字符"/>
    <w:basedOn w:val="231"/>
    <w:link w:val="55"/>
    <w:uiPriority w:val="99"/>
    <w:rPr>
      <w:rFonts w:ascii="Microsoft YaHei UI" w:hAnsi="Microsoft YaHei UI" w:eastAsia="Microsoft YaHei UI"/>
      <w:sz w:val="21"/>
    </w:rPr>
  </w:style>
  <w:style w:type="character" w:customStyle="1" w:styleId="258">
    <w:name w:val="标题 1 字符"/>
    <w:basedOn w:val="231"/>
    <w:link w:val="3"/>
    <w:qFormat/>
    <w:uiPriority w:val="9"/>
    <w:rPr>
      <w:rFonts w:ascii="Microsoft YaHei UI" w:hAnsi="Microsoft YaHei UI" w:eastAsia="Microsoft YaHei UI"/>
      <w:caps/>
      <w:color w:val="19AED7" w:themeColor="accent2"/>
      <w:sz w:val="28"/>
      <w:szCs w:val="56"/>
      <w14:textFill>
        <w14:solidFill>
          <w14:schemeClr w14:val="accent2"/>
        </w14:solidFill>
      </w14:textFill>
    </w:rPr>
  </w:style>
  <w:style w:type="character" w:customStyle="1" w:styleId="259">
    <w:name w:val="标题 字符"/>
    <w:basedOn w:val="231"/>
    <w:link w:val="84"/>
    <w:uiPriority w:val="10"/>
    <w:rPr>
      <w:rFonts w:ascii="Microsoft YaHei UI" w:hAnsi="Microsoft YaHei UI" w:eastAsia="Microsoft YaHei UI"/>
      <w:caps/>
      <w:color w:val="FFFFFF" w:themeColor="background1"/>
      <w:sz w:val="42"/>
      <w:szCs w:val="36"/>
      <w14:textFill>
        <w14:solidFill>
          <w14:schemeClr w14:val="bg1"/>
        </w14:solidFill>
      </w14:textFill>
    </w:rPr>
  </w:style>
  <w:style w:type="character" w:customStyle="1" w:styleId="260">
    <w:name w:val="日期 字符"/>
    <w:basedOn w:val="231"/>
    <w:link w:val="50"/>
    <w:qFormat/>
    <w:uiPriority w:val="99"/>
    <w:rPr>
      <w:rFonts w:ascii="Microsoft YaHei UI" w:hAnsi="Microsoft YaHei UI" w:eastAsia="Microsoft YaHei UI"/>
      <w:color w:val="FFFFFF" w:themeColor="background1"/>
      <w:sz w:val="32"/>
      <w:szCs w:val="32"/>
      <w14:textFill>
        <w14:solidFill>
          <w14:schemeClr w14:val="bg1"/>
        </w14:solidFill>
      </w14:textFill>
    </w:rPr>
  </w:style>
  <w:style w:type="character" w:customStyle="1" w:styleId="261">
    <w:name w:val="标题 5 字符"/>
    <w:basedOn w:val="231"/>
    <w:link w:val="7"/>
    <w:qFormat/>
    <w:uiPriority w:val="9"/>
    <w:rPr>
      <w:rFonts w:ascii="Microsoft YaHei UI" w:hAnsi="Microsoft YaHei UI" w:eastAsia="Microsoft YaHei UI" w:cstheme="majorBidi"/>
      <w:b/>
      <w:color w:val="256AA4" w:themeColor="text2"/>
      <w:sz w:val="36"/>
      <w14:textFill>
        <w14:solidFill>
          <w14:schemeClr w14:val="tx2"/>
        </w14:solidFill>
      </w14:textFill>
    </w:rPr>
  </w:style>
  <w:style w:type="paragraph" w:customStyle="1" w:styleId="262">
    <w:name w:val="复选框缩进"/>
    <w:basedOn w:val="1"/>
    <w:qFormat/>
    <w:uiPriority w:val="0"/>
    <w:pPr>
      <w:spacing w:before="20" w:after="20" w:line="216" w:lineRule="auto"/>
      <w:ind w:left="357" w:hanging="357"/>
    </w:pPr>
  </w:style>
  <w:style w:type="paragraph" w:customStyle="1" w:styleId="263">
    <w:name w:val="项目符号"/>
    <w:basedOn w:val="1"/>
    <w:qFormat/>
    <w:uiPriority w:val="0"/>
    <w:pPr>
      <w:numPr>
        <w:ilvl w:val="0"/>
        <w:numId w:val="12"/>
      </w:numPr>
      <w:spacing w:before="20" w:after="20" w:line="216" w:lineRule="auto"/>
      <w:ind w:left="538" w:hanging="181"/>
    </w:pPr>
  </w:style>
  <w:style w:type="character" w:customStyle="1" w:styleId="264">
    <w:name w:val="标题 7 字符"/>
    <w:basedOn w:val="231"/>
    <w:link w:val="9"/>
    <w:semiHidden/>
    <w:qFormat/>
    <w:uiPriority w:val="0"/>
    <w:rPr>
      <w:rFonts w:ascii="Microsoft YaHei UI" w:hAnsi="Microsoft YaHei UI" w:eastAsia="Microsoft YaHei UI" w:cstheme="majorBidi"/>
      <w:i/>
      <w:iCs/>
      <w:color w:val="470122" w:themeColor="accent1" w:themeShade="80"/>
      <w:sz w:val="21"/>
    </w:rPr>
  </w:style>
  <w:style w:type="character" w:customStyle="1" w:styleId="265">
    <w:name w:val="标题 8 字符"/>
    <w:basedOn w:val="231"/>
    <w:link w:val="10"/>
    <w:semiHidden/>
    <w:qFormat/>
    <w:uiPriority w:val="0"/>
    <w:rPr>
      <w:rFonts w:ascii="Microsoft YaHei UI" w:hAnsi="Microsoft YaHei UI" w:eastAsia="Microsoft YaHei UI" w:cstheme="majorBidi"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66">
    <w:name w:val="标题 9 字符"/>
    <w:basedOn w:val="231"/>
    <w:link w:val="11"/>
    <w:semiHidden/>
    <w:qFormat/>
    <w:uiPriority w:val="0"/>
    <w:rPr>
      <w:rFonts w:ascii="Microsoft YaHei UI" w:hAnsi="Microsoft YaHei UI" w:eastAsia="Microsoft YaHei UI" w:cstheme="majorBidi"/>
      <w:i/>
      <w:iCs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customStyle="1" w:styleId="267">
    <w:name w:val="Bibliography"/>
    <w:basedOn w:val="1"/>
    <w:next w:val="1"/>
    <w:semiHidden/>
    <w:unhideWhenUsed/>
    <w:qFormat/>
    <w:uiPriority w:val="0"/>
  </w:style>
  <w:style w:type="character" w:customStyle="1" w:styleId="268">
    <w:name w:val="正文文本 字符"/>
    <w:basedOn w:val="231"/>
    <w:link w:val="34"/>
    <w:semiHidden/>
    <w:qFormat/>
    <w:uiPriority w:val="0"/>
    <w:rPr>
      <w:rFonts w:ascii="Microsoft YaHei UI" w:hAnsi="Microsoft YaHei UI" w:eastAsia="Microsoft YaHei UI"/>
      <w:sz w:val="21"/>
    </w:rPr>
  </w:style>
  <w:style w:type="character" w:customStyle="1" w:styleId="269">
    <w:name w:val="正文文本 2 字符"/>
    <w:basedOn w:val="231"/>
    <w:link w:val="76"/>
    <w:semiHidden/>
    <w:qFormat/>
    <w:uiPriority w:val="0"/>
    <w:rPr>
      <w:rFonts w:ascii="Microsoft YaHei UI" w:hAnsi="Microsoft YaHei UI" w:eastAsia="Microsoft YaHei UI"/>
      <w:sz w:val="21"/>
    </w:rPr>
  </w:style>
  <w:style w:type="character" w:customStyle="1" w:styleId="270">
    <w:name w:val="正文文本 3 字符"/>
    <w:basedOn w:val="231"/>
    <w:link w:val="31"/>
    <w:semiHidden/>
    <w:qFormat/>
    <w:uiPriority w:val="0"/>
    <w:rPr>
      <w:rFonts w:ascii="Microsoft YaHei UI" w:hAnsi="Microsoft YaHei UI" w:eastAsia="Microsoft YaHei UI"/>
      <w:sz w:val="16"/>
      <w:szCs w:val="16"/>
    </w:rPr>
  </w:style>
  <w:style w:type="character" w:customStyle="1" w:styleId="271">
    <w:name w:val="正文首行缩进 字符"/>
    <w:basedOn w:val="268"/>
    <w:link w:val="86"/>
    <w:semiHidden/>
    <w:qFormat/>
    <w:uiPriority w:val="0"/>
    <w:rPr>
      <w:rFonts w:ascii="Microsoft YaHei UI" w:hAnsi="Microsoft YaHei UI" w:eastAsia="Microsoft YaHei UI"/>
      <w:sz w:val="21"/>
    </w:rPr>
  </w:style>
  <w:style w:type="character" w:customStyle="1" w:styleId="272">
    <w:name w:val="正文文本缩进 字符"/>
    <w:basedOn w:val="231"/>
    <w:link w:val="35"/>
    <w:semiHidden/>
    <w:qFormat/>
    <w:uiPriority w:val="0"/>
    <w:rPr>
      <w:rFonts w:ascii="Microsoft YaHei UI" w:hAnsi="Microsoft YaHei UI" w:eastAsia="Microsoft YaHei UI"/>
      <w:sz w:val="21"/>
    </w:rPr>
  </w:style>
  <w:style w:type="character" w:customStyle="1" w:styleId="273">
    <w:name w:val="正文首行缩进 2 字符"/>
    <w:basedOn w:val="272"/>
    <w:link w:val="87"/>
    <w:semiHidden/>
    <w:qFormat/>
    <w:uiPriority w:val="0"/>
    <w:rPr>
      <w:rFonts w:ascii="Microsoft YaHei UI" w:hAnsi="Microsoft YaHei UI" w:eastAsia="Microsoft YaHei UI"/>
      <w:sz w:val="21"/>
    </w:rPr>
  </w:style>
  <w:style w:type="character" w:customStyle="1" w:styleId="274">
    <w:name w:val="正文文本缩进 2 字符"/>
    <w:basedOn w:val="231"/>
    <w:link w:val="51"/>
    <w:semiHidden/>
    <w:qFormat/>
    <w:uiPriority w:val="0"/>
    <w:rPr>
      <w:rFonts w:ascii="Microsoft YaHei UI" w:hAnsi="Microsoft YaHei UI" w:eastAsia="Microsoft YaHei UI"/>
      <w:sz w:val="21"/>
    </w:rPr>
  </w:style>
  <w:style w:type="character" w:customStyle="1" w:styleId="275">
    <w:name w:val="正文文本缩进 3 字符"/>
    <w:basedOn w:val="231"/>
    <w:link w:val="70"/>
    <w:semiHidden/>
    <w:qFormat/>
    <w:uiPriority w:val="0"/>
    <w:rPr>
      <w:rFonts w:ascii="Microsoft YaHei UI" w:hAnsi="Microsoft YaHei UI" w:eastAsia="Microsoft YaHei UI"/>
      <w:sz w:val="16"/>
      <w:szCs w:val="16"/>
    </w:rPr>
  </w:style>
  <w:style w:type="character" w:customStyle="1" w:styleId="276">
    <w:name w:val="Book Title"/>
    <w:basedOn w:val="231"/>
    <w:qFormat/>
    <w:uiPriority w:val="0"/>
    <w:rPr>
      <w:rFonts w:ascii="Microsoft YaHei UI" w:hAnsi="Microsoft YaHei UI" w:eastAsia="Microsoft YaHei UI"/>
      <w:b/>
      <w:bCs/>
      <w:i/>
      <w:iCs/>
      <w:spacing w:val="5"/>
    </w:rPr>
  </w:style>
  <w:style w:type="character" w:customStyle="1" w:styleId="277">
    <w:name w:val="结束语 字符"/>
    <w:basedOn w:val="231"/>
    <w:link w:val="32"/>
    <w:semiHidden/>
    <w:qFormat/>
    <w:uiPriority w:val="0"/>
    <w:rPr>
      <w:rFonts w:ascii="Microsoft YaHei UI" w:hAnsi="Microsoft YaHei UI" w:eastAsia="Microsoft YaHei UI"/>
      <w:sz w:val="21"/>
    </w:rPr>
  </w:style>
  <w:style w:type="character" w:customStyle="1" w:styleId="278">
    <w:name w:val="批注文字 字符"/>
    <w:basedOn w:val="231"/>
    <w:link w:val="28"/>
    <w:semiHidden/>
    <w:qFormat/>
    <w:uiPriority w:val="0"/>
    <w:rPr>
      <w:rFonts w:ascii="Microsoft YaHei UI" w:hAnsi="Microsoft YaHei UI" w:eastAsia="Microsoft YaHei UI"/>
      <w:sz w:val="20"/>
      <w:szCs w:val="20"/>
    </w:rPr>
  </w:style>
  <w:style w:type="character" w:customStyle="1" w:styleId="279">
    <w:name w:val="批注主题 字符"/>
    <w:basedOn w:val="278"/>
    <w:link w:val="85"/>
    <w:semiHidden/>
    <w:qFormat/>
    <w:uiPriority w:val="0"/>
    <w:rPr>
      <w:rFonts w:ascii="Microsoft YaHei UI" w:hAnsi="Microsoft YaHei UI" w:eastAsia="Microsoft YaHei UI"/>
      <w:b/>
      <w:bCs/>
      <w:sz w:val="20"/>
      <w:szCs w:val="20"/>
    </w:rPr>
  </w:style>
  <w:style w:type="character" w:customStyle="1" w:styleId="280">
    <w:name w:val="文档结构图 字符"/>
    <w:basedOn w:val="231"/>
    <w:link w:val="26"/>
    <w:semiHidden/>
    <w:qFormat/>
    <w:uiPriority w:val="0"/>
    <w:rPr>
      <w:rFonts w:ascii="Microsoft YaHei UI" w:hAnsi="Microsoft YaHei UI" w:eastAsia="Microsoft YaHei UI" w:cs="Segoe UI"/>
      <w:sz w:val="16"/>
      <w:szCs w:val="16"/>
    </w:rPr>
  </w:style>
  <w:style w:type="character" w:customStyle="1" w:styleId="281">
    <w:name w:val="电子邮件签名 字符"/>
    <w:basedOn w:val="231"/>
    <w:link w:val="19"/>
    <w:semiHidden/>
    <w:qFormat/>
    <w:uiPriority w:val="0"/>
    <w:rPr>
      <w:rFonts w:ascii="Microsoft YaHei UI" w:hAnsi="Microsoft YaHei UI" w:eastAsia="Microsoft YaHei UI"/>
      <w:sz w:val="21"/>
    </w:rPr>
  </w:style>
  <w:style w:type="character" w:customStyle="1" w:styleId="282">
    <w:name w:val="尾注文本 字符"/>
    <w:basedOn w:val="231"/>
    <w:link w:val="52"/>
    <w:semiHidden/>
    <w:qFormat/>
    <w:uiPriority w:val="0"/>
    <w:rPr>
      <w:rFonts w:ascii="Microsoft YaHei UI" w:hAnsi="Microsoft YaHei UI" w:eastAsia="Microsoft YaHei UI"/>
      <w:sz w:val="20"/>
      <w:szCs w:val="20"/>
    </w:rPr>
  </w:style>
  <w:style w:type="character" w:customStyle="1" w:styleId="283">
    <w:name w:val="脚注文本 字符"/>
    <w:basedOn w:val="231"/>
    <w:link w:val="67"/>
    <w:semiHidden/>
    <w:qFormat/>
    <w:uiPriority w:val="0"/>
    <w:rPr>
      <w:rFonts w:ascii="Microsoft YaHei UI" w:hAnsi="Microsoft YaHei UI" w:eastAsia="Microsoft YaHei UI"/>
      <w:sz w:val="20"/>
      <w:szCs w:val="20"/>
    </w:rPr>
  </w:style>
  <w:style w:type="table" w:customStyle="1" w:styleId="284">
    <w:name w:val="Grid Table 1 Light"/>
    <w:basedOn w:val="88"/>
    <w:qFormat/>
    <w:uiPriority w:val="46"/>
    <w:pPr>
      <w:spacing w:after="0" w:line="240" w:lineRule="auto"/>
    </w:pPr>
    <w:tblPr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85">
    <w:name w:val="Grid Table 1 Light Accent 1"/>
    <w:basedOn w:val="88"/>
    <w:qFormat/>
    <w:uiPriority w:val="46"/>
    <w:pPr>
      <w:spacing w:after="0" w:line="240" w:lineRule="auto"/>
    </w:pPr>
    <w:tblPr>
      <w:tblBorders>
        <w:top w:val="single" w:color="FB70B1" w:themeColor="accent1" w:themeTint="66" w:sz="4" w:space="0"/>
        <w:left w:val="single" w:color="FB70B1" w:themeColor="accent1" w:themeTint="66" w:sz="4" w:space="0"/>
        <w:bottom w:val="single" w:color="FB70B1" w:themeColor="accent1" w:themeTint="66" w:sz="4" w:space="0"/>
        <w:right w:val="single" w:color="FB70B1" w:themeColor="accent1" w:themeTint="66" w:sz="4" w:space="0"/>
        <w:insideH w:val="single" w:color="FB70B1" w:themeColor="accent1" w:themeTint="66" w:sz="4" w:space="0"/>
        <w:insideV w:val="single" w:color="FB70B1" w:themeColor="accent1" w:themeTint="66" w:sz="4" w:space="0"/>
      </w:tblBorders>
    </w:tblPr>
    <w:tblStylePr w:type="firstRow">
      <w:rPr>
        <w:b/>
        <w:bCs/>
      </w:rPr>
      <w:tcPr>
        <w:tcBorders>
          <w:bottom w:val="single" w:color="FA288A" w:themeColor="accent1" w:themeTint="99" w:sz="12" w:space="0"/>
        </w:tcBorders>
      </w:tcPr>
    </w:tblStylePr>
    <w:tblStylePr w:type="lastRow">
      <w:rPr>
        <w:b/>
        <w:bCs/>
      </w:rPr>
      <w:tcPr>
        <w:tcBorders>
          <w:top w:val="double" w:color="FA288A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86">
    <w:name w:val="Grid Table 1 Light Accent 2"/>
    <w:basedOn w:val="88"/>
    <w:qFormat/>
    <w:uiPriority w:val="46"/>
    <w:pPr>
      <w:spacing w:after="0" w:line="240" w:lineRule="auto"/>
    </w:pPr>
    <w:tblPr>
      <w:tblBorders>
        <w:top w:val="single" w:color="9EE1F3" w:themeColor="accent2" w:themeTint="66" w:sz="4" w:space="0"/>
        <w:left w:val="single" w:color="9EE1F3" w:themeColor="accent2" w:themeTint="66" w:sz="4" w:space="0"/>
        <w:bottom w:val="single" w:color="9EE1F3" w:themeColor="accent2" w:themeTint="66" w:sz="4" w:space="0"/>
        <w:right w:val="single" w:color="9EE1F3" w:themeColor="accent2" w:themeTint="66" w:sz="4" w:space="0"/>
        <w:insideH w:val="single" w:color="9EE1F3" w:themeColor="accent2" w:themeTint="66" w:sz="4" w:space="0"/>
        <w:insideV w:val="single" w:color="9EE1F3" w:themeColor="accent2" w:themeTint="66" w:sz="4" w:space="0"/>
      </w:tblBorders>
    </w:tblPr>
    <w:tblStylePr w:type="firstRow">
      <w:rPr>
        <w:b/>
        <w:bCs/>
      </w:rPr>
      <w:tcPr>
        <w:tcBorders>
          <w:bottom w:val="single" w:color="6DD2EE" w:themeColor="accent2" w:themeTint="99" w:sz="12" w:space="0"/>
        </w:tcBorders>
      </w:tcPr>
    </w:tblStylePr>
    <w:tblStylePr w:type="lastRow">
      <w:rPr>
        <w:b/>
        <w:bCs/>
      </w:rPr>
      <w:tcPr>
        <w:tcBorders>
          <w:top w:val="double" w:color="6DD2EE" w:themeColor="accent2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87">
    <w:name w:val="Grid Table 1 Light Accent 3"/>
    <w:basedOn w:val="88"/>
    <w:qFormat/>
    <w:uiPriority w:val="46"/>
    <w:pPr>
      <w:spacing w:after="0" w:line="240" w:lineRule="auto"/>
    </w:pPr>
    <w:tblPr>
      <w:tblBorders>
        <w:top w:val="single" w:color="CCE0B8" w:themeColor="accent3" w:themeTint="66" w:sz="4" w:space="0"/>
        <w:left w:val="single" w:color="CCE0B8" w:themeColor="accent3" w:themeTint="66" w:sz="4" w:space="0"/>
        <w:bottom w:val="single" w:color="CCE0B8" w:themeColor="accent3" w:themeTint="66" w:sz="4" w:space="0"/>
        <w:right w:val="single" w:color="CCE0B8" w:themeColor="accent3" w:themeTint="66" w:sz="4" w:space="0"/>
        <w:insideH w:val="single" w:color="CCE0B8" w:themeColor="accent3" w:themeTint="66" w:sz="4" w:space="0"/>
        <w:insideV w:val="single" w:color="CCE0B8" w:themeColor="accent3" w:themeTint="66" w:sz="4" w:space="0"/>
      </w:tblBorders>
    </w:tblPr>
    <w:tblStylePr w:type="firstRow">
      <w:rPr>
        <w:b/>
        <w:bCs/>
      </w:rPr>
      <w:tcPr>
        <w:tcBorders>
          <w:bottom w:val="single" w:color="B2D195" w:themeColor="accent3" w:themeTint="99" w:sz="12" w:space="0"/>
        </w:tcBorders>
      </w:tcPr>
    </w:tblStylePr>
    <w:tblStylePr w:type="lastRow">
      <w:rPr>
        <w:b/>
        <w:bCs/>
      </w:rPr>
      <w:tcPr>
        <w:tcBorders>
          <w:top w:val="double" w:color="B2D195" w:themeColor="accent3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88">
    <w:name w:val="Grid Table 1 Light Accent 4"/>
    <w:basedOn w:val="88"/>
    <w:qFormat/>
    <w:uiPriority w:val="46"/>
    <w:pPr>
      <w:spacing w:after="0" w:line="240" w:lineRule="auto"/>
    </w:pPr>
    <w:tblPr>
      <w:tblBorders>
        <w:top w:val="single" w:color="C6A9DF" w:themeColor="accent4" w:themeTint="66" w:sz="4" w:space="0"/>
        <w:left w:val="single" w:color="C6A9DF" w:themeColor="accent4" w:themeTint="66" w:sz="4" w:space="0"/>
        <w:bottom w:val="single" w:color="C6A9DF" w:themeColor="accent4" w:themeTint="66" w:sz="4" w:space="0"/>
        <w:right w:val="single" w:color="C6A9DF" w:themeColor="accent4" w:themeTint="66" w:sz="4" w:space="0"/>
        <w:insideH w:val="single" w:color="C6A9DF" w:themeColor="accent4" w:themeTint="66" w:sz="4" w:space="0"/>
        <w:insideV w:val="single" w:color="C6A9DF" w:themeColor="accent4" w:themeTint="66" w:sz="4" w:space="0"/>
      </w:tblBorders>
    </w:tblPr>
    <w:tblStylePr w:type="firstRow">
      <w:rPr>
        <w:b/>
        <w:bCs/>
      </w:rPr>
      <w:tcPr>
        <w:tcBorders>
          <w:bottom w:val="single" w:color="AA7ECF" w:themeColor="accent4" w:themeTint="99" w:sz="12" w:space="0"/>
        </w:tcBorders>
      </w:tcPr>
    </w:tblStylePr>
    <w:tblStylePr w:type="lastRow">
      <w:rPr>
        <w:b/>
        <w:bCs/>
      </w:rPr>
      <w:tcPr>
        <w:tcBorders>
          <w:top w:val="double" w:color="AA7ECF" w:themeColor="accent4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89">
    <w:name w:val="Grid Table 1 Light Accent 5"/>
    <w:basedOn w:val="88"/>
    <w:qFormat/>
    <w:uiPriority w:val="46"/>
    <w:pPr>
      <w:spacing w:after="0" w:line="240" w:lineRule="auto"/>
    </w:pPr>
    <w:tblPr>
      <w:tblBorders>
        <w:top w:val="single" w:color="6666FF" w:themeColor="accent5" w:themeTint="66" w:sz="4" w:space="0"/>
        <w:left w:val="single" w:color="6666FF" w:themeColor="accent5" w:themeTint="66" w:sz="4" w:space="0"/>
        <w:bottom w:val="single" w:color="6666FF" w:themeColor="accent5" w:themeTint="66" w:sz="4" w:space="0"/>
        <w:right w:val="single" w:color="6666FF" w:themeColor="accent5" w:themeTint="66" w:sz="4" w:space="0"/>
        <w:insideH w:val="single" w:color="6666FF" w:themeColor="accent5" w:themeTint="66" w:sz="4" w:space="0"/>
        <w:insideV w:val="single" w:color="6666FF" w:themeColor="accent5" w:themeTint="66" w:sz="4" w:space="0"/>
      </w:tblBorders>
    </w:tblPr>
    <w:tblStylePr w:type="firstRow">
      <w:rPr>
        <w:b/>
        <w:bCs/>
      </w:rPr>
      <w:tcPr>
        <w:tcBorders>
          <w:bottom w:val="single" w:color="1919FF" w:themeColor="accent5" w:themeTint="99" w:sz="12" w:space="0"/>
        </w:tcBorders>
      </w:tcPr>
    </w:tblStylePr>
    <w:tblStylePr w:type="lastRow">
      <w:rPr>
        <w:b/>
        <w:bCs/>
      </w:rPr>
      <w:tcPr>
        <w:tcBorders>
          <w:top w:val="double" w:color="1919FF" w:themeColor="accent5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90">
    <w:name w:val="Grid Table 1 Light Accent 6"/>
    <w:basedOn w:val="88"/>
    <w:qFormat/>
    <w:uiPriority w:val="46"/>
    <w:pPr>
      <w:spacing w:after="0" w:line="240" w:lineRule="auto"/>
    </w:pPr>
    <w:tblPr>
      <w:tblBorders>
        <w:top w:val="single" w:color="FBC4A8" w:themeColor="accent6" w:themeTint="66" w:sz="4" w:space="0"/>
        <w:left w:val="single" w:color="FBC4A8" w:themeColor="accent6" w:themeTint="66" w:sz="4" w:space="0"/>
        <w:bottom w:val="single" w:color="FBC4A8" w:themeColor="accent6" w:themeTint="66" w:sz="4" w:space="0"/>
        <w:right w:val="single" w:color="FBC4A8" w:themeColor="accent6" w:themeTint="66" w:sz="4" w:space="0"/>
        <w:insideH w:val="single" w:color="FBC4A8" w:themeColor="accent6" w:themeTint="66" w:sz="4" w:space="0"/>
        <w:insideV w:val="single" w:color="FBC4A8" w:themeColor="accent6" w:themeTint="66" w:sz="4" w:space="0"/>
      </w:tblBorders>
    </w:tblPr>
    <w:tblStylePr w:type="firstRow">
      <w:rPr>
        <w:b/>
        <w:bCs/>
      </w:rPr>
      <w:tcPr>
        <w:tcBorders>
          <w:bottom w:val="single" w:color="FAA77D" w:themeColor="accent6" w:themeTint="99" w:sz="12" w:space="0"/>
        </w:tcBorders>
      </w:tcPr>
    </w:tblStylePr>
    <w:tblStylePr w:type="lastRow">
      <w:rPr>
        <w:b/>
        <w:bCs/>
      </w:rPr>
      <w:tcPr>
        <w:tcBorders>
          <w:top w:val="double" w:color="FAA77D" w:themeColor="accent6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91">
    <w:name w:val="Grid Table 2"/>
    <w:basedOn w:val="88"/>
    <w:qFormat/>
    <w:uiPriority w:val="47"/>
    <w:pPr>
      <w:spacing w:after="0" w:line="240" w:lineRule="auto"/>
    </w:pPr>
    <w:tblPr>
      <w:tblBorders>
        <w:top w:val="single" w:color="666666" w:themeColor="text1" w:themeTint="99" w:sz="2" w:space="0"/>
        <w:bottom w:val="single" w:color="666666" w:themeColor="text1" w:themeTint="99" w:sz="2" w:space="0"/>
        <w:insideH w:val="single" w:color="666666" w:themeColor="text1" w:themeTint="99" w:sz="2" w:space="0"/>
        <w:insideV w:val="single" w:color="666666" w:themeColor="text1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666666" w:themeColor="tex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292">
    <w:name w:val="Grid Table 2 Accent 1"/>
    <w:basedOn w:val="88"/>
    <w:qFormat/>
    <w:uiPriority w:val="47"/>
    <w:pPr>
      <w:spacing w:after="0" w:line="240" w:lineRule="auto"/>
    </w:pPr>
    <w:tblPr>
      <w:tblBorders>
        <w:top w:val="single" w:color="FA288A" w:themeColor="accent1" w:themeTint="99" w:sz="2" w:space="0"/>
        <w:bottom w:val="single" w:color="FA288A" w:themeColor="accent1" w:themeTint="99" w:sz="2" w:space="0"/>
        <w:insideH w:val="single" w:color="FA288A" w:themeColor="accent1" w:themeTint="99" w:sz="2" w:space="0"/>
        <w:insideV w:val="single" w:color="FA288A" w:themeColor="accent1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FA288A" w:themeColor="accen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FA288A" w:themeColor="accen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B7D8" w:themeFill="accent1" w:themeFillTint="33"/>
      </w:tcPr>
    </w:tblStylePr>
    <w:tblStylePr w:type="band1Horz">
      <w:tcPr>
        <w:shd w:val="clear" w:color="auto" w:fill="FDB7D8" w:themeFill="accent1" w:themeFillTint="33"/>
      </w:tcPr>
    </w:tblStylePr>
  </w:style>
  <w:style w:type="table" w:customStyle="1" w:styleId="293">
    <w:name w:val="Grid Table 2 Accent 2"/>
    <w:basedOn w:val="88"/>
    <w:qFormat/>
    <w:uiPriority w:val="47"/>
    <w:pPr>
      <w:spacing w:after="0" w:line="240" w:lineRule="auto"/>
    </w:pPr>
    <w:tblPr>
      <w:tblBorders>
        <w:top w:val="single" w:color="6DD2EE" w:themeColor="accent2" w:themeTint="99" w:sz="2" w:space="0"/>
        <w:bottom w:val="single" w:color="6DD2EE" w:themeColor="accent2" w:themeTint="99" w:sz="2" w:space="0"/>
        <w:insideH w:val="single" w:color="6DD2EE" w:themeColor="accent2" w:themeTint="99" w:sz="2" w:space="0"/>
        <w:insideV w:val="single" w:color="6DD2EE" w:themeColor="accent2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6DD2EE" w:themeColor="accent2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6DD2EE" w:themeColor="accent2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EF0F9" w:themeFill="accent2" w:themeFillTint="33"/>
      </w:tcPr>
    </w:tblStylePr>
    <w:tblStylePr w:type="band1Horz">
      <w:tcPr>
        <w:shd w:val="clear" w:color="auto" w:fill="CEF0F9" w:themeFill="accent2" w:themeFillTint="33"/>
      </w:tcPr>
    </w:tblStylePr>
  </w:style>
  <w:style w:type="table" w:customStyle="1" w:styleId="294">
    <w:name w:val="Grid Table 2 Accent 3"/>
    <w:basedOn w:val="88"/>
    <w:qFormat/>
    <w:uiPriority w:val="47"/>
    <w:pPr>
      <w:spacing w:after="0" w:line="240" w:lineRule="auto"/>
    </w:pPr>
    <w:tblPr>
      <w:tblBorders>
        <w:top w:val="single" w:color="B2D195" w:themeColor="accent3" w:themeTint="99" w:sz="2" w:space="0"/>
        <w:bottom w:val="single" w:color="B2D195" w:themeColor="accent3" w:themeTint="99" w:sz="2" w:space="0"/>
        <w:insideH w:val="single" w:color="B2D195" w:themeColor="accent3" w:themeTint="99" w:sz="2" w:space="0"/>
        <w:insideV w:val="single" w:color="B2D195" w:themeColor="accent3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B2D195" w:themeColor="accent3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B2D195" w:themeColor="accent3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5EFDB" w:themeFill="accent3" w:themeFillTint="33"/>
      </w:tcPr>
    </w:tblStylePr>
    <w:tblStylePr w:type="band1Horz">
      <w:tcPr>
        <w:shd w:val="clear" w:color="auto" w:fill="E5EFDB" w:themeFill="accent3" w:themeFillTint="33"/>
      </w:tcPr>
    </w:tblStylePr>
  </w:style>
  <w:style w:type="table" w:customStyle="1" w:styleId="295">
    <w:name w:val="Grid Table 2 Accent 4"/>
    <w:basedOn w:val="88"/>
    <w:qFormat/>
    <w:uiPriority w:val="47"/>
    <w:pPr>
      <w:spacing w:after="0" w:line="240" w:lineRule="auto"/>
    </w:pPr>
    <w:tblPr>
      <w:tblBorders>
        <w:top w:val="single" w:color="AA7ECF" w:themeColor="accent4" w:themeTint="99" w:sz="2" w:space="0"/>
        <w:bottom w:val="single" w:color="AA7ECF" w:themeColor="accent4" w:themeTint="99" w:sz="2" w:space="0"/>
        <w:insideH w:val="single" w:color="AA7ECF" w:themeColor="accent4" w:themeTint="99" w:sz="2" w:space="0"/>
        <w:insideV w:val="single" w:color="AA7ECF" w:themeColor="accent4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AA7ECF" w:themeColor="accent4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AA7ECF" w:themeColor="accent4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2D4EF" w:themeFill="accent4" w:themeFillTint="33"/>
      </w:tcPr>
    </w:tblStylePr>
    <w:tblStylePr w:type="band1Horz">
      <w:tcPr>
        <w:shd w:val="clear" w:color="auto" w:fill="E2D4EF" w:themeFill="accent4" w:themeFillTint="33"/>
      </w:tcPr>
    </w:tblStylePr>
  </w:style>
  <w:style w:type="table" w:customStyle="1" w:styleId="296">
    <w:name w:val="Grid Table 2 Accent 5"/>
    <w:basedOn w:val="88"/>
    <w:qFormat/>
    <w:uiPriority w:val="47"/>
    <w:pPr>
      <w:spacing w:after="0" w:line="240" w:lineRule="auto"/>
    </w:pPr>
    <w:tblPr>
      <w:tblBorders>
        <w:top w:val="single" w:color="1919FF" w:themeColor="accent5" w:themeTint="99" w:sz="2" w:space="0"/>
        <w:bottom w:val="single" w:color="1919FF" w:themeColor="accent5" w:themeTint="99" w:sz="2" w:space="0"/>
        <w:insideH w:val="single" w:color="1919FF" w:themeColor="accent5" w:themeTint="99" w:sz="2" w:space="0"/>
        <w:insideV w:val="single" w:color="1919FF" w:themeColor="accent5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1919FF" w:themeColor="accent5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1919FF" w:themeColor="accent5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2B2FE" w:themeFill="accent5" w:themeFillTint="33"/>
      </w:tcPr>
    </w:tblStylePr>
    <w:tblStylePr w:type="band1Horz">
      <w:tcPr>
        <w:shd w:val="clear" w:color="auto" w:fill="B2B2FE" w:themeFill="accent5" w:themeFillTint="33"/>
      </w:tcPr>
    </w:tblStylePr>
  </w:style>
  <w:style w:type="table" w:customStyle="1" w:styleId="297">
    <w:name w:val="Grid Table 2 Accent 6"/>
    <w:basedOn w:val="88"/>
    <w:qFormat/>
    <w:uiPriority w:val="47"/>
    <w:pPr>
      <w:spacing w:after="0" w:line="240" w:lineRule="auto"/>
    </w:pPr>
    <w:tblPr>
      <w:tblBorders>
        <w:top w:val="single" w:color="FAA77D" w:themeColor="accent6" w:themeTint="99" w:sz="2" w:space="0"/>
        <w:bottom w:val="single" w:color="FAA77D" w:themeColor="accent6" w:themeTint="99" w:sz="2" w:space="0"/>
        <w:insideH w:val="single" w:color="FAA77D" w:themeColor="accent6" w:themeTint="99" w:sz="2" w:space="0"/>
        <w:insideV w:val="single" w:color="FAA77D" w:themeColor="accent6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FAA77D" w:themeColor="accent6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FAA77D" w:themeColor="accent6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E1D3" w:themeFill="accent6" w:themeFillTint="33"/>
      </w:tcPr>
    </w:tblStylePr>
    <w:tblStylePr w:type="band1Horz">
      <w:tcPr>
        <w:shd w:val="clear" w:color="auto" w:fill="FDE1D3" w:themeFill="accent6" w:themeFillTint="33"/>
      </w:tcPr>
    </w:tblStylePr>
  </w:style>
  <w:style w:type="table" w:customStyle="1" w:styleId="298">
    <w:name w:val="Grid Table 3"/>
    <w:basedOn w:val="88"/>
    <w:qFormat/>
    <w:uiPriority w:val="48"/>
    <w:pPr>
      <w:spacing w:after="0" w:line="240" w:lineRule="auto"/>
    </w:pPr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  <w:tblStylePr w:type="neCell">
      <w:tcPr>
        <w:tcBorders>
          <w:bottom w:val="single" w:color="666666" w:themeColor="text1" w:themeTint="99" w:sz="4" w:space="0"/>
        </w:tcBorders>
      </w:tcPr>
    </w:tblStylePr>
    <w:tblStylePr w:type="nwCell">
      <w:tcPr>
        <w:tcBorders>
          <w:bottom w:val="single" w:color="666666" w:themeColor="text1" w:themeTint="99" w:sz="4" w:space="0"/>
        </w:tcBorders>
      </w:tcPr>
    </w:tblStylePr>
    <w:tblStylePr w:type="seCell">
      <w:tcPr>
        <w:tcBorders>
          <w:top w:val="single" w:color="666666" w:themeColor="text1" w:themeTint="99" w:sz="4" w:space="0"/>
        </w:tcBorders>
      </w:tcPr>
    </w:tblStylePr>
    <w:tblStylePr w:type="swCell">
      <w:tcPr>
        <w:tcBorders>
          <w:top w:val="single" w:color="666666" w:themeColor="text1" w:themeTint="99" w:sz="4" w:space="0"/>
        </w:tcBorders>
      </w:tcPr>
    </w:tblStylePr>
  </w:style>
  <w:style w:type="table" w:customStyle="1" w:styleId="299">
    <w:name w:val="Grid Table 3 Accent 1"/>
    <w:basedOn w:val="88"/>
    <w:qFormat/>
    <w:uiPriority w:val="48"/>
    <w:pPr>
      <w:spacing w:after="0" w:line="240" w:lineRule="auto"/>
    </w:pPr>
    <w:tblPr>
      <w:tblBorders>
        <w:top w:val="single" w:color="FA288A" w:themeColor="accent1" w:themeTint="99" w:sz="4" w:space="0"/>
        <w:left w:val="single" w:color="FA288A" w:themeColor="accent1" w:themeTint="99" w:sz="4" w:space="0"/>
        <w:bottom w:val="single" w:color="FA288A" w:themeColor="accent1" w:themeTint="99" w:sz="4" w:space="0"/>
        <w:right w:val="single" w:color="FA288A" w:themeColor="accent1" w:themeTint="99" w:sz="4" w:space="0"/>
        <w:insideH w:val="single" w:color="FA288A" w:themeColor="accent1" w:themeTint="99" w:sz="4" w:space="0"/>
        <w:insideV w:val="single" w:color="FA288A" w:themeColor="accent1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FDB7D8" w:themeFill="accent1" w:themeFillTint="33"/>
      </w:tcPr>
    </w:tblStylePr>
    <w:tblStylePr w:type="band1Horz">
      <w:tcPr>
        <w:shd w:val="clear" w:color="auto" w:fill="FDB7D8" w:themeFill="accent1" w:themeFillTint="33"/>
      </w:tcPr>
    </w:tblStylePr>
    <w:tblStylePr w:type="neCell">
      <w:tcPr>
        <w:tcBorders>
          <w:bottom w:val="single" w:color="FA288A" w:themeColor="accent1" w:themeTint="99" w:sz="4" w:space="0"/>
        </w:tcBorders>
      </w:tcPr>
    </w:tblStylePr>
    <w:tblStylePr w:type="nwCell">
      <w:tcPr>
        <w:tcBorders>
          <w:bottom w:val="single" w:color="FA288A" w:themeColor="accent1" w:themeTint="99" w:sz="4" w:space="0"/>
        </w:tcBorders>
      </w:tcPr>
    </w:tblStylePr>
    <w:tblStylePr w:type="seCell">
      <w:tcPr>
        <w:tcBorders>
          <w:top w:val="single" w:color="FA288A" w:themeColor="accent1" w:themeTint="99" w:sz="4" w:space="0"/>
        </w:tcBorders>
      </w:tcPr>
    </w:tblStylePr>
    <w:tblStylePr w:type="swCell">
      <w:tcPr>
        <w:tcBorders>
          <w:top w:val="single" w:color="FA288A" w:themeColor="accent1" w:themeTint="99" w:sz="4" w:space="0"/>
        </w:tcBorders>
      </w:tcPr>
    </w:tblStylePr>
  </w:style>
  <w:style w:type="table" w:customStyle="1" w:styleId="300">
    <w:name w:val="Grid Table 3 Accent 2"/>
    <w:basedOn w:val="88"/>
    <w:qFormat/>
    <w:uiPriority w:val="48"/>
    <w:pPr>
      <w:spacing w:after="0" w:line="240" w:lineRule="auto"/>
    </w:pPr>
    <w:tblPr>
      <w:tblBorders>
        <w:top w:val="single" w:color="6DD2EE" w:themeColor="accent2" w:themeTint="99" w:sz="4" w:space="0"/>
        <w:left w:val="single" w:color="6DD2EE" w:themeColor="accent2" w:themeTint="99" w:sz="4" w:space="0"/>
        <w:bottom w:val="single" w:color="6DD2EE" w:themeColor="accent2" w:themeTint="99" w:sz="4" w:space="0"/>
        <w:right w:val="single" w:color="6DD2EE" w:themeColor="accent2" w:themeTint="99" w:sz="4" w:space="0"/>
        <w:insideH w:val="single" w:color="6DD2EE" w:themeColor="accent2" w:themeTint="99" w:sz="4" w:space="0"/>
        <w:insideV w:val="single" w:color="6DD2EE" w:themeColor="accent2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CEF0F9" w:themeFill="accent2" w:themeFillTint="33"/>
      </w:tcPr>
    </w:tblStylePr>
    <w:tblStylePr w:type="band1Horz">
      <w:tcPr>
        <w:shd w:val="clear" w:color="auto" w:fill="CEF0F9" w:themeFill="accent2" w:themeFillTint="33"/>
      </w:tcPr>
    </w:tblStylePr>
    <w:tblStylePr w:type="neCell">
      <w:tcPr>
        <w:tcBorders>
          <w:bottom w:val="single" w:color="6DD2EE" w:themeColor="accent2" w:themeTint="99" w:sz="4" w:space="0"/>
        </w:tcBorders>
      </w:tcPr>
    </w:tblStylePr>
    <w:tblStylePr w:type="nwCell">
      <w:tcPr>
        <w:tcBorders>
          <w:bottom w:val="single" w:color="6DD2EE" w:themeColor="accent2" w:themeTint="99" w:sz="4" w:space="0"/>
        </w:tcBorders>
      </w:tcPr>
    </w:tblStylePr>
    <w:tblStylePr w:type="seCell">
      <w:tcPr>
        <w:tcBorders>
          <w:top w:val="single" w:color="6DD2EE" w:themeColor="accent2" w:themeTint="99" w:sz="4" w:space="0"/>
        </w:tcBorders>
      </w:tcPr>
    </w:tblStylePr>
    <w:tblStylePr w:type="swCell">
      <w:tcPr>
        <w:tcBorders>
          <w:top w:val="single" w:color="6DD2EE" w:themeColor="accent2" w:themeTint="99" w:sz="4" w:space="0"/>
        </w:tcBorders>
      </w:tcPr>
    </w:tblStylePr>
  </w:style>
  <w:style w:type="table" w:customStyle="1" w:styleId="301">
    <w:name w:val="Grid Table 3 Accent 3"/>
    <w:basedOn w:val="88"/>
    <w:qFormat/>
    <w:uiPriority w:val="48"/>
    <w:pPr>
      <w:spacing w:after="0" w:line="240" w:lineRule="auto"/>
    </w:pPr>
    <w:tblPr>
      <w:tblBorders>
        <w:top w:val="single" w:color="B2D195" w:themeColor="accent3" w:themeTint="99" w:sz="4" w:space="0"/>
        <w:left w:val="single" w:color="B2D195" w:themeColor="accent3" w:themeTint="99" w:sz="4" w:space="0"/>
        <w:bottom w:val="single" w:color="B2D195" w:themeColor="accent3" w:themeTint="99" w:sz="4" w:space="0"/>
        <w:right w:val="single" w:color="B2D195" w:themeColor="accent3" w:themeTint="99" w:sz="4" w:space="0"/>
        <w:insideH w:val="single" w:color="B2D195" w:themeColor="accent3" w:themeTint="99" w:sz="4" w:space="0"/>
        <w:insideV w:val="single" w:color="B2D195" w:themeColor="accent3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E5EFDB" w:themeFill="accent3" w:themeFillTint="33"/>
      </w:tcPr>
    </w:tblStylePr>
    <w:tblStylePr w:type="band1Horz">
      <w:tcPr>
        <w:shd w:val="clear" w:color="auto" w:fill="E5EFDB" w:themeFill="accent3" w:themeFillTint="33"/>
      </w:tcPr>
    </w:tblStylePr>
    <w:tblStylePr w:type="neCell">
      <w:tcPr>
        <w:tcBorders>
          <w:bottom w:val="single" w:color="B2D195" w:themeColor="accent3" w:themeTint="99" w:sz="4" w:space="0"/>
        </w:tcBorders>
      </w:tcPr>
    </w:tblStylePr>
    <w:tblStylePr w:type="nwCell">
      <w:tcPr>
        <w:tcBorders>
          <w:bottom w:val="single" w:color="B2D195" w:themeColor="accent3" w:themeTint="99" w:sz="4" w:space="0"/>
        </w:tcBorders>
      </w:tcPr>
    </w:tblStylePr>
    <w:tblStylePr w:type="seCell">
      <w:tcPr>
        <w:tcBorders>
          <w:top w:val="single" w:color="B2D195" w:themeColor="accent3" w:themeTint="99" w:sz="4" w:space="0"/>
        </w:tcBorders>
      </w:tcPr>
    </w:tblStylePr>
    <w:tblStylePr w:type="swCell">
      <w:tcPr>
        <w:tcBorders>
          <w:top w:val="single" w:color="B2D195" w:themeColor="accent3" w:themeTint="99" w:sz="4" w:space="0"/>
        </w:tcBorders>
      </w:tcPr>
    </w:tblStylePr>
  </w:style>
  <w:style w:type="table" w:customStyle="1" w:styleId="302">
    <w:name w:val="Grid Table 3 Accent 4"/>
    <w:basedOn w:val="88"/>
    <w:qFormat/>
    <w:uiPriority w:val="48"/>
    <w:pPr>
      <w:spacing w:after="0" w:line="240" w:lineRule="auto"/>
    </w:pPr>
    <w:tblPr>
      <w:tblBorders>
        <w:top w:val="single" w:color="AA7ECF" w:themeColor="accent4" w:themeTint="99" w:sz="4" w:space="0"/>
        <w:left w:val="single" w:color="AA7ECF" w:themeColor="accent4" w:themeTint="99" w:sz="4" w:space="0"/>
        <w:bottom w:val="single" w:color="AA7ECF" w:themeColor="accent4" w:themeTint="99" w:sz="4" w:space="0"/>
        <w:right w:val="single" w:color="AA7ECF" w:themeColor="accent4" w:themeTint="99" w:sz="4" w:space="0"/>
        <w:insideH w:val="single" w:color="AA7ECF" w:themeColor="accent4" w:themeTint="99" w:sz="4" w:space="0"/>
        <w:insideV w:val="single" w:color="AA7ECF" w:themeColor="accent4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E2D4EF" w:themeFill="accent4" w:themeFillTint="33"/>
      </w:tcPr>
    </w:tblStylePr>
    <w:tblStylePr w:type="band1Horz">
      <w:tcPr>
        <w:shd w:val="clear" w:color="auto" w:fill="E2D4EF" w:themeFill="accent4" w:themeFillTint="33"/>
      </w:tcPr>
    </w:tblStylePr>
    <w:tblStylePr w:type="neCell">
      <w:tcPr>
        <w:tcBorders>
          <w:bottom w:val="single" w:color="AA7ECF" w:themeColor="accent4" w:themeTint="99" w:sz="4" w:space="0"/>
        </w:tcBorders>
      </w:tcPr>
    </w:tblStylePr>
    <w:tblStylePr w:type="nwCell">
      <w:tcPr>
        <w:tcBorders>
          <w:bottom w:val="single" w:color="AA7ECF" w:themeColor="accent4" w:themeTint="99" w:sz="4" w:space="0"/>
        </w:tcBorders>
      </w:tcPr>
    </w:tblStylePr>
    <w:tblStylePr w:type="seCell">
      <w:tcPr>
        <w:tcBorders>
          <w:top w:val="single" w:color="AA7ECF" w:themeColor="accent4" w:themeTint="99" w:sz="4" w:space="0"/>
        </w:tcBorders>
      </w:tcPr>
    </w:tblStylePr>
    <w:tblStylePr w:type="swCell">
      <w:tcPr>
        <w:tcBorders>
          <w:top w:val="single" w:color="AA7ECF" w:themeColor="accent4" w:themeTint="99" w:sz="4" w:space="0"/>
        </w:tcBorders>
      </w:tcPr>
    </w:tblStylePr>
  </w:style>
  <w:style w:type="table" w:customStyle="1" w:styleId="303">
    <w:name w:val="Grid Table 3 Accent 5"/>
    <w:basedOn w:val="88"/>
    <w:qFormat/>
    <w:uiPriority w:val="48"/>
    <w:pPr>
      <w:spacing w:after="0" w:line="240" w:lineRule="auto"/>
    </w:pPr>
    <w:tblPr>
      <w:tblBorders>
        <w:top w:val="single" w:color="1919FF" w:themeColor="accent5" w:themeTint="99" w:sz="4" w:space="0"/>
        <w:left w:val="single" w:color="1919FF" w:themeColor="accent5" w:themeTint="99" w:sz="4" w:space="0"/>
        <w:bottom w:val="single" w:color="1919FF" w:themeColor="accent5" w:themeTint="99" w:sz="4" w:space="0"/>
        <w:right w:val="single" w:color="1919FF" w:themeColor="accent5" w:themeTint="99" w:sz="4" w:space="0"/>
        <w:insideH w:val="single" w:color="1919FF" w:themeColor="accent5" w:themeTint="99" w:sz="4" w:space="0"/>
        <w:insideV w:val="single" w:color="1919FF" w:themeColor="accent5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B2B2FE" w:themeFill="accent5" w:themeFillTint="33"/>
      </w:tcPr>
    </w:tblStylePr>
    <w:tblStylePr w:type="band1Horz">
      <w:tcPr>
        <w:shd w:val="clear" w:color="auto" w:fill="B2B2FE" w:themeFill="accent5" w:themeFillTint="33"/>
      </w:tcPr>
    </w:tblStylePr>
    <w:tblStylePr w:type="neCell">
      <w:tcPr>
        <w:tcBorders>
          <w:bottom w:val="single" w:color="1919FF" w:themeColor="accent5" w:themeTint="99" w:sz="4" w:space="0"/>
        </w:tcBorders>
      </w:tcPr>
    </w:tblStylePr>
    <w:tblStylePr w:type="nwCell">
      <w:tcPr>
        <w:tcBorders>
          <w:bottom w:val="single" w:color="1919FF" w:themeColor="accent5" w:themeTint="99" w:sz="4" w:space="0"/>
        </w:tcBorders>
      </w:tcPr>
    </w:tblStylePr>
    <w:tblStylePr w:type="seCell">
      <w:tcPr>
        <w:tcBorders>
          <w:top w:val="single" w:color="1919FF" w:themeColor="accent5" w:themeTint="99" w:sz="4" w:space="0"/>
        </w:tcBorders>
      </w:tcPr>
    </w:tblStylePr>
    <w:tblStylePr w:type="swCell">
      <w:tcPr>
        <w:tcBorders>
          <w:top w:val="single" w:color="1919FF" w:themeColor="accent5" w:themeTint="99" w:sz="4" w:space="0"/>
        </w:tcBorders>
      </w:tcPr>
    </w:tblStylePr>
  </w:style>
  <w:style w:type="table" w:customStyle="1" w:styleId="304">
    <w:name w:val="Grid Table 3 Accent 6"/>
    <w:basedOn w:val="88"/>
    <w:qFormat/>
    <w:uiPriority w:val="48"/>
    <w:pPr>
      <w:spacing w:after="0" w:line="240" w:lineRule="auto"/>
    </w:pPr>
    <w:tblPr>
      <w:tblBorders>
        <w:top w:val="single" w:color="FAA77D" w:themeColor="accent6" w:themeTint="99" w:sz="4" w:space="0"/>
        <w:left w:val="single" w:color="FAA77D" w:themeColor="accent6" w:themeTint="99" w:sz="4" w:space="0"/>
        <w:bottom w:val="single" w:color="FAA77D" w:themeColor="accent6" w:themeTint="99" w:sz="4" w:space="0"/>
        <w:right w:val="single" w:color="FAA77D" w:themeColor="accent6" w:themeTint="99" w:sz="4" w:space="0"/>
        <w:insideH w:val="single" w:color="FAA77D" w:themeColor="accent6" w:themeTint="99" w:sz="4" w:space="0"/>
        <w:insideV w:val="single" w:color="FAA77D" w:themeColor="accent6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FDE1D3" w:themeFill="accent6" w:themeFillTint="33"/>
      </w:tcPr>
    </w:tblStylePr>
    <w:tblStylePr w:type="band1Horz">
      <w:tcPr>
        <w:shd w:val="clear" w:color="auto" w:fill="FDE1D3" w:themeFill="accent6" w:themeFillTint="33"/>
      </w:tcPr>
    </w:tblStylePr>
    <w:tblStylePr w:type="neCell">
      <w:tcPr>
        <w:tcBorders>
          <w:bottom w:val="single" w:color="FAA77D" w:themeColor="accent6" w:themeTint="99" w:sz="4" w:space="0"/>
        </w:tcBorders>
      </w:tcPr>
    </w:tblStylePr>
    <w:tblStylePr w:type="nwCell">
      <w:tcPr>
        <w:tcBorders>
          <w:bottom w:val="single" w:color="FAA77D" w:themeColor="accent6" w:themeTint="99" w:sz="4" w:space="0"/>
        </w:tcBorders>
      </w:tcPr>
    </w:tblStylePr>
    <w:tblStylePr w:type="seCell">
      <w:tcPr>
        <w:tcBorders>
          <w:top w:val="single" w:color="FAA77D" w:themeColor="accent6" w:themeTint="99" w:sz="4" w:space="0"/>
        </w:tcBorders>
      </w:tcPr>
    </w:tblStylePr>
    <w:tblStylePr w:type="swCell">
      <w:tcPr>
        <w:tcBorders>
          <w:top w:val="single" w:color="FAA77D" w:themeColor="accent6" w:themeTint="99" w:sz="4" w:space="0"/>
        </w:tcBorders>
      </w:tcPr>
    </w:tblStylePr>
  </w:style>
  <w:style w:type="table" w:customStyle="1" w:styleId="305">
    <w:name w:val="Grid Table 4"/>
    <w:basedOn w:val="88"/>
    <w:qFormat/>
    <w:uiPriority w:val="49"/>
    <w:pPr>
      <w:spacing w:after="0" w:line="240" w:lineRule="auto"/>
    </w:pPr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06">
    <w:name w:val="Grid Table 4 Accent 1"/>
    <w:basedOn w:val="88"/>
    <w:qFormat/>
    <w:uiPriority w:val="49"/>
    <w:pPr>
      <w:spacing w:after="0" w:line="240" w:lineRule="auto"/>
    </w:pPr>
    <w:tblPr>
      <w:tblBorders>
        <w:top w:val="single" w:color="FA288A" w:themeColor="accent1" w:themeTint="99" w:sz="4" w:space="0"/>
        <w:left w:val="single" w:color="FA288A" w:themeColor="accent1" w:themeTint="99" w:sz="4" w:space="0"/>
        <w:bottom w:val="single" w:color="FA288A" w:themeColor="accent1" w:themeTint="99" w:sz="4" w:space="0"/>
        <w:right w:val="single" w:color="FA288A" w:themeColor="accent1" w:themeTint="99" w:sz="4" w:space="0"/>
        <w:insideH w:val="single" w:color="FA288A" w:themeColor="accent1" w:themeTint="99" w:sz="4" w:space="0"/>
        <w:insideV w:val="single" w:color="FA288A" w:themeColor="accent1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8E0344" w:themeColor="accent1" w:sz="4" w:space="0"/>
          <w:left w:val="single" w:color="8E0344" w:themeColor="accent1" w:sz="4" w:space="0"/>
          <w:bottom w:val="single" w:color="8E0344" w:themeColor="accent1" w:sz="4" w:space="0"/>
          <w:right w:val="single" w:color="8E0344" w:themeColor="accent1" w:sz="4" w:space="0"/>
          <w:insideH w:val="nil"/>
          <w:insideV w:val="nil"/>
        </w:tcBorders>
        <w:shd w:val="clear" w:color="auto" w:fill="8E0344" w:themeFill="accent1"/>
      </w:tcPr>
    </w:tblStylePr>
    <w:tblStylePr w:type="lastRow">
      <w:rPr>
        <w:b/>
        <w:bCs/>
      </w:rPr>
      <w:tcPr>
        <w:tcBorders>
          <w:top w:val="double" w:color="8E0344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B7D8" w:themeFill="accent1" w:themeFillTint="33"/>
      </w:tcPr>
    </w:tblStylePr>
    <w:tblStylePr w:type="band1Horz">
      <w:tcPr>
        <w:shd w:val="clear" w:color="auto" w:fill="FDB7D8" w:themeFill="accent1" w:themeFillTint="33"/>
      </w:tcPr>
    </w:tblStylePr>
  </w:style>
  <w:style w:type="table" w:customStyle="1" w:styleId="307">
    <w:name w:val="Grid Table 4 Accent 2"/>
    <w:basedOn w:val="88"/>
    <w:qFormat/>
    <w:uiPriority w:val="49"/>
    <w:pPr>
      <w:spacing w:after="0" w:line="240" w:lineRule="auto"/>
    </w:pPr>
    <w:tblPr>
      <w:tblBorders>
        <w:top w:val="single" w:color="6DD2EE" w:themeColor="accent2" w:themeTint="99" w:sz="4" w:space="0"/>
        <w:left w:val="single" w:color="6DD2EE" w:themeColor="accent2" w:themeTint="99" w:sz="4" w:space="0"/>
        <w:bottom w:val="single" w:color="6DD2EE" w:themeColor="accent2" w:themeTint="99" w:sz="4" w:space="0"/>
        <w:right w:val="single" w:color="6DD2EE" w:themeColor="accent2" w:themeTint="99" w:sz="4" w:space="0"/>
        <w:insideH w:val="single" w:color="6DD2EE" w:themeColor="accent2" w:themeTint="99" w:sz="4" w:space="0"/>
        <w:insideV w:val="single" w:color="6DD2EE" w:themeColor="accent2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19AED7" w:themeColor="accent2" w:sz="4" w:space="0"/>
          <w:left w:val="single" w:color="19AED7" w:themeColor="accent2" w:sz="4" w:space="0"/>
          <w:bottom w:val="single" w:color="19AED7" w:themeColor="accent2" w:sz="4" w:space="0"/>
          <w:right w:val="single" w:color="19AED7" w:themeColor="accent2" w:sz="4" w:space="0"/>
          <w:insideH w:val="nil"/>
          <w:insideV w:val="nil"/>
        </w:tcBorders>
        <w:shd w:val="clear" w:color="auto" w:fill="19AED7" w:themeFill="accent2"/>
      </w:tcPr>
    </w:tblStylePr>
    <w:tblStylePr w:type="lastRow">
      <w:rPr>
        <w:b/>
        <w:bCs/>
      </w:rPr>
      <w:tcPr>
        <w:tcBorders>
          <w:top w:val="double" w:color="19AED7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EF0F9" w:themeFill="accent2" w:themeFillTint="33"/>
      </w:tcPr>
    </w:tblStylePr>
    <w:tblStylePr w:type="band1Horz">
      <w:tcPr>
        <w:shd w:val="clear" w:color="auto" w:fill="CEF0F9" w:themeFill="accent2" w:themeFillTint="33"/>
      </w:tcPr>
    </w:tblStylePr>
  </w:style>
  <w:style w:type="table" w:customStyle="1" w:styleId="308">
    <w:name w:val="Grid Table 4 Accent 3"/>
    <w:basedOn w:val="88"/>
    <w:qFormat/>
    <w:uiPriority w:val="49"/>
    <w:pPr>
      <w:spacing w:after="0" w:line="240" w:lineRule="auto"/>
    </w:pPr>
    <w:tblPr>
      <w:tblBorders>
        <w:top w:val="single" w:color="B2D195" w:themeColor="accent3" w:themeTint="99" w:sz="4" w:space="0"/>
        <w:left w:val="single" w:color="B2D195" w:themeColor="accent3" w:themeTint="99" w:sz="4" w:space="0"/>
        <w:bottom w:val="single" w:color="B2D195" w:themeColor="accent3" w:themeTint="99" w:sz="4" w:space="0"/>
        <w:right w:val="single" w:color="B2D195" w:themeColor="accent3" w:themeTint="99" w:sz="4" w:space="0"/>
        <w:insideH w:val="single" w:color="B2D195" w:themeColor="accent3" w:themeTint="99" w:sz="4" w:space="0"/>
        <w:insideV w:val="single" w:color="B2D195" w:themeColor="accent3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80B350" w:themeColor="accent3" w:sz="4" w:space="0"/>
          <w:left w:val="single" w:color="80B350" w:themeColor="accent3" w:sz="4" w:space="0"/>
          <w:bottom w:val="single" w:color="80B350" w:themeColor="accent3" w:sz="4" w:space="0"/>
          <w:right w:val="single" w:color="80B350" w:themeColor="accent3" w:sz="4" w:space="0"/>
          <w:insideH w:val="nil"/>
          <w:insideV w:val="nil"/>
        </w:tcBorders>
        <w:shd w:val="clear" w:color="auto" w:fill="80B350" w:themeFill="accent3"/>
      </w:tcPr>
    </w:tblStylePr>
    <w:tblStylePr w:type="lastRow">
      <w:rPr>
        <w:b/>
        <w:bCs/>
      </w:rPr>
      <w:tcPr>
        <w:tcBorders>
          <w:top w:val="double" w:color="80B350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5EFDB" w:themeFill="accent3" w:themeFillTint="33"/>
      </w:tcPr>
    </w:tblStylePr>
    <w:tblStylePr w:type="band1Horz">
      <w:tcPr>
        <w:shd w:val="clear" w:color="auto" w:fill="E5EFDB" w:themeFill="accent3" w:themeFillTint="33"/>
      </w:tcPr>
    </w:tblStylePr>
  </w:style>
  <w:style w:type="table" w:customStyle="1" w:styleId="309">
    <w:name w:val="Grid Table 4 Accent 4"/>
    <w:basedOn w:val="88"/>
    <w:qFormat/>
    <w:uiPriority w:val="49"/>
    <w:pPr>
      <w:spacing w:after="0" w:line="240" w:lineRule="auto"/>
    </w:pPr>
    <w:tblPr>
      <w:tblBorders>
        <w:top w:val="single" w:color="AA7ECF" w:themeColor="accent4" w:themeTint="99" w:sz="4" w:space="0"/>
        <w:left w:val="single" w:color="AA7ECF" w:themeColor="accent4" w:themeTint="99" w:sz="4" w:space="0"/>
        <w:bottom w:val="single" w:color="AA7ECF" w:themeColor="accent4" w:themeTint="99" w:sz="4" w:space="0"/>
        <w:right w:val="single" w:color="AA7ECF" w:themeColor="accent4" w:themeTint="99" w:sz="4" w:space="0"/>
        <w:insideH w:val="single" w:color="AA7ECF" w:themeColor="accent4" w:themeTint="99" w:sz="4" w:space="0"/>
        <w:insideV w:val="single" w:color="AA7ECF" w:themeColor="accent4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713B9E" w:themeColor="accent4" w:sz="4" w:space="0"/>
          <w:left w:val="single" w:color="713B9E" w:themeColor="accent4" w:sz="4" w:space="0"/>
          <w:bottom w:val="single" w:color="713B9E" w:themeColor="accent4" w:sz="4" w:space="0"/>
          <w:right w:val="single" w:color="713B9E" w:themeColor="accent4" w:sz="4" w:space="0"/>
          <w:insideH w:val="nil"/>
          <w:insideV w:val="nil"/>
        </w:tcBorders>
        <w:shd w:val="clear" w:color="auto" w:fill="713B9E" w:themeFill="accent4"/>
      </w:tcPr>
    </w:tblStylePr>
    <w:tblStylePr w:type="lastRow">
      <w:rPr>
        <w:b/>
        <w:bCs/>
      </w:rPr>
      <w:tcPr>
        <w:tcBorders>
          <w:top w:val="double" w:color="713B9E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2D4EF" w:themeFill="accent4" w:themeFillTint="33"/>
      </w:tcPr>
    </w:tblStylePr>
    <w:tblStylePr w:type="band1Horz">
      <w:tcPr>
        <w:shd w:val="clear" w:color="auto" w:fill="E2D4EF" w:themeFill="accent4" w:themeFillTint="33"/>
      </w:tcPr>
    </w:tblStylePr>
  </w:style>
  <w:style w:type="table" w:customStyle="1" w:styleId="310">
    <w:name w:val="Grid Table 4 Accent 5"/>
    <w:basedOn w:val="88"/>
    <w:qFormat/>
    <w:uiPriority w:val="49"/>
    <w:pPr>
      <w:spacing w:after="0" w:line="240" w:lineRule="auto"/>
    </w:pPr>
    <w:tblPr>
      <w:tblBorders>
        <w:top w:val="single" w:color="1919FF" w:themeColor="accent5" w:themeTint="99" w:sz="4" w:space="0"/>
        <w:left w:val="single" w:color="1919FF" w:themeColor="accent5" w:themeTint="99" w:sz="4" w:space="0"/>
        <w:bottom w:val="single" w:color="1919FF" w:themeColor="accent5" w:themeTint="99" w:sz="4" w:space="0"/>
        <w:right w:val="single" w:color="1919FF" w:themeColor="accent5" w:themeTint="99" w:sz="4" w:space="0"/>
        <w:insideH w:val="single" w:color="1919FF" w:themeColor="accent5" w:themeTint="99" w:sz="4" w:space="0"/>
        <w:insideV w:val="single" w:color="1919FF" w:themeColor="accent5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000080" w:themeColor="accent5" w:sz="4" w:space="0"/>
          <w:left w:val="single" w:color="000080" w:themeColor="accent5" w:sz="4" w:space="0"/>
          <w:bottom w:val="single" w:color="000080" w:themeColor="accent5" w:sz="4" w:space="0"/>
          <w:right w:val="single" w:color="000080" w:themeColor="accent5" w:sz="4" w:space="0"/>
          <w:insideH w:val="nil"/>
          <w:insideV w:val="nil"/>
        </w:tcBorders>
        <w:shd w:val="clear" w:color="auto" w:fill="000080" w:themeFill="accent5"/>
      </w:tcPr>
    </w:tblStylePr>
    <w:tblStylePr w:type="lastRow">
      <w:rPr>
        <w:b/>
        <w:bCs/>
      </w:rPr>
      <w:tcPr>
        <w:tcBorders>
          <w:top w:val="double" w:color="000080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2B2FE" w:themeFill="accent5" w:themeFillTint="33"/>
      </w:tcPr>
    </w:tblStylePr>
    <w:tblStylePr w:type="band1Horz">
      <w:tcPr>
        <w:shd w:val="clear" w:color="auto" w:fill="B2B2FE" w:themeFill="accent5" w:themeFillTint="33"/>
      </w:tcPr>
    </w:tblStylePr>
  </w:style>
  <w:style w:type="table" w:customStyle="1" w:styleId="311">
    <w:name w:val="Grid Table 4 Accent 6"/>
    <w:basedOn w:val="88"/>
    <w:qFormat/>
    <w:uiPriority w:val="49"/>
    <w:pPr>
      <w:spacing w:after="0" w:line="240" w:lineRule="auto"/>
    </w:pPr>
    <w:tblPr>
      <w:tblBorders>
        <w:top w:val="single" w:color="FAA77D" w:themeColor="accent6" w:themeTint="99" w:sz="4" w:space="0"/>
        <w:left w:val="single" w:color="FAA77D" w:themeColor="accent6" w:themeTint="99" w:sz="4" w:space="0"/>
        <w:bottom w:val="single" w:color="FAA77D" w:themeColor="accent6" w:themeTint="99" w:sz="4" w:space="0"/>
        <w:right w:val="single" w:color="FAA77D" w:themeColor="accent6" w:themeTint="99" w:sz="4" w:space="0"/>
        <w:insideH w:val="single" w:color="FAA77D" w:themeColor="accent6" w:themeTint="99" w:sz="4" w:space="0"/>
        <w:insideV w:val="single" w:color="FAA77D" w:themeColor="accent6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76D28" w:themeColor="accent6" w:sz="4" w:space="0"/>
          <w:left w:val="single" w:color="F76D28" w:themeColor="accent6" w:sz="4" w:space="0"/>
          <w:bottom w:val="single" w:color="F76D28" w:themeColor="accent6" w:sz="4" w:space="0"/>
          <w:right w:val="single" w:color="F76D28" w:themeColor="accent6" w:sz="4" w:space="0"/>
          <w:insideH w:val="nil"/>
          <w:insideV w:val="nil"/>
        </w:tcBorders>
        <w:shd w:val="clear" w:color="auto" w:fill="F76D28" w:themeFill="accent6"/>
      </w:tcPr>
    </w:tblStylePr>
    <w:tblStylePr w:type="lastRow">
      <w:rPr>
        <w:b/>
        <w:bCs/>
      </w:rPr>
      <w:tcPr>
        <w:tcBorders>
          <w:top w:val="double" w:color="F76D28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E1D3" w:themeFill="accent6" w:themeFillTint="33"/>
      </w:tcPr>
    </w:tblStylePr>
    <w:tblStylePr w:type="band1Horz">
      <w:tcPr>
        <w:shd w:val="clear" w:color="auto" w:fill="FDE1D3" w:themeFill="accent6" w:themeFillTint="33"/>
      </w:tcPr>
    </w:tblStylePr>
  </w:style>
  <w:style w:type="table" w:customStyle="1" w:styleId="312">
    <w:name w:val="Grid Table 5 Dark"/>
    <w:basedOn w:val="88"/>
    <w:qFormat/>
    <w:uiPriority w:val="50"/>
    <w:pPr>
      <w:spacing w:after="0" w:line="240" w:lineRule="auto"/>
    </w:pPr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band1Vert">
      <w:tcPr>
        <w:shd w:val="clear" w:color="auto" w:fill="999999" w:themeFill="text1" w:themeFillTint="66"/>
      </w:tcPr>
    </w:tblStylePr>
    <w:tblStylePr w:type="band1Horz">
      <w:tcPr>
        <w:shd w:val="clear" w:color="auto" w:fill="999999" w:themeFill="text1" w:themeFillTint="66"/>
      </w:tcPr>
    </w:tblStylePr>
  </w:style>
  <w:style w:type="table" w:customStyle="1" w:styleId="313">
    <w:name w:val="Grid Table 5 Dark Accent 1"/>
    <w:basedOn w:val="88"/>
    <w:qFormat/>
    <w:uiPriority w:val="50"/>
    <w:pPr>
      <w:spacing w:after="0" w:line="240" w:lineRule="auto"/>
    </w:pPr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DB7D8" w:themeFill="accent1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8E0344" w:themeFill="accent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8E0344" w:themeFill="accent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8E0344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8E0344" w:themeFill="accent1"/>
      </w:tcPr>
    </w:tblStylePr>
    <w:tblStylePr w:type="band1Vert">
      <w:tcPr>
        <w:shd w:val="clear" w:color="auto" w:fill="FB70B1" w:themeFill="accent1" w:themeFillTint="66"/>
      </w:tcPr>
    </w:tblStylePr>
    <w:tblStylePr w:type="band1Horz">
      <w:tcPr>
        <w:shd w:val="clear" w:color="auto" w:fill="FB70B1" w:themeFill="accent1" w:themeFillTint="66"/>
      </w:tcPr>
    </w:tblStylePr>
  </w:style>
  <w:style w:type="table" w:customStyle="1" w:styleId="314">
    <w:name w:val="Grid Table 5 Dark Accent 2"/>
    <w:basedOn w:val="88"/>
    <w:qFormat/>
    <w:uiPriority w:val="50"/>
    <w:pPr>
      <w:spacing w:after="0" w:line="240" w:lineRule="auto"/>
    </w:pPr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EF0F9" w:themeFill="accent2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19AED7" w:themeFill="accent2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19AED7" w:themeFill="accent2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19AED7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19AED7" w:themeFill="accent2"/>
      </w:tcPr>
    </w:tblStylePr>
    <w:tblStylePr w:type="band1Vert">
      <w:tcPr>
        <w:shd w:val="clear" w:color="auto" w:fill="9EE1F3" w:themeFill="accent2" w:themeFillTint="66"/>
      </w:tcPr>
    </w:tblStylePr>
    <w:tblStylePr w:type="band1Horz">
      <w:tcPr>
        <w:shd w:val="clear" w:color="auto" w:fill="9EE1F3" w:themeFill="accent2" w:themeFillTint="66"/>
      </w:tcPr>
    </w:tblStylePr>
  </w:style>
  <w:style w:type="table" w:customStyle="1" w:styleId="315">
    <w:name w:val="Grid Table 5 Dark Accent 3"/>
    <w:basedOn w:val="88"/>
    <w:qFormat/>
    <w:uiPriority w:val="50"/>
    <w:pPr>
      <w:spacing w:after="0" w:line="240" w:lineRule="auto"/>
    </w:pPr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5EFDB" w:themeFill="accent3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80B350" w:themeFill="accent3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80B350" w:themeFill="accent3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80B350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80B350" w:themeFill="accent3"/>
      </w:tcPr>
    </w:tblStylePr>
    <w:tblStylePr w:type="band1Vert">
      <w:tcPr>
        <w:shd w:val="clear" w:color="auto" w:fill="CCE0B8" w:themeFill="accent3" w:themeFillTint="66"/>
      </w:tcPr>
    </w:tblStylePr>
    <w:tblStylePr w:type="band1Horz">
      <w:tcPr>
        <w:shd w:val="clear" w:color="auto" w:fill="CCE0B8" w:themeFill="accent3" w:themeFillTint="66"/>
      </w:tcPr>
    </w:tblStylePr>
  </w:style>
  <w:style w:type="table" w:customStyle="1" w:styleId="316">
    <w:name w:val="Grid Table 5 Dark Accent 4"/>
    <w:basedOn w:val="88"/>
    <w:qFormat/>
    <w:uiPriority w:val="50"/>
    <w:pPr>
      <w:spacing w:after="0" w:line="240" w:lineRule="auto"/>
    </w:pPr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2D4EF" w:themeFill="accent4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713B9E" w:themeFill="accent4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713B9E" w:themeFill="accent4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713B9E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713B9E" w:themeFill="accent4"/>
      </w:tcPr>
    </w:tblStylePr>
    <w:tblStylePr w:type="band1Vert">
      <w:tcPr>
        <w:shd w:val="clear" w:color="auto" w:fill="C6A9DF" w:themeFill="accent4" w:themeFillTint="66"/>
      </w:tcPr>
    </w:tblStylePr>
    <w:tblStylePr w:type="band1Horz">
      <w:tcPr>
        <w:shd w:val="clear" w:color="auto" w:fill="C6A9DF" w:themeFill="accent4" w:themeFillTint="66"/>
      </w:tcPr>
    </w:tblStylePr>
  </w:style>
  <w:style w:type="table" w:customStyle="1" w:styleId="317">
    <w:name w:val="Grid Table 5 Dark Accent 5"/>
    <w:basedOn w:val="88"/>
    <w:qFormat/>
    <w:uiPriority w:val="50"/>
    <w:pPr>
      <w:spacing w:after="0" w:line="240" w:lineRule="auto"/>
    </w:pPr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B2B2FE" w:themeFill="accent5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80" w:themeFill="accent5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80" w:themeFill="accent5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000080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000080" w:themeFill="accent5"/>
      </w:tcPr>
    </w:tblStylePr>
    <w:tblStylePr w:type="band1Vert">
      <w:tcPr>
        <w:shd w:val="clear" w:color="auto" w:fill="6666FF" w:themeFill="accent5" w:themeFillTint="66"/>
      </w:tcPr>
    </w:tblStylePr>
    <w:tblStylePr w:type="band1Horz">
      <w:tcPr>
        <w:shd w:val="clear" w:color="auto" w:fill="6666FF" w:themeFill="accent5" w:themeFillTint="66"/>
      </w:tcPr>
    </w:tblStylePr>
  </w:style>
  <w:style w:type="table" w:customStyle="1" w:styleId="318">
    <w:name w:val="Grid Table 5 Dark Accent 6"/>
    <w:basedOn w:val="88"/>
    <w:qFormat/>
    <w:uiPriority w:val="50"/>
    <w:pPr>
      <w:spacing w:after="0" w:line="240" w:lineRule="auto"/>
    </w:pPr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DE1D3" w:themeFill="accent6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F76D28" w:themeFill="accent6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F76D28" w:themeFill="accent6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F76D28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F76D28" w:themeFill="accent6"/>
      </w:tcPr>
    </w:tblStylePr>
    <w:tblStylePr w:type="band1Vert">
      <w:tcPr>
        <w:shd w:val="clear" w:color="auto" w:fill="FBC4A8" w:themeFill="accent6" w:themeFillTint="66"/>
      </w:tcPr>
    </w:tblStylePr>
    <w:tblStylePr w:type="band1Horz">
      <w:tcPr>
        <w:shd w:val="clear" w:color="auto" w:fill="FBC4A8" w:themeFill="accent6" w:themeFillTint="66"/>
      </w:tcPr>
    </w:tblStylePr>
  </w:style>
  <w:style w:type="table" w:customStyle="1" w:styleId="319">
    <w:name w:val="Grid Table 6 Colorful"/>
    <w:basedOn w:val="88"/>
    <w:qFormat/>
    <w:uiPriority w:val="5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20">
    <w:name w:val="Grid Table 6 Colorful Accent 1"/>
    <w:basedOn w:val="88"/>
    <w:qFormat/>
    <w:uiPriority w:val="51"/>
    <w:pPr>
      <w:spacing w:after="0" w:line="240" w:lineRule="auto"/>
    </w:pPr>
    <w:rPr>
      <w:color w:val="6B0233" w:themeColor="accent1" w:themeShade="BF"/>
    </w:rPr>
    <w:tblPr>
      <w:tblBorders>
        <w:top w:val="single" w:color="FA288A" w:themeColor="accent1" w:themeTint="99" w:sz="4" w:space="0"/>
        <w:left w:val="single" w:color="FA288A" w:themeColor="accent1" w:themeTint="99" w:sz="4" w:space="0"/>
        <w:bottom w:val="single" w:color="FA288A" w:themeColor="accent1" w:themeTint="99" w:sz="4" w:space="0"/>
        <w:right w:val="single" w:color="FA288A" w:themeColor="accent1" w:themeTint="99" w:sz="4" w:space="0"/>
        <w:insideH w:val="single" w:color="FA288A" w:themeColor="accent1" w:themeTint="99" w:sz="4" w:space="0"/>
        <w:insideV w:val="single" w:color="FA288A" w:themeColor="accent1" w:themeTint="99" w:sz="4" w:space="0"/>
      </w:tblBorders>
    </w:tblPr>
    <w:tblStylePr w:type="firstRow">
      <w:rPr>
        <w:b/>
        <w:bCs/>
      </w:rPr>
      <w:tcPr>
        <w:tcBorders>
          <w:bottom w:val="single" w:color="FA288A" w:themeColor="accent1" w:themeTint="99" w:sz="12" w:space="0"/>
        </w:tcBorders>
      </w:tcPr>
    </w:tblStylePr>
    <w:tblStylePr w:type="lastRow">
      <w:rPr>
        <w:b/>
        <w:bCs/>
      </w:rPr>
      <w:tcPr>
        <w:tcBorders>
          <w:top w:val="double" w:color="FA288A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B7D8" w:themeFill="accent1" w:themeFillTint="33"/>
      </w:tcPr>
    </w:tblStylePr>
    <w:tblStylePr w:type="band1Horz">
      <w:tcPr>
        <w:shd w:val="clear" w:color="auto" w:fill="FDB7D8" w:themeFill="accent1" w:themeFillTint="33"/>
      </w:tcPr>
    </w:tblStylePr>
  </w:style>
  <w:style w:type="table" w:customStyle="1" w:styleId="321">
    <w:name w:val="Grid Table 6 Colorful Accent 2"/>
    <w:basedOn w:val="88"/>
    <w:qFormat/>
    <w:uiPriority w:val="51"/>
    <w:pPr>
      <w:spacing w:after="0" w:line="240" w:lineRule="auto"/>
    </w:pPr>
    <w:rPr>
      <w:color w:val="1382A1" w:themeColor="accent2" w:themeShade="BF"/>
    </w:rPr>
    <w:tblPr>
      <w:tblBorders>
        <w:top w:val="single" w:color="6DD2EE" w:themeColor="accent2" w:themeTint="99" w:sz="4" w:space="0"/>
        <w:left w:val="single" w:color="6DD2EE" w:themeColor="accent2" w:themeTint="99" w:sz="4" w:space="0"/>
        <w:bottom w:val="single" w:color="6DD2EE" w:themeColor="accent2" w:themeTint="99" w:sz="4" w:space="0"/>
        <w:right w:val="single" w:color="6DD2EE" w:themeColor="accent2" w:themeTint="99" w:sz="4" w:space="0"/>
        <w:insideH w:val="single" w:color="6DD2EE" w:themeColor="accent2" w:themeTint="99" w:sz="4" w:space="0"/>
        <w:insideV w:val="single" w:color="6DD2EE" w:themeColor="accent2" w:themeTint="99" w:sz="4" w:space="0"/>
      </w:tblBorders>
    </w:tblPr>
    <w:tblStylePr w:type="firstRow">
      <w:rPr>
        <w:b/>
        <w:bCs/>
      </w:rPr>
      <w:tcPr>
        <w:tcBorders>
          <w:bottom w:val="single" w:color="6DD2EE" w:themeColor="accent2" w:themeTint="99" w:sz="12" w:space="0"/>
        </w:tcBorders>
      </w:tcPr>
    </w:tblStylePr>
    <w:tblStylePr w:type="lastRow">
      <w:rPr>
        <w:b/>
        <w:bCs/>
      </w:rPr>
      <w:tcPr>
        <w:tcBorders>
          <w:top w:val="double" w:color="6DD2EE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EF0F9" w:themeFill="accent2" w:themeFillTint="33"/>
      </w:tcPr>
    </w:tblStylePr>
    <w:tblStylePr w:type="band1Horz">
      <w:tcPr>
        <w:shd w:val="clear" w:color="auto" w:fill="CEF0F9" w:themeFill="accent2" w:themeFillTint="33"/>
      </w:tcPr>
    </w:tblStylePr>
  </w:style>
  <w:style w:type="table" w:customStyle="1" w:styleId="322">
    <w:name w:val="Grid Table 6 Colorful Accent 3"/>
    <w:basedOn w:val="88"/>
    <w:qFormat/>
    <w:uiPriority w:val="51"/>
    <w:pPr>
      <w:spacing w:after="0" w:line="240" w:lineRule="auto"/>
    </w:pPr>
    <w:rPr>
      <w:color w:val="60873B" w:themeColor="accent3" w:themeShade="BF"/>
    </w:rPr>
    <w:tblPr>
      <w:tblBorders>
        <w:top w:val="single" w:color="B2D195" w:themeColor="accent3" w:themeTint="99" w:sz="4" w:space="0"/>
        <w:left w:val="single" w:color="B2D195" w:themeColor="accent3" w:themeTint="99" w:sz="4" w:space="0"/>
        <w:bottom w:val="single" w:color="B2D195" w:themeColor="accent3" w:themeTint="99" w:sz="4" w:space="0"/>
        <w:right w:val="single" w:color="B2D195" w:themeColor="accent3" w:themeTint="99" w:sz="4" w:space="0"/>
        <w:insideH w:val="single" w:color="B2D195" w:themeColor="accent3" w:themeTint="99" w:sz="4" w:space="0"/>
        <w:insideV w:val="single" w:color="B2D195" w:themeColor="accent3" w:themeTint="99" w:sz="4" w:space="0"/>
      </w:tblBorders>
    </w:tblPr>
    <w:tblStylePr w:type="firstRow">
      <w:rPr>
        <w:b/>
        <w:bCs/>
      </w:rPr>
      <w:tcPr>
        <w:tcBorders>
          <w:bottom w:val="single" w:color="B2D195" w:themeColor="accent3" w:themeTint="99" w:sz="12" w:space="0"/>
        </w:tcBorders>
      </w:tcPr>
    </w:tblStylePr>
    <w:tblStylePr w:type="lastRow">
      <w:rPr>
        <w:b/>
        <w:bCs/>
      </w:rPr>
      <w:tcPr>
        <w:tcBorders>
          <w:top w:val="double" w:color="B2D195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5EFDB" w:themeFill="accent3" w:themeFillTint="33"/>
      </w:tcPr>
    </w:tblStylePr>
    <w:tblStylePr w:type="band1Horz">
      <w:tcPr>
        <w:shd w:val="clear" w:color="auto" w:fill="E5EFDB" w:themeFill="accent3" w:themeFillTint="33"/>
      </w:tcPr>
    </w:tblStylePr>
  </w:style>
  <w:style w:type="table" w:customStyle="1" w:styleId="323">
    <w:name w:val="Grid Table 6 Colorful Accent 4"/>
    <w:basedOn w:val="88"/>
    <w:qFormat/>
    <w:uiPriority w:val="51"/>
    <w:pPr>
      <w:spacing w:after="0" w:line="240" w:lineRule="auto"/>
    </w:pPr>
    <w:rPr>
      <w:color w:val="552C77" w:themeColor="accent4" w:themeShade="BF"/>
    </w:rPr>
    <w:tblPr>
      <w:tblBorders>
        <w:top w:val="single" w:color="AA7ECF" w:themeColor="accent4" w:themeTint="99" w:sz="4" w:space="0"/>
        <w:left w:val="single" w:color="AA7ECF" w:themeColor="accent4" w:themeTint="99" w:sz="4" w:space="0"/>
        <w:bottom w:val="single" w:color="AA7ECF" w:themeColor="accent4" w:themeTint="99" w:sz="4" w:space="0"/>
        <w:right w:val="single" w:color="AA7ECF" w:themeColor="accent4" w:themeTint="99" w:sz="4" w:space="0"/>
        <w:insideH w:val="single" w:color="AA7ECF" w:themeColor="accent4" w:themeTint="99" w:sz="4" w:space="0"/>
        <w:insideV w:val="single" w:color="AA7ECF" w:themeColor="accent4" w:themeTint="99" w:sz="4" w:space="0"/>
      </w:tblBorders>
    </w:tblPr>
    <w:tblStylePr w:type="firstRow">
      <w:rPr>
        <w:b/>
        <w:bCs/>
      </w:rPr>
      <w:tcPr>
        <w:tcBorders>
          <w:bottom w:val="single" w:color="AA7ECF" w:themeColor="accent4" w:themeTint="99" w:sz="12" w:space="0"/>
        </w:tcBorders>
      </w:tcPr>
    </w:tblStylePr>
    <w:tblStylePr w:type="lastRow">
      <w:rPr>
        <w:b/>
        <w:bCs/>
      </w:rPr>
      <w:tcPr>
        <w:tcBorders>
          <w:top w:val="double" w:color="AA7ECF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2D4EF" w:themeFill="accent4" w:themeFillTint="33"/>
      </w:tcPr>
    </w:tblStylePr>
    <w:tblStylePr w:type="band1Horz">
      <w:tcPr>
        <w:shd w:val="clear" w:color="auto" w:fill="E2D4EF" w:themeFill="accent4" w:themeFillTint="33"/>
      </w:tcPr>
    </w:tblStylePr>
  </w:style>
  <w:style w:type="table" w:customStyle="1" w:styleId="324">
    <w:name w:val="Grid Table 6 Colorful Accent 5"/>
    <w:basedOn w:val="88"/>
    <w:qFormat/>
    <w:uiPriority w:val="51"/>
    <w:pPr>
      <w:spacing w:after="0" w:line="240" w:lineRule="auto"/>
    </w:pPr>
    <w:rPr>
      <w:color w:val="000060" w:themeColor="accent5" w:themeShade="BF"/>
    </w:rPr>
    <w:tblPr>
      <w:tblBorders>
        <w:top w:val="single" w:color="1919FF" w:themeColor="accent5" w:themeTint="99" w:sz="4" w:space="0"/>
        <w:left w:val="single" w:color="1919FF" w:themeColor="accent5" w:themeTint="99" w:sz="4" w:space="0"/>
        <w:bottom w:val="single" w:color="1919FF" w:themeColor="accent5" w:themeTint="99" w:sz="4" w:space="0"/>
        <w:right w:val="single" w:color="1919FF" w:themeColor="accent5" w:themeTint="99" w:sz="4" w:space="0"/>
        <w:insideH w:val="single" w:color="1919FF" w:themeColor="accent5" w:themeTint="99" w:sz="4" w:space="0"/>
        <w:insideV w:val="single" w:color="1919FF" w:themeColor="accent5" w:themeTint="99" w:sz="4" w:space="0"/>
      </w:tblBorders>
    </w:tblPr>
    <w:tblStylePr w:type="firstRow">
      <w:rPr>
        <w:b/>
        <w:bCs/>
      </w:rPr>
      <w:tcPr>
        <w:tcBorders>
          <w:bottom w:val="single" w:color="1919FF" w:themeColor="accent5" w:themeTint="99" w:sz="12" w:space="0"/>
        </w:tcBorders>
      </w:tcPr>
    </w:tblStylePr>
    <w:tblStylePr w:type="lastRow">
      <w:rPr>
        <w:b/>
        <w:bCs/>
      </w:rPr>
      <w:tcPr>
        <w:tcBorders>
          <w:top w:val="double" w:color="1919FF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2B2FE" w:themeFill="accent5" w:themeFillTint="33"/>
      </w:tcPr>
    </w:tblStylePr>
    <w:tblStylePr w:type="band1Horz">
      <w:tcPr>
        <w:shd w:val="clear" w:color="auto" w:fill="B2B2FE" w:themeFill="accent5" w:themeFillTint="33"/>
      </w:tcPr>
    </w:tblStylePr>
  </w:style>
  <w:style w:type="table" w:customStyle="1" w:styleId="325">
    <w:name w:val="Grid Table 6 Colorful Accent 6"/>
    <w:basedOn w:val="88"/>
    <w:qFormat/>
    <w:uiPriority w:val="51"/>
    <w:pPr>
      <w:spacing w:after="0" w:line="240" w:lineRule="auto"/>
    </w:pPr>
    <w:rPr>
      <w:color w:val="D04A08" w:themeColor="accent6" w:themeShade="BF"/>
    </w:rPr>
    <w:tblPr>
      <w:tblBorders>
        <w:top w:val="single" w:color="FAA77D" w:themeColor="accent6" w:themeTint="99" w:sz="4" w:space="0"/>
        <w:left w:val="single" w:color="FAA77D" w:themeColor="accent6" w:themeTint="99" w:sz="4" w:space="0"/>
        <w:bottom w:val="single" w:color="FAA77D" w:themeColor="accent6" w:themeTint="99" w:sz="4" w:space="0"/>
        <w:right w:val="single" w:color="FAA77D" w:themeColor="accent6" w:themeTint="99" w:sz="4" w:space="0"/>
        <w:insideH w:val="single" w:color="FAA77D" w:themeColor="accent6" w:themeTint="99" w:sz="4" w:space="0"/>
        <w:insideV w:val="single" w:color="FAA77D" w:themeColor="accent6" w:themeTint="99" w:sz="4" w:space="0"/>
      </w:tblBorders>
    </w:tblPr>
    <w:tblStylePr w:type="firstRow">
      <w:rPr>
        <w:b/>
        <w:bCs/>
      </w:rPr>
      <w:tcPr>
        <w:tcBorders>
          <w:bottom w:val="single" w:color="FAA77D" w:themeColor="accent6" w:themeTint="99" w:sz="12" w:space="0"/>
        </w:tcBorders>
      </w:tcPr>
    </w:tblStylePr>
    <w:tblStylePr w:type="lastRow">
      <w:rPr>
        <w:b/>
        <w:bCs/>
      </w:rPr>
      <w:tcPr>
        <w:tcBorders>
          <w:top w:val="double" w:color="FAA77D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E1D3" w:themeFill="accent6" w:themeFillTint="33"/>
      </w:tcPr>
    </w:tblStylePr>
    <w:tblStylePr w:type="band1Horz">
      <w:tcPr>
        <w:shd w:val="clear" w:color="auto" w:fill="FDE1D3" w:themeFill="accent6" w:themeFillTint="33"/>
      </w:tcPr>
    </w:tblStylePr>
  </w:style>
  <w:style w:type="table" w:customStyle="1" w:styleId="326">
    <w:name w:val="Grid Table 7 Colorful"/>
    <w:basedOn w:val="88"/>
    <w:qFormat/>
    <w:uiPriority w:val="5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  <w:tblStylePr w:type="neCell">
      <w:tcPr>
        <w:tcBorders>
          <w:bottom w:val="single" w:color="666666" w:themeColor="text1" w:themeTint="99" w:sz="4" w:space="0"/>
        </w:tcBorders>
      </w:tcPr>
    </w:tblStylePr>
    <w:tblStylePr w:type="nwCell">
      <w:tcPr>
        <w:tcBorders>
          <w:bottom w:val="single" w:color="666666" w:themeColor="text1" w:themeTint="99" w:sz="4" w:space="0"/>
        </w:tcBorders>
      </w:tcPr>
    </w:tblStylePr>
    <w:tblStylePr w:type="seCell">
      <w:tcPr>
        <w:tcBorders>
          <w:top w:val="single" w:color="666666" w:themeColor="text1" w:themeTint="99" w:sz="4" w:space="0"/>
        </w:tcBorders>
      </w:tcPr>
    </w:tblStylePr>
    <w:tblStylePr w:type="swCell">
      <w:tcPr>
        <w:tcBorders>
          <w:top w:val="single" w:color="666666" w:themeColor="text1" w:themeTint="99" w:sz="4" w:space="0"/>
        </w:tcBorders>
      </w:tcPr>
    </w:tblStylePr>
  </w:style>
  <w:style w:type="table" w:customStyle="1" w:styleId="327">
    <w:name w:val="Grid Table 7 Colorful Accent 1"/>
    <w:basedOn w:val="88"/>
    <w:qFormat/>
    <w:uiPriority w:val="52"/>
    <w:pPr>
      <w:spacing w:after="0" w:line="240" w:lineRule="auto"/>
    </w:pPr>
    <w:rPr>
      <w:color w:val="6B0233" w:themeColor="accent1" w:themeShade="BF"/>
    </w:rPr>
    <w:tblPr>
      <w:tblBorders>
        <w:top w:val="single" w:color="FA288A" w:themeColor="accent1" w:themeTint="99" w:sz="4" w:space="0"/>
        <w:left w:val="single" w:color="FA288A" w:themeColor="accent1" w:themeTint="99" w:sz="4" w:space="0"/>
        <w:bottom w:val="single" w:color="FA288A" w:themeColor="accent1" w:themeTint="99" w:sz="4" w:space="0"/>
        <w:right w:val="single" w:color="FA288A" w:themeColor="accent1" w:themeTint="99" w:sz="4" w:space="0"/>
        <w:insideH w:val="single" w:color="FA288A" w:themeColor="accent1" w:themeTint="99" w:sz="4" w:space="0"/>
        <w:insideV w:val="single" w:color="FA288A" w:themeColor="accent1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FDB7D8" w:themeFill="accent1" w:themeFillTint="33"/>
      </w:tcPr>
    </w:tblStylePr>
    <w:tblStylePr w:type="band1Horz">
      <w:tcPr>
        <w:shd w:val="clear" w:color="auto" w:fill="FDB7D8" w:themeFill="accent1" w:themeFillTint="33"/>
      </w:tcPr>
    </w:tblStylePr>
    <w:tblStylePr w:type="neCell">
      <w:tcPr>
        <w:tcBorders>
          <w:bottom w:val="single" w:color="FA288A" w:themeColor="accent1" w:themeTint="99" w:sz="4" w:space="0"/>
        </w:tcBorders>
      </w:tcPr>
    </w:tblStylePr>
    <w:tblStylePr w:type="nwCell">
      <w:tcPr>
        <w:tcBorders>
          <w:bottom w:val="single" w:color="FA288A" w:themeColor="accent1" w:themeTint="99" w:sz="4" w:space="0"/>
        </w:tcBorders>
      </w:tcPr>
    </w:tblStylePr>
    <w:tblStylePr w:type="seCell">
      <w:tcPr>
        <w:tcBorders>
          <w:top w:val="single" w:color="FA288A" w:themeColor="accent1" w:themeTint="99" w:sz="4" w:space="0"/>
        </w:tcBorders>
      </w:tcPr>
    </w:tblStylePr>
    <w:tblStylePr w:type="swCell">
      <w:tcPr>
        <w:tcBorders>
          <w:top w:val="single" w:color="FA288A" w:themeColor="accent1" w:themeTint="99" w:sz="4" w:space="0"/>
        </w:tcBorders>
      </w:tcPr>
    </w:tblStylePr>
  </w:style>
  <w:style w:type="table" w:customStyle="1" w:styleId="328">
    <w:name w:val="Grid Table 7 Colorful Accent 2"/>
    <w:basedOn w:val="88"/>
    <w:qFormat/>
    <w:uiPriority w:val="52"/>
    <w:pPr>
      <w:spacing w:after="0" w:line="240" w:lineRule="auto"/>
    </w:pPr>
    <w:rPr>
      <w:color w:val="1382A1" w:themeColor="accent2" w:themeShade="BF"/>
    </w:rPr>
    <w:tblPr>
      <w:tblBorders>
        <w:top w:val="single" w:color="6DD2EE" w:themeColor="accent2" w:themeTint="99" w:sz="4" w:space="0"/>
        <w:left w:val="single" w:color="6DD2EE" w:themeColor="accent2" w:themeTint="99" w:sz="4" w:space="0"/>
        <w:bottom w:val="single" w:color="6DD2EE" w:themeColor="accent2" w:themeTint="99" w:sz="4" w:space="0"/>
        <w:right w:val="single" w:color="6DD2EE" w:themeColor="accent2" w:themeTint="99" w:sz="4" w:space="0"/>
        <w:insideH w:val="single" w:color="6DD2EE" w:themeColor="accent2" w:themeTint="99" w:sz="4" w:space="0"/>
        <w:insideV w:val="single" w:color="6DD2EE" w:themeColor="accent2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CEF0F9" w:themeFill="accent2" w:themeFillTint="33"/>
      </w:tcPr>
    </w:tblStylePr>
    <w:tblStylePr w:type="band1Horz">
      <w:tcPr>
        <w:shd w:val="clear" w:color="auto" w:fill="CEF0F9" w:themeFill="accent2" w:themeFillTint="33"/>
      </w:tcPr>
    </w:tblStylePr>
    <w:tblStylePr w:type="neCell">
      <w:tcPr>
        <w:tcBorders>
          <w:bottom w:val="single" w:color="6DD2EE" w:themeColor="accent2" w:themeTint="99" w:sz="4" w:space="0"/>
        </w:tcBorders>
      </w:tcPr>
    </w:tblStylePr>
    <w:tblStylePr w:type="nwCell">
      <w:tcPr>
        <w:tcBorders>
          <w:bottom w:val="single" w:color="6DD2EE" w:themeColor="accent2" w:themeTint="99" w:sz="4" w:space="0"/>
        </w:tcBorders>
      </w:tcPr>
    </w:tblStylePr>
    <w:tblStylePr w:type="seCell">
      <w:tcPr>
        <w:tcBorders>
          <w:top w:val="single" w:color="6DD2EE" w:themeColor="accent2" w:themeTint="99" w:sz="4" w:space="0"/>
        </w:tcBorders>
      </w:tcPr>
    </w:tblStylePr>
    <w:tblStylePr w:type="swCell">
      <w:tcPr>
        <w:tcBorders>
          <w:top w:val="single" w:color="6DD2EE" w:themeColor="accent2" w:themeTint="99" w:sz="4" w:space="0"/>
        </w:tcBorders>
      </w:tcPr>
    </w:tblStylePr>
  </w:style>
  <w:style w:type="table" w:customStyle="1" w:styleId="329">
    <w:name w:val="Grid Table 7 Colorful Accent 3"/>
    <w:basedOn w:val="88"/>
    <w:qFormat/>
    <w:uiPriority w:val="52"/>
    <w:pPr>
      <w:spacing w:after="0" w:line="240" w:lineRule="auto"/>
    </w:pPr>
    <w:rPr>
      <w:color w:val="60873B" w:themeColor="accent3" w:themeShade="BF"/>
    </w:rPr>
    <w:tblPr>
      <w:tblBorders>
        <w:top w:val="single" w:color="B2D195" w:themeColor="accent3" w:themeTint="99" w:sz="4" w:space="0"/>
        <w:left w:val="single" w:color="B2D195" w:themeColor="accent3" w:themeTint="99" w:sz="4" w:space="0"/>
        <w:bottom w:val="single" w:color="B2D195" w:themeColor="accent3" w:themeTint="99" w:sz="4" w:space="0"/>
        <w:right w:val="single" w:color="B2D195" w:themeColor="accent3" w:themeTint="99" w:sz="4" w:space="0"/>
        <w:insideH w:val="single" w:color="B2D195" w:themeColor="accent3" w:themeTint="99" w:sz="4" w:space="0"/>
        <w:insideV w:val="single" w:color="B2D195" w:themeColor="accent3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E5EFDB" w:themeFill="accent3" w:themeFillTint="33"/>
      </w:tcPr>
    </w:tblStylePr>
    <w:tblStylePr w:type="band1Horz">
      <w:tcPr>
        <w:shd w:val="clear" w:color="auto" w:fill="E5EFDB" w:themeFill="accent3" w:themeFillTint="33"/>
      </w:tcPr>
    </w:tblStylePr>
    <w:tblStylePr w:type="neCell">
      <w:tcPr>
        <w:tcBorders>
          <w:bottom w:val="single" w:color="B2D195" w:themeColor="accent3" w:themeTint="99" w:sz="4" w:space="0"/>
        </w:tcBorders>
      </w:tcPr>
    </w:tblStylePr>
    <w:tblStylePr w:type="nwCell">
      <w:tcPr>
        <w:tcBorders>
          <w:bottom w:val="single" w:color="B2D195" w:themeColor="accent3" w:themeTint="99" w:sz="4" w:space="0"/>
        </w:tcBorders>
      </w:tcPr>
    </w:tblStylePr>
    <w:tblStylePr w:type="seCell">
      <w:tcPr>
        <w:tcBorders>
          <w:top w:val="single" w:color="B2D195" w:themeColor="accent3" w:themeTint="99" w:sz="4" w:space="0"/>
        </w:tcBorders>
      </w:tcPr>
    </w:tblStylePr>
    <w:tblStylePr w:type="swCell">
      <w:tcPr>
        <w:tcBorders>
          <w:top w:val="single" w:color="B2D195" w:themeColor="accent3" w:themeTint="99" w:sz="4" w:space="0"/>
        </w:tcBorders>
      </w:tcPr>
    </w:tblStylePr>
  </w:style>
  <w:style w:type="table" w:customStyle="1" w:styleId="330">
    <w:name w:val="Grid Table 7 Colorful Accent 4"/>
    <w:basedOn w:val="88"/>
    <w:qFormat/>
    <w:uiPriority w:val="52"/>
    <w:pPr>
      <w:spacing w:after="0" w:line="240" w:lineRule="auto"/>
    </w:pPr>
    <w:rPr>
      <w:color w:val="552C77" w:themeColor="accent4" w:themeShade="BF"/>
    </w:rPr>
    <w:tblPr>
      <w:tblBorders>
        <w:top w:val="single" w:color="AA7ECF" w:themeColor="accent4" w:themeTint="99" w:sz="4" w:space="0"/>
        <w:left w:val="single" w:color="AA7ECF" w:themeColor="accent4" w:themeTint="99" w:sz="4" w:space="0"/>
        <w:bottom w:val="single" w:color="AA7ECF" w:themeColor="accent4" w:themeTint="99" w:sz="4" w:space="0"/>
        <w:right w:val="single" w:color="AA7ECF" w:themeColor="accent4" w:themeTint="99" w:sz="4" w:space="0"/>
        <w:insideH w:val="single" w:color="AA7ECF" w:themeColor="accent4" w:themeTint="99" w:sz="4" w:space="0"/>
        <w:insideV w:val="single" w:color="AA7ECF" w:themeColor="accent4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E2D4EF" w:themeFill="accent4" w:themeFillTint="33"/>
      </w:tcPr>
    </w:tblStylePr>
    <w:tblStylePr w:type="band1Horz">
      <w:tcPr>
        <w:shd w:val="clear" w:color="auto" w:fill="E2D4EF" w:themeFill="accent4" w:themeFillTint="33"/>
      </w:tcPr>
    </w:tblStylePr>
    <w:tblStylePr w:type="neCell">
      <w:tcPr>
        <w:tcBorders>
          <w:bottom w:val="single" w:color="AA7ECF" w:themeColor="accent4" w:themeTint="99" w:sz="4" w:space="0"/>
        </w:tcBorders>
      </w:tcPr>
    </w:tblStylePr>
    <w:tblStylePr w:type="nwCell">
      <w:tcPr>
        <w:tcBorders>
          <w:bottom w:val="single" w:color="AA7ECF" w:themeColor="accent4" w:themeTint="99" w:sz="4" w:space="0"/>
        </w:tcBorders>
      </w:tcPr>
    </w:tblStylePr>
    <w:tblStylePr w:type="seCell">
      <w:tcPr>
        <w:tcBorders>
          <w:top w:val="single" w:color="AA7ECF" w:themeColor="accent4" w:themeTint="99" w:sz="4" w:space="0"/>
        </w:tcBorders>
      </w:tcPr>
    </w:tblStylePr>
    <w:tblStylePr w:type="swCell">
      <w:tcPr>
        <w:tcBorders>
          <w:top w:val="single" w:color="AA7ECF" w:themeColor="accent4" w:themeTint="99" w:sz="4" w:space="0"/>
        </w:tcBorders>
      </w:tcPr>
    </w:tblStylePr>
  </w:style>
  <w:style w:type="table" w:customStyle="1" w:styleId="331">
    <w:name w:val="Grid Table 7 Colorful Accent 5"/>
    <w:basedOn w:val="88"/>
    <w:qFormat/>
    <w:uiPriority w:val="52"/>
    <w:pPr>
      <w:spacing w:after="0" w:line="240" w:lineRule="auto"/>
    </w:pPr>
    <w:rPr>
      <w:color w:val="000060" w:themeColor="accent5" w:themeShade="BF"/>
    </w:rPr>
    <w:tblPr>
      <w:tblBorders>
        <w:top w:val="single" w:color="1919FF" w:themeColor="accent5" w:themeTint="99" w:sz="4" w:space="0"/>
        <w:left w:val="single" w:color="1919FF" w:themeColor="accent5" w:themeTint="99" w:sz="4" w:space="0"/>
        <w:bottom w:val="single" w:color="1919FF" w:themeColor="accent5" w:themeTint="99" w:sz="4" w:space="0"/>
        <w:right w:val="single" w:color="1919FF" w:themeColor="accent5" w:themeTint="99" w:sz="4" w:space="0"/>
        <w:insideH w:val="single" w:color="1919FF" w:themeColor="accent5" w:themeTint="99" w:sz="4" w:space="0"/>
        <w:insideV w:val="single" w:color="1919FF" w:themeColor="accent5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B2B2FE" w:themeFill="accent5" w:themeFillTint="33"/>
      </w:tcPr>
    </w:tblStylePr>
    <w:tblStylePr w:type="band1Horz">
      <w:tcPr>
        <w:shd w:val="clear" w:color="auto" w:fill="B2B2FE" w:themeFill="accent5" w:themeFillTint="33"/>
      </w:tcPr>
    </w:tblStylePr>
    <w:tblStylePr w:type="neCell">
      <w:tcPr>
        <w:tcBorders>
          <w:bottom w:val="single" w:color="1919FF" w:themeColor="accent5" w:themeTint="99" w:sz="4" w:space="0"/>
        </w:tcBorders>
      </w:tcPr>
    </w:tblStylePr>
    <w:tblStylePr w:type="nwCell">
      <w:tcPr>
        <w:tcBorders>
          <w:bottom w:val="single" w:color="1919FF" w:themeColor="accent5" w:themeTint="99" w:sz="4" w:space="0"/>
        </w:tcBorders>
      </w:tcPr>
    </w:tblStylePr>
    <w:tblStylePr w:type="seCell">
      <w:tcPr>
        <w:tcBorders>
          <w:top w:val="single" w:color="1919FF" w:themeColor="accent5" w:themeTint="99" w:sz="4" w:space="0"/>
        </w:tcBorders>
      </w:tcPr>
    </w:tblStylePr>
    <w:tblStylePr w:type="swCell">
      <w:tcPr>
        <w:tcBorders>
          <w:top w:val="single" w:color="1919FF" w:themeColor="accent5" w:themeTint="99" w:sz="4" w:space="0"/>
        </w:tcBorders>
      </w:tcPr>
    </w:tblStylePr>
  </w:style>
  <w:style w:type="table" w:customStyle="1" w:styleId="332">
    <w:name w:val="Grid Table 7 Colorful Accent 6"/>
    <w:basedOn w:val="88"/>
    <w:qFormat/>
    <w:uiPriority w:val="52"/>
    <w:pPr>
      <w:spacing w:after="0" w:line="240" w:lineRule="auto"/>
    </w:pPr>
    <w:rPr>
      <w:color w:val="D04A08" w:themeColor="accent6" w:themeShade="BF"/>
    </w:rPr>
    <w:tblPr>
      <w:tblBorders>
        <w:top w:val="single" w:color="FAA77D" w:themeColor="accent6" w:themeTint="99" w:sz="4" w:space="0"/>
        <w:left w:val="single" w:color="FAA77D" w:themeColor="accent6" w:themeTint="99" w:sz="4" w:space="0"/>
        <w:bottom w:val="single" w:color="FAA77D" w:themeColor="accent6" w:themeTint="99" w:sz="4" w:space="0"/>
        <w:right w:val="single" w:color="FAA77D" w:themeColor="accent6" w:themeTint="99" w:sz="4" w:space="0"/>
        <w:insideH w:val="single" w:color="FAA77D" w:themeColor="accent6" w:themeTint="99" w:sz="4" w:space="0"/>
        <w:insideV w:val="single" w:color="FAA77D" w:themeColor="accent6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FDE1D3" w:themeFill="accent6" w:themeFillTint="33"/>
      </w:tcPr>
    </w:tblStylePr>
    <w:tblStylePr w:type="band1Horz">
      <w:tcPr>
        <w:shd w:val="clear" w:color="auto" w:fill="FDE1D3" w:themeFill="accent6" w:themeFillTint="33"/>
      </w:tcPr>
    </w:tblStylePr>
    <w:tblStylePr w:type="neCell">
      <w:tcPr>
        <w:tcBorders>
          <w:bottom w:val="single" w:color="FAA77D" w:themeColor="accent6" w:themeTint="99" w:sz="4" w:space="0"/>
        </w:tcBorders>
      </w:tcPr>
    </w:tblStylePr>
    <w:tblStylePr w:type="nwCell">
      <w:tcPr>
        <w:tcBorders>
          <w:bottom w:val="single" w:color="FAA77D" w:themeColor="accent6" w:themeTint="99" w:sz="4" w:space="0"/>
        </w:tcBorders>
      </w:tcPr>
    </w:tblStylePr>
    <w:tblStylePr w:type="seCell">
      <w:tcPr>
        <w:tcBorders>
          <w:top w:val="single" w:color="FAA77D" w:themeColor="accent6" w:themeTint="99" w:sz="4" w:space="0"/>
        </w:tcBorders>
      </w:tcPr>
    </w:tblStylePr>
    <w:tblStylePr w:type="swCell">
      <w:tcPr>
        <w:tcBorders>
          <w:top w:val="single" w:color="FAA77D" w:themeColor="accent6" w:themeTint="99" w:sz="4" w:space="0"/>
        </w:tcBorders>
      </w:tcPr>
    </w:tblStylePr>
  </w:style>
  <w:style w:type="character" w:customStyle="1" w:styleId="333">
    <w:name w:val="Hashtag"/>
    <w:basedOn w:val="231"/>
    <w:semiHidden/>
    <w:unhideWhenUsed/>
    <w:qFormat/>
    <w:uiPriority w:val="99"/>
    <w:rPr>
      <w:rFonts w:ascii="Microsoft YaHei UI" w:hAnsi="Microsoft YaHei UI" w:eastAsia="Microsoft YaHei UI"/>
      <w:color w:val="2B579A"/>
      <w:shd w:val="clear" w:color="auto" w:fill="E6E6E6"/>
    </w:rPr>
  </w:style>
  <w:style w:type="character" w:customStyle="1" w:styleId="334">
    <w:name w:val="HTML 地址 字符"/>
    <w:basedOn w:val="231"/>
    <w:link w:val="41"/>
    <w:semiHidden/>
    <w:qFormat/>
    <w:uiPriority w:val="0"/>
    <w:rPr>
      <w:rFonts w:ascii="Microsoft YaHei UI" w:hAnsi="Microsoft YaHei UI" w:eastAsia="Microsoft YaHei UI"/>
      <w:i/>
      <w:iCs/>
      <w:sz w:val="21"/>
    </w:rPr>
  </w:style>
  <w:style w:type="character" w:customStyle="1" w:styleId="335">
    <w:name w:val="HTML 预设格式 字符"/>
    <w:basedOn w:val="231"/>
    <w:link w:val="80"/>
    <w:semiHidden/>
    <w:qFormat/>
    <w:uiPriority w:val="0"/>
    <w:rPr>
      <w:rFonts w:ascii="Microsoft YaHei UI" w:hAnsi="Microsoft YaHei UI" w:eastAsia="Microsoft YaHei UI"/>
      <w:sz w:val="20"/>
      <w:szCs w:val="20"/>
    </w:rPr>
  </w:style>
  <w:style w:type="character" w:customStyle="1" w:styleId="336">
    <w:name w:val="Intense Emphasis"/>
    <w:basedOn w:val="231"/>
    <w:qFormat/>
    <w:uiPriority w:val="0"/>
    <w:rPr>
      <w:rFonts w:ascii="Microsoft YaHei UI" w:hAnsi="Microsoft YaHei UI" w:eastAsia="Microsoft YaHei UI"/>
      <w:i/>
      <w:iCs/>
      <w:color w:val="8E0344" w:themeColor="accent1"/>
      <w14:textFill>
        <w14:solidFill>
          <w14:schemeClr w14:val="accent1"/>
        </w14:solidFill>
      </w14:textFill>
    </w:rPr>
  </w:style>
  <w:style w:type="paragraph" w:styleId="337">
    <w:name w:val="Intense Quote"/>
    <w:basedOn w:val="1"/>
    <w:next w:val="1"/>
    <w:link w:val="338"/>
    <w:qFormat/>
    <w:uiPriority w:val="0"/>
    <w:pPr>
      <w:pBdr>
        <w:top w:val="single" w:color="8E0344" w:themeColor="accent1" w:sz="4" w:space="10"/>
        <w:bottom w:val="single" w:color="8E0344" w:themeColor="accent1" w:sz="4" w:space="10"/>
      </w:pBdr>
      <w:spacing w:before="360" w:after="360"/>
      <w:ind w:left="864" w:right="864"/>
      <w:jc w:val="center"/>
    </w:pPr>
    <w:rPr>
      <w:i/>
      <w:iCs/>
      <w:color w:val="8E0344" w:themeColor="accent1"/>
      <w14:textFill>
        <w14:solidFill>
          <w14:schemeClr w14:val="accent1"/>
        </w14:solidFill>
      </w14:textFill>
    </w:rPr>
  </w:style>
  <w:style w:type="character" w:customStyle="1" w:styleId="338">
    <w:name w:val="明显引用 字符"/>
    <w:basedOn w:val="231"/>
    <w:link w:val="337"/>
    <w:qFormat/>
    <w:uiPriority w:val="0"/>
    <w:rPr>
      <w:rFonts w:ascii="Microsoft YaHei UI" w:hAnsi="Microsoft YaHei UI" w:eastAsia="Microsoft YaHei UI"/>
      <w:i/>
      <w:iCs/>
      <w:color w:val="8E0344" w:themeColor="accent1"/>
      <w:sz w:val="21"/>
      <w14:textFill>
        <w14:solidFill>
          <w14:schemeClr w14:val="accent1"/>
        </w14:solidFill>
      </w14:textFill>
    </w:rPr>
  </w:style>
  <w:style w:type="character" w:customStyle="1" w:styleId="339">
    <w:name w:val="Intense Reference"/>
    <w:basedOn w:val="231"/>
    <w:qFormat/>
    <w:uiPriority w:val="0"/>
    <w:rPr>
      <w:rFonts w:ascii="Microsoft YaHei UI" w:hAnsi="Microsoft YaHei UI" w:eastAsia="Microsoft YaHei UI"/>
      <w:b/>
      <w:bCs/>
      <w:smallCaps/>
      <w:color w:val="8E0344" w:themeColor="accent1"/>
      <w:spacing w:val="5"/>
      <w14:textFill>
        <w14:solidFill>
          <w14:schemeClr w14:val="accent1"/>
        </w14:solidFill>
      </w14:textFill>
    </w:rPr>
  </w:style>
  <w:style w:type="table" w:customStyle="1" w:styleId="340">
    <w:name w:val="List Table 1 Light"/>
    <w:basedOn w:val="88"/>
    <w:qFormat/>
    <w:uiPriority w:val="46"/>
    <w:pPr>
      <w:spacing w:after="0" w:line="240" w:lineRule="auto"/>
    </w:pPr>
    <w:tblStylePr w:type="firstRow">
      <w:rPr>
        <w:b/>
        <w:bCs/>
      </w:rPr>
      <w:tcPr>
        <w:tcBorders>
          <w:bottom w:val="single" w:color="666666" w:themeColor="text1" w:themeTint="99" w:sz="4" w:space="0"/>
        </w:tcBorders>
      </w:tcPr>
    </w:tblStylePr>
    <w:tblStylePr w:type="lastRow">
      <w:rPr>
        <w:b/>
        <w:bCs/>
      </w:rPr>
      <w:tcPr>
        <w:tcBorders>
          <w:top w:val="sing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41">
    <w:name w:val="List Table 1 Light Accent 1"/>
    <w:basedOn w:val="88"/>
    <w:qFormat/>
    <w:uiPriority w:val="46"/>
    <w:pPr>
      <w:spacing w:after="0" w:line="240" w:lineRule="auto"/>
    </w:pPr>
    <w:tblStylePr w:type="firstRow">
      <w:rPr>
        <w:b/>
        <w:bCs/>
      </w:rPr>
      <w:tcPr>
        <w:tcBorders>
          <w:bottom w:val="single" w:color="FA288A" w:themeColor="accent1" w:themeTint="99" w:sz="4" w:space="0"/>
        </w:tcBorders>
      </w:tcPr>
    </w:tblStylePr>
    <w:tblStylePr w:type="lastRow">
      <w:rPr>
        <w:b/>
        <w:bCs/>
      </w:rPr>
      <w:tcPr>
        <w:tcBorders>
          <w:top w:val="single" w:color="FA288A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B7D8" w:themeFill="accent1" w:themeFillTint="33"/>
      </w:tcPr>
    </w:tblStylePr>
    <w:tblStylePr w:type="band1Horz">
      <w:tcPr>
        <w:shd w:val="clear" w:color="auto" w:fill="FDB7D8" w:themeFill="accent1" w:themeFillTint="33"/>
      </w:tcPr>
    </w:tblStylePr>
  </w:style>
  <w:style w:type="table" w:customStyle="1" w:styleId="342">
    <w:name w:val="List Table 1 Light Accent 2"/>
    <w:basedOn w:val="88"/>
    <w:qFormat/>
    <w:uiPriority w:val="46"/>
    <w:pPr>
      <w:spacing w:after="0" w:line="240" w:lineRule="auto"/>
    </w:pPr>
    <w:tblStylePr w:type="firstRow">
      <w:rPr>
        <w:b/>
        <w:bCs/>
      </w:rPr>
      <w:tcPr>
        <w:tcBorders>
          <w:bottom w:val="single" w:color="6DD2EE" w:themeColor="accent2" w:themeTint="99" w:sz="4" w:space="0"/>
        </w:tcBorders>
      </w:tcPr>
    </w:tblStylePr>
    <w:tblStylePr w:type="lastRow">
      <w:rPr>
        <w:b/>
        <w:bCs/>
      </w:rPr>
      <w:tcPr>
        <w:tcBorders>
          <w:top w:val="single" w:color="6DD2EE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EF0F9" w:themeFill="accent2" w:themeFillTint="33"/>
      </w:tcPr>
    </w:tblStylePr>
    <w:tblStylePr w:type="band1Horz">
      <w:tcPr>
        <w:shd w:val="clear" w:color="auto" w:fill="CEF0F9" w:themeFill="accent2" w:themeFillTint="33"/>
      </w:tcPr>
    </w:tblStylePr>
  </w:style>
  <w:style w:type="table" w:customStyle="1" w:styleId="343">
    <w:name w:val="List Table 1 Light Accent 3"/>
    <w:basedOn w:val="88"/>
    <w:qFormat/>
    <w:uiPriority w:val="46"/>
    <w:pPr>
      <w:spacing w:after="0" w:line="240" w:lineRule="auto"/>
    </w:pPr>
    <w:tblStylePr w:type="firstRow">
      <w:rPr>
        <w:b/>
        <w:bCs/>
      </w:rPr>
      <w:tcPr>
        <w:tcBorders>
          <w:bottom w:val="single" w:color="B2D195" w:themeColor="accent3" w:themeTint="99" w:sz="4" w:space="0"/>
        </w:tcBorders>
      </w:tcPr>
    </w:tblStylePr>
    <w:tblStylePr w:type="lastRow">
      <w:rPr>
        <w:b/>
        <w:bCs/>
      </w:rPr>
      <w:tcPr>
        <w:tcBorders>
          <w:top w:val="single" w:color="B2D195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5EFDB" w:themeFill="accent3" w:themeFillTint="33"/>
      </w:tcPr>
    </w:tblStylePr>
    <w:tblStylePr w:type="band1Horz">
      <w:tcPr>
        <w:shd w:val="clear" w:color="auto" w:fill="E5EFDB" w:themeFill="accent3" w:themeFillTint="33"/>
      </w:tcPr>
    </w:tblStylePr>
  </w:style>
  <w:style w:type="table" w:customStyle="1" w:styleId="344">
    <w:name w:val="List Table 1 Light Accent 4"/>
    <w:basedOn w:val="88"/>
    <w:qFormat/>
    <w:uiPriority w:val="46"/>
    <w:pPr>
      <w:spacing w:after="0" w:line="240" w:lineRule="auto"/>
    </w:pPr>
    <w:tblStylePr w:type="firstRow">
      <w:rPr>
        <w:b/>
        <w:bCs/>
      </w:rPr>
      <w:tcPr>
        <w:tcBorders>
          <w:bottom w:val="single" w:color="AA7ECF" w:themeColor="accent4" w:themeTint="99" w:sz="4" w:space="0"/>
        </w:tcBorders>
      </w:tcPr>
    </w:tblStylePr>
    <w:tblStylePr w:type="lastRow">
      <w:rPr>
        <w:b/>
        <w:bCs/>
      </w:rPr>
      <w:tcPr>
        <w:tcBorders>
          <w:top w:val="single" w:color="AA7ECF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2D4EF" w:themeFill="accent4" w:themeFillTint="33"/>
      </w:tcPr>
    </w:tblStylePr>
    <w:tblStylePr w:type="band1Horz">
      <w:tcPr>
        <w:shd w:val="clear" w:color="auto" w:fill="E2D4EF" w:themeFill="accent4" w:themeFillTint="33"/>
      </w:tcPr>
    </w:tblStylePr>
  </w:style>
  <w:style w:type="table" w:customStyle="1" w:styleId="345">
    <w:name w:val="List Table 1 Light Accent 5"/>
    <w:basedOn w:val="88"/>
    <w:qFormat/>
    <w:uiPriority w:val="46"/>
    <w:pPr>
      <w:spacing w:after="0" w:line="240" w:lineRule="auto"/>
    </w:pPr>
    <w:tblStylePr w:type="firstRow">
      <w:rPr>
        <w:b/>
        <w:bCs/>
      </w:rPr>
      <w:tcPr>
        <w:tcBorders>
          <w:bottom w:val="single" w:color="1919FF" w:themeColor="accent5" w:themeTint="99" w:sz="4" w:space="0"/>
        </w:tcBorders>
      </w:tcPr>
    </w:tblStylePr>
    <w:tblStylePr w:type="lastRow">
      <w:rPr>
        <w:b/>
        <w:bCs/>
      </w:rPr>
      <w:tcPr>
        <w:tcBorders>
          <w:top w:val="single" w:color="1919FF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2B2FE" w:themeFill="accent5" w:themeFillTint="33"/>
      </w:tcPr>
    </w:tblStylePr>
    <w:tblStylePr w:type="band1Horz">
      <w:tcPr>
        <w:shd w:val="clear" w:color="auto" w:fill="B2B2FE" w:themeFill="accent5" w:themeFillTint="33"/>
      </w:tcPr>
    </w:tblStylePr>
  </w:style>
  <w:style w:type="table" w:customStyle="1" w:styleId="346">
    <w:name w:val="List Table 1 Light Accent 6"/>
    <w:basedOn w:val="88"/>
    <w:qFormat/>
    <w:uiPriority w:val="46"/>
    <w:pPr>
      <w:spacing w:after="0" w:line="240" w:lineRule="auto"/>
    </w:pPr>
    <w:tblStylePr w:type="firstRow">
      <w:rPr>
        <w:b/>
        <w:bCs/>
      </w:rPr>
      <w:tcPr>
        <w:tcBorders>
          <w:bottom w:val="single" w:color="FAA77D" w:themeColor="accent6" w:themeTint="99" w:sz="4" w:space="0"/>
        </w:tcBorders>
      </w:tcPr>
    </w:tblStylePr>
    <w:tblStylePr w:type="lastRow">
      <w:rPr>
        <w:b/>
        <w:bCs/>
      </w:rPr>
      <w:tcPr>
        <w:tcBorders>
          <w:top w:val="single" w:color="FAA77D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E1D3" w:themeFill="accent6" w:themeFillTint="33"/>
      </w:tcPr>
    </w:tblStylePr>
    <w:tblStylePr w:type="band1Horz">
      <w:tcPr>
        <w:shd w:val="clear" w:color="auto" w:fill="FDE1D3" w:themeFill="accent6" w:themeFillTint="33"/>
      </w:tcPr>
    </w:tblStylePr>
  </w:style>
  <w:style w:type="table" w:customStyle="1" w:styleId="347">
    <w:name w:val="List Table 2"/>
    <w:basedOn w:val="88"/>
    <w:qFormat/>
    <w:uiPriority w:val="47"/>
    <w:pPr>
      <w:spacing w:after="0" w:line="240" w:lineRule="auto"/>
    </w:pPr>
    <w:tblPr>
      <w:tblBorders>
        <w:top w:val="single" w:color="666666" w:themeColor="text1" w:themeTint="99" w:sz="4" w:space="0"/>
        <w:bottom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48">
    <w:name w:val="List Table 2 Accent 1"/>
    <w:basedOn w:val="88"/>
    <w:qFormat/>
    <w:uiPriority w:val="47"/>
    <w:pPr>
      <w:spacing w:after="0" w:line="240" w:lineRule="auto"/>
    </w:pPr>
    <w:tblPr>
      <w:tblBorders>
        <w:top w:val="single" w:color="FA288A" w:themeColor="accent1" w:themeTint="99" w:sz="4" w:space="0"/>
        <w:bottom w:val="single" w:color="FA288A" w:themeColor="accent1" w:themeTint="99" w:sz="4" w:space="0"/>
        <w:insideH w:val="single" w:color="FA288A" w:themeColor="accent1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B7D8" w:themeFill="accent1" w:themeFillTint="33"/>
      </w:tcPr>
    </w:tblStylePr>
    <w:tblStylePr w:type="band1Horz">
      <w:tcPr>
        <w:shd w:val="clear" w:color="auto" w:fill="FDB7D8" w:themeFill="accent1" w:themeFillTint="33"/>
      </w:tcPr>
    </w:tblStylePr>
  </w:style>
  <w:style w:type="table" w:customStyle="1" w:styleId="349">
    <w:name w:val="List Table 2 Accent 2"/>
    <w:basedOn w:val="88"/>
    <w:qFormat/>
    <w:uiPriority w:val="47"/>
    <w:pPr>
      <w:spacing w:after="0" w:line="240" w:lineRule="auto"/>
    </w:pPr>
    <w:tblPr>
      <w:tblBorders>
        <w:top w:val="single" w:color="6DD2EE" w:themeColor="accent2" w:themeTint="99" w:sz="4" w:space="0"/>
        <w:bottom w:val="single" w:color="6DD2EE" w:themeColor="accent2" w:themeTint="99" w:sz="4" w:space="0"/>
        <w:insideH w:val="single" w:color="6DD2EE" w:themeColor="accent2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EF0F9" w:themeFill="accent2" w:themeFillTint="33"/>
      </w:tcPr>
    </w:tblStylePr>
    <w:tblStylePr w:type="band1Horz">
      <w:tcPr>
        <w:shd w:val="clear" w:color="auto" w:fill="CEF0F9" w:themeFill="accent2" w:themeFillTint="33"/>
      </w:tcPr>
    </w:tblStylePr>
  </w:style>
  <w:style w:type="table" w:customStyle="1" w:styleId="350">
    <w:name w:val="List Table 2 Accent 3"/>
    <w:basedOn w:val="88"/>
    <w:qFormat/>
    <w:uiPriority w:val="47"/>
    <w:pPr>
      <w:spacing w:after="0" w:line="240" w:lineRule="auto"/>
    </w:pPr>
    <w:tblPr>
      <w:tblBorders>
        <w:top w:val="single" w:color="B2D195" w:themeColor="accent3" w:themeTint="99" w:sz="4" w:space="0"/>
        <w:bottom w:val="single" w:color="B2D195" w:themeColor="accent3" w:themeTint="99" w:sz="4" w:space="0"/>
        <w:insideH w:val="single" w:color="B2D195" w:themeColor="accent3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5EFDB" w:themeFill="accent3" w:themeFillTint="33"/>
      </w:tcPr>
    </w:tblStylePr>
    <w:tblStylePr w:type="band1Horz">
      <w:tcPr>
        <w:shd w:val="clear" w:color="auto" w:fill="E5EFDB" w:themeFill="accent3" w:themeFillTint="33"/>
      </w:tcPr>
    </w:tblStylePr>
  </w:style>
  <w:style w:type="table" w:customStyle="1" w:styleId="351">
    <w:name w:val="List Table 2 Accent 4"/>
    <w:basedOn w:val="88"/>
    <w:qFormat/>
    <w:uiPriority w:val="47"/>
    <w:pPr>
      <w:spacing w:after="0" w:line="240" w:lineRule="auto"/>
    </w:pPr>
    <w:tblPr>
      <w:tblBorders>
        <w:top w:val="single" w:color="AA7ECF" w:themeColor="accent4" w:themeTint="99" w:sz="4" w:space="0"/>
        <w:bottom w:val="single" w:color="AA7ECF" w:themeColor="accent4" w:themeTint="99" w:sz="4" w:space="0"/>
        <w:insideH w:val="single" w:color="AA7ECF" w:themeColor="accent4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2D4EF" w:themeFill="accent4" w:themeFillTint="33"/>
      </w:tcPr>
    </w:tblStylePr>
    <w:tblStylePr w:type="band1Horz">
      <w:tcPr>
        <w:shd w:val="clear" w:color="auto" w:fill="E2D4EF" w:themeFill="accent4" w:themeFillTint="33"/>
      </w:tcPr>
    </w:tblStylePr>
  </w:style>
  <w:style w:type="table" w:customStyle="1" w:styleId="352">
    <w:name w:val="List Table 2 Accent 5"/>
    <w:basedOn w:val="88"/>
    <w:qFormat/>
    <w:uiPriority w:val="47"/>
    <w:pPr>
      <w:spacing w:after="0" w:line="240" w:lineRule="auto"/>
    </w:pPr>
    <w:tblPr>
      <w:tblBorders>
        <w:top w:val="single" w:color="1919FF" w:themeColor="accent5" w:themeTint="99" w:sz="4" w:space="0"/>
        <w:bottom w:val="single" w:color="1919FF" w:themeColor="accent5" w:themeTint="99" w:sz="4" w:space="0"/>
        <w:insideH w:val="single" w:color="1919FF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2B2FE" w:themeFill="accent5" w:themeFillTint="33"/>
      </w:tcPr>
    </w:tblStylePr>
    <w:tblStylePr w:type="band1Horz">
      <w:tcPr>
        <w:shd w:val="clear" w:color="auto" w:fill="B2B2FE" w:themeFill="accent5" w:themeFillTint="33"/>
      </w:tcPr>
    </w:tblStylePr>
  </w:style>
  <w:style w:type="table" w:customStyle="1" w:styleId="353">
    <w:name w:val="List Table 2 Accent 6"/>
    <w:basedOn w:val="88"/>
    <w:qFormat/>
    <w:uiPriority w:val="47"/>
    <w:pPr>
      <w:spacing w:after="0" w:line="240" w:lineRule="auto"/>
    </w:pPr>
    <w:tblPr>
      <w:tblBorders>
        <w:top w:val="single" w:color="FAA77D" w:themeColor="accent6" w:themeTint="99" w:sz="4" w:space="0"/>
        <w:bottom w:val="single" w:color="FAA77D" w:themeColor="accent6" w:themeTint="99" w:sz="4" w:space="0"/>
        <w:insideH w:val="single" w:color="FAA77D" w:themeColor="accent6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E1D3" w:themeFill="accent6" w:themeFillTint="33"/>
      </w:tcPr>
    </w:tblStylePr>
    <w:tblStylePr w:type="band1Horz">
      <w:tcPr>
        <w:shd w:val="clear" w:color="auto" w:fill="FDE1D3" w:themeFill="accent6" w:themeFillTint="33"/>
      </w:tcPr>
    </w:tblStylePr>
  </w:style>
  <w:style w:type="table" w:customStyle="1" w:styleId="354">
    <w:name w:val="List Table 3"/>
    <w:basedOn w:val="88"/>
    <w:qFormat/>
    <w:uiPriority w:val="48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000000" w:themeFill="text1"/>
      </w:tcPr>
    </w:tblStylePr>
    <w:tblStylePr w:type="lastRow">
      <w:rPr>
        <w:b/>
        <w:bCs/>
      </w:rPr>
      <w:tcPr>
        <w:tcBorders>
          <w:top w:val="double" w:color="000000" w:themeColor="tex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cPr>
        <w:tcBorders>
          <w:top w:val="single" w:color="000000" w:themeColor="text1" w:sz="4" w:space="0"/>
          <w:bottom w:val="single" w:color="000000" w:themeColor="text1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000000" w:themeColor="text1" w:sz="4" w:space="0"/>
          <w:left w:val="nil"/>
        </w:tcBorders>
      </w:tcPr>
    </w:tblStylePr>
    <w:tblStylePr w:type="swCell">
      <w:tcPr>
        <w:tcBorders>
          <w:top w:val="double" w:color="000000" w:themeColor="text1" w:sz="4" w:space="0"/>
          <w:right w:val="nil"/>
        </w:tcBorders>
      </w:tcPr>
    </w:tblStylePr>
  </w:style>
  <w:style w:type="table" w:customStyle="1" w:styleId="355">
    <w:name w:val="List Table 3 Accent 1"/>
    <w:basedOn w:val="88"/>
    <w:qFormat/>
    <w:uiPriority w:val="48"/>
    <w:pPr>
      <w:spacing w:after="0" w:line="240" w:lineRule="auto"/>
    </w:pPr>
    <w:tblPr>
      <w:tblBorders>
        <w:top w:val="single" w:color="8E0344" w:themeColor="accent1" w:sz="4" w:space="0"/>
        <w:left w:val="single" w:color="8E0344" w:themeColor="accent1" w:sz="4" w:space="0"/>
        <w:bottom w:val="single" w:color="8E0344" w:themeColor="accent1" w:sz="4" w:space="0"/>
        <w:right w:val="single" w:color="8E0344" w:themeColor="accent1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8E0344" w:themeFill="accent1"/>
      </w:tcPr>
    </w:tblStylePr>
    <w:tblStylePr w:type="lastRow">
      <w:rPr>
        <w:b/>
        <w:bCs/>
      </w:rPr>
      <w:tcPr>
        <w:tcBorders>
          <w:top w:val="double" w:color="8E0344" w:themeColor="accen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8E0344" w:themeColor="accent1" w:sz="4" w:space="0"/>
          <w:right w:val="single" w:color="8E0344" w:themeColor="accent1" w:sz="4" w:space="0"/>
        </w:tcBorders>
      </w:tcPr>
    </w:tblStylePr>
    <w:tblStylePr w:type="band1Horz">
      <w:tcPr>
        <w:tcBorders>
          <w:top w:val="single" w:color="8E0344" w:themeColor="accent1" w:sz="4" w:space="0"/>
          <w:bottom w:val="single" w:color="8E0344" w:themeColor="accent1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8E0344" w:themeColor="accent1" w:sz="4" w:space="0"/>
          <w:left w:val="nil"/>
        </w:tcBorders>
      </w:tcPr>
    </w:tblStylePr>
    <w:tblStylePr w:type="swCell">
      <w:tcPr>
        <w:tcBorders>
          <w:top w:val="double" w:color="8E0344" w:themeColor="accent1" w:sz="4" w:space="0"/>
          <w:right w:val="nil"/>
        </w:tcBorders>
      </w:tcPr>
    </w:tblStylePr>
  </w:style>
  <w:style w:type="table" w:customStyle="1" w:styleId="356">
    <w:name w:val="List Table 3 Accent 2"/>
    <w:basedOn w:val="88"/>
    <w:qFormat/>
    <w:uiPriority w:val="48"/>
    <w:pPr>
      <w:spacing w:after="0" w:line="240" w:lineRule="auto"/>
    </w:pPr>
    <w:tblPr>
      <w:tblBorders>
        <w:top w:val="single" w:color="19AED7" w:themeColor="accent2" w:sz="4" w:space="0"/>
        <w:left w:val="single" w:color="19AED7" w:themeColor="accent2" w:sz="4" w:space="0"/>
        <w:bottom w:val="single" w:color="19AED7" w:themeColor="accent2" w:sz="4" w:space="0"/>
        <w:right w:val="single" w:color="19AED7" w:themeColor="accent2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19AED7" w:themeFill="accent2"/>
      </w:tcPr>
    </w:tblStylePr>
    <w:tblStylePr w:type="lastRow">
      <w:rPr>
        <w:b/>
        <w:bCs/>
      </w:rPr>
      <w:tcPr>
        <w:tcBorders>
          <w:top w:val="double" w:color="19AED7" w:themeColor="accent2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19AED7" w:themeColor="accent2" w:sz="4" w:space="0"/>
          <w:right w:val="single" w:color="19AED7" w:themeColor="accent2" w:sz="4" w:space="0"/>
        </w:tcBorders>
      </w:tcPr>
    </w:tblStylePr>
    <w:tblStylePr w:type="band1Horz">
      <w:tcPr>
        <w:tcBorders>
          <w:top w:val="single" w:color="19AED7" w:themeColor="accent2" w:sz="4" w:space="0"/>
          <w:bottom w:val="single" w:color="19AED7" w:themeColor="accent2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19AED7" w:themeColor="accent2" w:sz="4" w:space="0"/>
          <w:left w:val="nil"/>
        </w:tcBorders>
      </w:tcPr>
    </w:tblStylePr>
    <w:tblStylePr w:type="swCell">
      <w:tcPr>
        <w:tcBorders>
          <w:top w:val="double" w:color="19AED7" w:themeColor="accent2" w:sz="4" w:space="0"/>
          <w:right w:val="nil"/>
        </w:tcBorders>
      </w:tcPr>
    </w:tblStylePr>
  </w:style>
  <w:style w:type="table" w:customStyle="1" w:styleId="357">
    <w:name w:val="List Table 3 Accent 3"/>
    <w:basedOn w:val="88"/>
    <w:qFormat/>
    <w:uiPriority w:val="48"/>
    <w:pPr>
      <w:spacing w:after="0" w:line="240" w:lineRule="auto"/>
    </w:pPr>
    <w:tblPr>
      <w:tblBorders>
        <w:top w:val="single" w:color="80B350" w:themeColor="accent3" w:sz="4" w:space="0"/>
        <w:left w:val="single" w:color="80B350" w:themeColor="accent3" w:sz="4" w:space="0"/>
        <w:bottom w:val="single" w:color="80B350" w:themeColor="accent3" w:sz="4" w:space="0"/>
        <w:right w:val="single" w:color="80B350" w:themeColor="accent3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80B350" w:themeFill="accent3"/>
      </w:tcPr>
    </w:tblStylePr>
    <w:tblStylePr w:type="lastRow">
      <w:rPr>
        <w:b/>
        <w:bCs/>
      </w:rPr>
      <w:tcPr>
        <w:tcBorders>
          <w:top w:val="double" w:color="80B350" w:themeColor="accent3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80B350" w:themeColor="accent3" w:sz="4" w:space="0"/>
          <w:right w:val="single" w:color="80B350" w:themeColor="accent3" w:sz="4" w:space="0"/>
        </w:tcBorders>
      </w:tcPr>
    </w:tblStylePr>
    <w:tblStylePr w:type="band1Horz">
      <w:tcPr>
        <w:tcBorders>
          <w:top w:val="single" w:color="80B350" w:themeColor="accent3" w:sz="4" w:space="0"/>
          <w:bottom w:val="single" w:color="80B350" w:themeColor="accent3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80B350" w:themeColor="accent3" w:sz="4" w:space="0"/>
          <w:left w:val="nil"/>
        </w:tcBorders>
      </w:tcPr>
    </w:tblStylePr>
    <w:tblStylePr w:type="swCell">
      <w:tcPr>
        <w:tcBorders>
          <w:top w:val="double" w:color="80B350" w:themeColor="accent3" w:sz="4" w:space="0"/>
          <w:right w:val="nil"/>
        </w:tcBorders>
      </w:tcPr>
    </w:tblStylePr>
  </w:style>
  <w:style w:type="table" w:customStyle="1" w:styleId="358">
    <w:name w:val="List Table 3 Accent 4"/>
    <w:basedOn w:val="88"/>
    <w:qFormat/>
    <w:uiPriority w:val="48"/>
    <w:pPr>
      <w:spacing w:after="0" w:line="240" w:lineRule="auto"/>
    </w:pPr>
    <w:tblPr>
      <w:tblBorders>
        <w:top w:val="single" w:color="713B9E" w:themeColor="accent4" w:sz="4" w:space="0"/>
        <w:left w:val="single" w:color="713B9E" w:themeColor="accent4" w:sz="4" w:space="0"/>
        <w:bottom w:val="single" w:color="713B9E" w:themeColor="accent4" w:sz="4" w:space="0"/>
        <w:right w:val="single" w:color="713B9E" w:themeColor="accent4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713B9E" w:themeFill="accent4"/>
      </w:tcPr>
    </w:tblStylePr>
    <w:tblStylePr w:type="lastRow">
      <w:rPr>
        <w:b/>
        <w:bCs/>
      </w:rPr>
      <w:tcPr>
        <w:tcBorders>
          <w:top w:val="double" w:color="713B9E" w:themeColor="accent4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713B9E" w:themeColor="accent4" w:sz="4" w:space="0"/>
          <w:right w:val="single" w:color="713B9E" w:themeColor="accent4" w:sz="4" w:space="0"/>
        </w:tcBorders>
      </w:tcPr>
    </w:tblStylePr>
    <w:tblStylePr w:type="band1Horz">
      <w:tcPr>
        <w:tcBorders>
          <w:top w:val="single" w:color="713B9E" w:themeColor="accent4" w:sz="4" w:space="0"/>
          <w:bottom w:val="single" w:color="713B9E" w:themeColor="accent4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713B9E" w:themeColor="accent4" w:sz="4" w:space="0"/>
          <w:left w:val="nil"/>
        </w:tcBorders>
      </w:tcPr>
    </w:tblStylePr>
    <w:tblStylePr w:type="swCell">
      <w:tcPr>
        <w:tcBorders>
          <w:top w:val="double" w:color="713B9E" w:themeColor="accent4" w:sz="4" w:space="0"/>
          <w:right w:val="nil"/>
        </w:tcBorders>
      </w:tcPr>
    </w:tblStylePr>
  </w:style>
  <w:style w:type="table" w:customStyle="1" w:styleId="359">
    <w:name w:val="List Table 3 Accent 5"/>
    <w:basedOn w:val="88"/>
    <w:qFormat/>
    <w:uiPriority w:val="48"/>
    <w:pPr>
      <w:spacing w:after="0" w:line="240" w:lineRule="auto"/>
    </w:pPr>
    <w:tblPr>
      <w:tblBorders>
        <w:top w:val="single" w:color="000080" w:themeColor="accent5" w:sz="4" w:space="0"/>
        <w:left w:val="single" w:color="000080" w:themeColor="accent5" w:sz="4" w:space="0"/>
        <w:bottom w:val="single" w:color="000080" w:themeColor="accent5" w:sz="4" w:space="0"/>
        <w:right w:val="single" w:color="000080" w:themeColor="accent5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000080" w:themeFill="accent5"/>
      </w:tcPr>
    </w:tblStylePr>
    <w:tblStylePr w:type="lastRow">
      <w:rPr>
        <w:b/>
        <w:bCs/>
      </w:rPr>
      <w:tcPr>
        <w:tcBorders>
          <w:top w:val="double" w:color="000080" w:themeColor="accent5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000080" w:themeColor="accent5" w:sz="4" w:space="0"/>
          <w:right w:val="single" w:color="000080" w:themeColor="accent5" w:sz="4" w:space="0"/>
        </w:tcBorders>
      </w:tcPr>
    </w:tblStylePr>
    <w:tblStylePr w:type="band1Horz">
      <w:tcPr>
        <w:tcBorders>
          <w:top w:val="single" w:color="000080" w:themeColor="accent5" w:sz="4" w:space="0"/>
          <w:bottom w:val="single" w:color="000080" w:themeColor="accent5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000080" w:themeColor="accent5" w:sz="4" w:space="0"/>
          <w:left w:val="nil"/>
        </w:tcBorders>
      </w:tcPr>
    </w:tblStylePr>
    <w:tblStylePr w:type="swCell">
      <w:tcPr>
        <w:tcBorders>
          <w:top w:val="double" w:color="000080" w:themeColor="accent5" w:sz="4" w:space="0"/>
          <w:right w:val="nil"/>
        </w:tcBorders>
      </w:tcPr>
    </w:tblStylePr>
  </w:style>
  <w:style w:type="table" w:customStyle="1" w:styleId="360">
    <w:name w:val="List Table 3 Accent 6"/>
    <w:basedOn w:val="88"/>
    <w:qFormat/>
    <w:uiPriority w:val="48"/>
    <w:pPr>
      <w:spacing w:after="0" w:line="240" w:lineRule="auto"/>
    </w:pPr>
    <w:tblPr>
      <w:tblBorders>
        <w:top w:val="single" w:color="F76D28" w:themeColor="accent6" w:sz="4" w:space="0"/>
        <w:left w:val="single" w:color="F76D28" w:themeColor="accent6" w:sz="4" w:space="0"/>
        <w:bottom w:val="single" w:color="F76D28" w:themeColor="accent6" w:sz="4" w:space="0"/>
        <w:right w:val="single" w:color="F76D28" w:themeColor="accent6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F76D28" w:themeFill="accent6"/>
      </w:tcPr>
    </w:tblStylePr>
    <w:tblStylePr w:type="lastRow">
      <w:rPr>
        <w:b/>
        <w:bCs/>
      </w:rPr>
      <w:tcPr>
        <w:tcBorders>
          <w:top w:val="double" w:color="F76D28" w:themeColor="accent6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F76D28" w:themeColor="accent6" w:sz="4" w:space="0"/>
          <w:right w:val="single" w:color="F76D28" w:themeColor="accent6" w:sz="4" w:space="0"/>
        </w:tcBorders>
      </w:tcPr>
    </w:tblStylePr>
    <w:tblStylePr w:type="band1Horz">
      <w:tcPr>
        <w:tcBorders>
          <w:top w:val="single" w:color="F76D28" w:themeColor="accent6" w:sz="4" w:space="0"/>
          <w:bottom w:val="single" w:color="F76D28" w:themeColor="accent6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F76D28" w:themeColor="accent6" w:sz="4" w:space="0"/>
          <w:left w:val="nil"/>
        </w:tcBorders>
      </w:tcPr>
    </w:tblStylePr>
    <w:tblStylePr w:type="swCell">
      <w:tcPr>
        <w:tcBorders>
          <w:top w:val="double" w:color="F76D28" w:themeColor="accent6" w:sz="4" w:space="0"/>
          <w:right w:val="nil"/>
        </w:tcBorders>
      </w:tcPr>
    </w:tblStylePr>
  </w:style>
  <w:style w:type="table" w:customStyle="1" w:styleId="361">
    <w:name w:val="List Table 4"/>
    <w:basedOn w:val="88"/>
    <w:qFormat/>
    <w:uiPriority w:val="49"/>
    <w:pPr>
      <w:spacing w:after="0" w:line="240" w:lineRule="auto"/>
    </w:pPr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62">
    <w:name w:val="List Table 4 Accent 1"/>
    <w:basedOn w:val="88"/>
    <w:qFormat/>
    <w:uiPriority w:val="49"/>
    <w:pPr>
      <w:spacing w:after="0" w:line="240" w:lineRule="auto"/>
    </w:pPr>
    <w:tblPr>
      <w:tblBorders>
        <w:top w:val="single" w:color="FA288A" w:themeColor="accent1" w:themeTint="99" w:sz="4" w:space="0"/>
        <w:left w:val="single" w:color="FA288A" w:themeColor="accent1" w:themeTint="99" w:sz="4" w:space="0"/>
        <w:bottom w:val="single" w:color="FA288A" w:themeColor="accent1" w:themeTint="99" w:sz="4" w:space="0"/>
        <w:right w:val="single" w:color="FA288A" w:themeColor="accent1" w:themeTint="99" w:sz="4" w:space="0"/>
        <w:insideH w:val="single" w:color="FA288A" w:themeColor="accent1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8E0344" w:themeColor="accent1" w:sz="4" w:space="0"/>
          <w:left w:val="single" w:color="8E0344" w:themeColor="accent1" w:sz="4" w:space="0"/>
          <w:bottom w:val="single" w:color="8E0344" w:themeColor="accent1" w:sz="4" w:space="0"/>
          <w:right w:val="single" w:color="8E0344" w:themeColor="accent1" w:sz="4" w:space="0"/>
          <w:insideH w:val="nil"/>
        </w:tcBorders>
        <w:shd w:val="clear" w:color="auto" w:fill="8E0344" w:themeFill="accent1"/>
      </w:tcPr>
    </w:tblStylePr>
    <w:tblStylePr w:type="lastRow">
      <w:rPr>
        <w:b/>
        <w:bCs/>
      </w:rPr>
      <w:tcPr>
        <w:tcBorders>
          <w:top w:val="double" w:color="FA288A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B7D8" w:themeFill="accent1" w:themeFillTint="33"/>
      </w:tcPr>
    </w:tblStylePr>
    <w:tblStylePr w:type="band1Horz">
      <w:tcPr>
        <w:shd w:val="clear" w:color="auto" w:fill="FDB7D8" w:themeFill="accent1" w:themeFillTint="33"/>
      </w:tcPr>
    </w:tblStylePr>
  </w:style>
  <w:style w:type="table" w:customStyle="1" w:styleId="363">
    <w:name w:val="List Table 4 Accent 2"/>
    <w:basedOn w:val="88"/>
    <w:qFormat/>
    <w:uiPriority w:val="49"/>
    <w:pPr>
      <w:spacing w:after="0" w:line="240" w:lineRule="auto"/>
    </w:pPr>
    <w:tblPr>
      <w:tblBorders>
        <w:top w:val="single" w:color="6DD2EE" w:themeColor="accent2" w:themeTint="99" w:sz="4" w:space="0"/>
        <w:left w:val="single" w:color="6DD2EE" w:themeColor="accent2" w:themeTint="99" w:sz="4" w:space="0"/>
        <w:bottom w:val="single" w:color="6DD2EE" w:themeColor="accent2" w:themeTint="99" w:sz="4" w:space="0"/>
        <w:right w:val="single" w:color="6DD2EE" w:themeColor="accent2" w:themeTint="99" w:sz="4" w:space="0"/>
        <w:insideH w:val="single" w:color="6DD2EE" w:themeColor="accent2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19AED7" w:themeColor="accent2" w:sz="4" w:space="0"/>
          <w:left w:val="single" w:color="19AED7" w:themeColor="accent2" w:sz="4" w:space="0"/>
          <w:bottom w:val="single" w:color="19AED7" w:themeColor="accent2" w:sz="4" w:space="0"/>
          <w:right w:val="single" w:color="19AED7" w:themeColor="accent2" w:sz="4" w:space="0"/>
          <w:insideH w:val="nil"/>
        </w:tcBorders>
        <w:shd w:val="clear" w:color="auto" w:fill="19AED7" w:themeFill="accent2"/>
      </w:tcPr>
    </w:tblStylePr>
    <w:tblStylePr w:type="lastRow">
      <w:rPr>
        <w:b/>
        <w:bCs/>
      </w:rPr>
      <w:tcPr>
        <w:tcBorders>
          <w:top w:val="double" w:color="6DD2EE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EF0F9" w:themeFill="accent2" w:themeFillTint="33"/>
      </w:tcPr>
    </w:tblStylePr>
    <w:tblStylePr w:type="band1Horz">
      <w:tcPr>
        <w:shd w:val="clear" w:color="auto" w:fill="CEF0F9" w:themeFill="accent2" w:themeFillTint="33"/>
      </w:tcPr>
    </w:tblStylePr>
  </w:style>
  <w:style w:type="table" w:customStyle="1" w:styleId="364">
    <w:name w:val="List Table 4 Accent 3"/>
    <w:basedOn w:val="88"/>
    <w:qFormat/>
    <w:uiPriority w:val="49"/>
    <w:pPr>
      <w:spacing w:after="0" w:line="240" w:lineRule="auto"/>
    </w:pPr>
    <w:tblPr>
      <w:tblBorders>
        <w:top w:val="single" w:color="B2D195" w:themeColor="accent3" w:themeTint="99" w:sz="4" w:space="0"/>
        <w:left w:val="single" w:color="B2D195" w:themeColor="accent3" w:themeTint="99" w:sz="4" w:space="0"/>
        <w:bottom w:val="single" w:color="B2D195" w:themeColor="accent3" w:themeTint="99" w:sz="4" w:space="0"/>
        <w:right w:val="single" w:color="B2D195" w:themeColor="accent3" w:themeTint="99" w:sz="4" w:space="0"/>
        <w:insideH w:val="single" w:color="B2D195" w:themeColor="accent3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80B350" w:themeColor="accent3" w:sz="4" w:space="0"/>
          <w:left w:val="single" w:color="80B350" w:themeColor="accent3" w:sz="4" w:space="0"/>
          <w:bottom w:val="single" w:color="80B350" w:themeColor="accent3" w:sz="4" w:space="0"/>
          <w:right w:val="single" w:color="80B350" w:themeColor="accent3" w:sz="4" w:space="0"/>
          <w:insideH w:val="nil"/>
        </w:tcBorders>
        <w:shd w:val="clear" w:color="auto" w:fill="80B350" w:themeFill="accent3"/>
      </w:tcPr>
    </w:tblStylePr>
    <w:tblStylePr w:type="lastRow">
      <w:rPr>
        <w:b/>
        <w:bCs/>
      </w:rPr>
      <w:tcPr>
        <w:tcBorders>
          <w:top w:val="double" w:color="B2D195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5EFDB" w:themeFill="accent3" w:themeFillTint="33"/>
      </w:tcPr>
    </w:tblStylePr>
    <w:tblStylePr w:type="band1Horz">
      <w:tcPr>
        <w:shd w:val="clear" w:color="auto" w:fill="E5EFDB" w:themeFill="accent3" w:themeFillTint="33"/>
      </w:tcPr>
    </w:tblStylePr>
  </w:style>
  <w:style w:type="table" w:customStyle="1" w:styleId="365">
    <w:name w:val="List Table 4 Accent 4"/>
    <w:basedOn w:val="88"/>
    <w:qFormat/>
    <w:uiPriority w:val="49"/>
    <w:pPr>
      <w:spacing w:after="0" w:line="240" w:lineRule="auto"/>
    </w:pPr>
    <w:tblPr>
      <w:tblBorders>
        <w:top w:val="single" w:color="AA7ECF" w:themeColor="accent4" w:themeTint="99" w:sz="4" w:space="0"/>
        <w:left w:val="single" w:color="AA7ECF" w:themeColor="accent4" w:themeTint="99" w:sz="4" w:space="0"/>
        <w:bottom w:val="single" w:color="AA7ECF" w:themeColor="accent4" w:themeTint="99" w:sz="4" w:space="0"/>
        <w:right w:val="single" w:color="AA7ECF" w:themeColor="accent4" w:themeTint="99" w:sz="4" w:space="0"/>
        <w:insideH w:val="single" w:color="AA7ECF" w:themeColor="accent4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713B9E" w:themeColor="accent4" w:sz="4" w:space="0"/>
          <w:left w:val="single" w:color="713B9E" w:themeColor="accent4" w:sz="4" w:space="0"/>
          <w:bottom w:val="single" w:color="713B9E" w:themeColor="accent4" w:sz="4" w:space="0"/>
          <w:right w:val="single" w:color="713B9E" w:themeColor="accent4" w:sz="4" w:space="0"/>
          <w:insideH w:val="nil"/>
        </w:tcBorders>
        <w:shd w:val="clear" w:color="auto" w:fill="713B9E" w:themeFill="accent4"/>
      </w:tcPr>
    </w:tblStylePr>
    <w:tblStylePr w:type="lastRow">
      <w:rPr>
        <w:b/>
        <w:bCs/>
      </w:rPr>
      <w:tcPr>
        <w:tcBorders>
          <w:top w:val="double" w:color="AA7ECF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2D4EF" w:themeFill="accent4" w:themeFillTint="33"/>
      </w:tcPr>
    </w:tblStylePr>
    <w:tblStylePr w:type="band1Horz">
      <w:tcPr>
        <w:shd w:val="clear" w:color="auto" w:fill="E2D4EF" w:themeFill="accent4" w:themeFillTint="33"/>
      </w:tcPr>
    </w:tblStylePr>
  </w:style>
  <w:style w:type="table" w:customStyle="1" w:styleId="366">
    <w:name w:val="List Table 4 Accent 5"/>
    <w:basedOn w:val="88"/>
    <w:qFormat/>
    <w:uiPriority w:val="49"/>
    <w:pPr>
      <w:spacing w:after="0" w:line="240" w:lineRule="auto"/>
    </w:pPr>
    <w:tblPr>
      <w:tblBorders>
        <w:top w:val="single" w:color="1919FF" w:themeColor="accent5" w:themeTint="99" w:sz="4" w:space="0"/>
        <w:left w:val="single" w:color="1919FF" w:themeColor="accent5" w:themeTint="99" w:sz="4" w:space="0"/>
        <w:bottom w:val="single" w:color="1919FF" w:themeColor="accent5" w:themeTint="99" w:sz="4" w:space="0"/>
        <w:right w:val="single" w:color="1919FF" w:themeColor="accent5" w:themeTint="99" w:sz="4" w:space="0"/>
        <w:insideH w:val="single" w:color="1919FF" w:themeColor="accent5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000080" w:themeColor="accent5" w:sz="4" w:space="0"/>
          <w:left w:val="single" w:color="000080" w:themeColor="accent5" w:sz="4" w:space="0"/>
          <w:bottom w:val="single" w:color="000080" w:themeColor="accent5" w:sz="4" w:space="0"/>
          <w:right w:val="single" w:color="000080" w:themeColor="accent5" w:sz="4" w:space="0"/>
          <w:insideH w:val="nil"/>
        </w:tcBorders>
        <w:shd w:val="clear" w:color="auto" w:fill="000080" w:themeFill="accent5"/>
      </w:tcPr>
    </w:tblStylePr>
    <w:tblStylePr w:type="lastRow">
      <w:rPr>
        <w:b/>
        <w:bCs/>
      </w:rPr>
      <w:tcPr>
        <w:tcBorders>
          <w:top w:val="double" w:color="1919FF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2B2FE" w:themeFill="accent5" w:themeFillTint="33"/>
      </w:tcPr>
    </w:tblStylePr>
    <w:tblStylePr w:type="band1Horz">
      <w:tcPr>
        <w:shd w:val="clear" w:color="auto" w:fill="B2B2FE" w:themeFill="accent5" w:themeFillTint="33"/>
      </w:tcPr>
    </w:tblStylePr>
  </w:style>
  <w:style w:type="table" w:customStyle="1" w:styleId="367">
    <w:name w:val="List Table 4 Accent 6"/>
    <w:basedOn w:val="88"/>
    <w:qFormat/>
    <w:uiPriority w:val="49"/>
    <w:pPr>
      <w:spacing w:after="0" w:line="240" w:lineRule="auto"/>
    </w:pPr>
    <w:tblPr>
      <w:tblBorders>
        <w:top w:val="single" w:color="FAA77D" w:themeColor="accent6" w:themeTint="99" w:sz="4" w:space="0"/>
        <w:left w:val="single" w:color="FAA77D" w:themeColor="accent6" w:themeTint="99" w:sz="4" w:space="0"/>
        <w:bottom w:val="single" w:color="FAA77D" w:themeColor="accent6" w:themeTint="99" w:sz="4" w:space="0"/>
        <w:right w:val="single" w:color="FAA77D" w:themeColor="accent6" w:themeTint="99" w:sz="4" w:space="0"/>
        <w:insideH w:val="single" w:color="FAA77D" w:themeColor="accent6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76D28" w:themeColor="accent6" w:sz="4" w:space="0"/>
          <w:left w:val="single" w:color="F76D28" w:themeColor="accent6" w:sz="4" w:space="0"/>
          <w:bottom w:val="single" w:color="F76D28" w:themeColor="accent6" w:sz="4" w:space="0"/>
          <w:right w:val="single" w:color="F76D28" w:themeColor="accent6" w:sz="4" w:space="0"/>
          <w:insideH w:val="nil"/>
        </w:tcBorders>
        <w:shd w:val="clear" w:color="auto" w:fill="F76D28" w:themeFill="accent6"/>
      </w:tcPr>
    </w:tblStylePr>
    <w:tblStylePr w:type="lastRow">
      <w:rPr>
        <w:b/>
        <w:bCs/>
      </w:rPr>
      <w:tcPr>
        <w:tcBorders>
          <w:top w:val="double" w:color="FAA77D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E1D3" w:themeFill="accent6" w:themeFillTint="33"/>
      </w:tcPr>
    </w:tblStylePr>
    <w:tblStylePr w:type="band1Horz">
      <w:tcPr>
        <w:shd w:val="clear" w:color="auto" w:fill="FDE1D3" w:themeFill="accent6" w:themeFillTint="33"/>
      </w:tcPr>
    </w:tblStylePr>
  </w:style>
  <w:style w:type="table" w:customStyle="1" w:styleId="368">
    <w:name w:val="List Table 5 Dark"/>
    <w:basedOn w:val="88"/>
    <w:qFormat/>
    <w:uiPriority w:val="5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000000" w:themeColor="text1" w:sz="24" w:space="0"/>
        <w:left w:val="single" w:color="000000" w:themeColor="text1" w:sz="24" w:space="0"/>
        <w:bottom w:val="single" w:color="000000" w:themeColor="text1" w:sz="24" w:space="0"/>
        <w:right w:val="single" w:color="000000" w:themeColor="text1" w:sz="24" w:space="0"/>
      </w:tblBorders>
    </w:tblPr>
    <w:tcPr>
      <w:shd w:val="clear" w:color="auto" w:fill="000000" w:themeFill="text1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69">
    <w:name w:val="List Table 5 Dark Accent 1"/>
    <w:basedOn w:val="88"/>
    <w:qFormat/>
    <w:uiPriority w:val="5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8E0344" w:themeColor="accent1" w:sz="24" w:space="0"/>
        <w:left w:val="single" w:color="8E0344" w:themeColor="accent1" w:sz="24" w:space="0"/>
        <w:bottom w:val="single" w:color="8E0344" w:themeColor="accent1" w:sz="24" w:space="0"/>
        <w:right w:val="single" w:color="8E0344" w:themeColor="accent1" w:sz="24" w:space="0"/>
      </w:tblBorders>
    </w:tblPr>
    <w:tcPr>
      <w:shd w:val="clear" w:color="auto" w:fill="8E0344" w:themeFill="accent1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70">
    <w:name w:val="List Table 5 Dark Accent 2"/>
    <w:basedOn w:val="88"/>
    <w:qFormat/>
    <w:uiPriority w:val="5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19AED7" w:themeColor="accent2" w:sz="24" w:space="0"/>
        <w:left w:val="single" w:color="19AED7" w:themeColor="accent2" w:sz="24" w:space="0"/>
        <w:bottom w:val="single" w:color="19AED7" w:themeColor="accent2" w:sz="24" w:space="0"/>
        <w:right w:val="single" w:color="19AED7" w:themeColor="accent2" w:sz="24" w:space="0"/>
      </w:tblBorders>
    </w:tblPr>
    <w:tcPr>
      <w:shd w:val="clear" w:color="auto" w:fill="19AED7" w:themeFill="accent2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71">
    <w:name w:val="List Table 5 Dark Accent 3"/>
    <w:basedOn w:val="88"/>
    <w:qFormat/>
    <w:uiPriority w:val="5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80B350" w:themeColor="accent3" w:sz="24" w:space="0"/>
        <w:left w:val="single" w:color="80B350" w:themeColor="accent3" w:sz="24" w:space="0"/>
        <w:bottom w:val="single" w:color="80B350" w:themeColor="accent3" w:sz="24" w:space="0"/>
        <w:right w:val="single" w:color="80B350" w:themeColor="accent3" w:sz="24" w:space="0"/>
      </w:tblBorders>
    </w:tblPr>
    <w:tcPr>
      <w:shd w:val="clear" w:color="auto" w:fill="80B350" w:themeFill="accent3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72">
    <w:name w:val="List Table 5 Dark Accent 4"/>
    <w:basedOn w:val="88"/>
    <w:qFormat/>
    <w:uiPriority w:val="5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713B9E" w:themeColor="accent4" w:sz="24" w:space="0"/>
        <w:left w:val="single" w:color="713B9E" w:themeColor="accent4" w:sz="24" w:space="0"/>
        <w:bottom w:val="single" w:color="713B9E" w:themeColor="accent4" w:sz="24" w:space="0"/>
        <w:right w:val="single" w:color="713B9E" w:themeColor="accent4" w:sz="24" w:space="0"/>
      </w:tblBorders>
    </w:tblPr>
    <w:tcPr>
      <w:shd w:val="clear" w:color="auto" w:fill="713B9E" w:themeFill="accent4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73">
    <w:name w:val="List Table 5 Dark Accent 5"/>
    <w:basedOn w:val="88"/>
    <w:qFormat/>
    <w:uiPriority w:val="5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000080" w:themeColor="accent5" w:sz="24" w:space="0"/>
        <w:left w:val="single" w:color="000080" w:themeColor="accent5" w:sz="24" w:space="0"/>
        <w:bottom w:val="single" w:color="000080" w:themeColor="accent5" w:sz="24" w:space="0"/>
        <w:right w:val="single" w:color="000080" w:themeColor="accent5" w:sz="24" w:space="0"/>
      </w:tblBorders>
    </w:tblPr>
    <w:tcPr>
      <w:shd w:val="clear" w:color="auto" w:fill="000080" w:themeFill="accent5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74">
    <w:name w:val="List Table 5 Dark Accent 6"/>
    <w:basedOn w:val="88"/>
    <w:qFormat/>
    <w:uiPriority w:val="5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F76D28" w:themeColor="accent6" w:sz="24" w:space="0"/>
        <w:left w:val="single" w:color="F76D28" w:themeColor="accent6" w:sz="24" w:space="0"/>
        <w:bottom w:val="single" w:color="F76D28" w:themeColor="accent6" w:sz="24" w:space="0"/>
        <w:right w:val="single" w:color="F76D28" w:themeColor="accent6" w:sz="24" w:space="0"/>
      </w:tblBorders>
    </w:tblPr>
    <w:tcPr>
      <w:shd w:val="clear" w:color="auto" w:fill="F76D28" w:themeFill="accent6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75">
    <w:name w:val="List Table 6 Colorful"/>
    <w:basedOn w:val="88"/>
    <w:qFormat/>
    <w:uiPriority w:val="5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4" w:space="0"/>
        <w:bottom w:val="single" w:color="000000" w:themeColor="text1" w:sz="4" w:space="0"/>
      </w:tblBorders>
    </w:tblPr>
    <w:tblStylePr w:type="firstRow">
      <w:rPr>
        <w:b/>
        <w:bCs/>
      </w:rPr>
      <w:tcPr>
        <w:tcBorders>
          <w:bottom w:val="single" w:color="000000" w:themeColor="text1" w:sz="4" w:space="0"/>
        </w:tcBorders>
      </w:tcPr>
    </w:tblStylePr>
    <w:tblStylePr w:type="lastRow">
      <w:rPr>
        <w:b/>
        <w:bCs/>
      </w:rPr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76">
    <w:name w:val="List Table 6 Colorful Accent 1"/>
    <w:basedOn w:val="88"/>
    <w:qFormat/>
    <w:uiPriority w:val="51"/>
    <w:pPr>
      <w:spacing w:after="0" w:line="240" w:lineRule="auto"/>
    </w:pPr>
    <w:rPr>
      <w:color w:val="6B0233" w:themeColor="accent1" w:themeShade="BF"/>
    </w:rPr>
    <w:tblPr>
      <w:tblBorders>
        <w:top w:val="single" w:color="8E0344" w:themeColor="accent1" w:sz="4" w:space="0"/>
        <w:bottom w:val="single" w:color="8E0344" w:themeColor="accent1" w:sz="4" w:space="0"/>
      </w:tblBorders>
    </w:tblPr>
    <w:tblStylePr w:type="firstRow">
      <w:rPr>
        <w:b/>
        <w:bCs/>
      </w:rPr>
      <w:tcPr>
        <w:tcBorders>
          <w:bottom w:val="single" w:color="8E0344" w:themeColor="accent1" w:sz="4" w:space="0"/>
        </w:tcBorders>
      </w:tcPr>
    </w:tblStylePr>
    <w:tblStylePr w:type="lastRow">
      <w:rPr>
        <w:b/>
        <w:bCs/>
      </w:rPr>
      <w:tcPr>
        <w:tcBorders>
          <w:top w:val="double" w:color="8E0344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B7D8" w:themeFill="accent1" w:themeFillTint="33"/>
      </w:tcPr>
    </w:tblStylePr>
    <w:tblStylePr w:type="band1Horz">
      <w:tcPr>
        <w:shd w:val="clear" w:color="auto" w:fill="FDB7D8" w:themeFill="accent1" w:themeFillTint="33"/>
      </w:tcPr>
    </w:tblStylePr>
  </w:style>
  <w:style w:type="table" w:customStyle="1" w:styleId="377">
    <w:name w:val="List Table 6 Colorful Accent 2"/>
    <w:basedOn w:val="88"/>
    <w:qFormat/>
    <w:uiPriority w:val="51"/>
    <w:pPr>
      <w:spacing w:after="0" w:line="240" w:lineRule="auto"/>
    </w:pPr>
    <w:rPr>
      <w:color w:val="1382A1" w:themeColor="accent2" w:themeShade="BF"/>
    </w:rPr>
    <w:tblPr>
      <w:tblBorders>
        <w:top w:val="single" w:color="19AED7" w:themeColor="accent2" w:sz="4" w:space="0"/>
        <w:bottom w:val="single" w:color="19AED7" w:themeColor="accent2" w:sz="4" w:space="0"/>
      </w:tblBorders>
    </w:tblPr>
    <w:tblStylePr w:type="firstRow">
      <w:rPr>
        <w:b/>
        <w:bCs/>
      </w:rPr>
      <w:tcPr>
        <w:tcBorders>
          <w:bottom w:val="single" w:color="19AED7" w:themeColor="accent2" w:sz="4" w:space="0"/>
        </w:tcBorders>
      </w:tcPr>
    </w:tblStylePr>
    <w:tblStylePr w:type="lastRow">
      <w:rPr>
        <w:b/>
        <w:bCs/>
      </w:rPr>
      <w:tcPr>
        <w:tcBorders>
          <w:top w:val="double" w:color="19AED7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EF0F9" w:themeFill="accent2" w:themeFillTint="33"/>
      </w:tcPr>
    </w:tblStylePr>
    <w:tblStylePr w:type="band1Horz">
      <w:tcPr>
        <w:shd w:val="clear" w:color="auto" w:fill="CEF0F9" w:themeFill="accent2" w:themeFillTint="33"/>
      </w:tcPr>
    </w:tblStylePr>
  </w:style>
  <w:style w:type="table" w:customStyle="1" w:styleId="378">
    <w:name w:val="List Table 6 Colorful Accent 3"/>
    <w:basedOn w:val="88"/>
    <w:qFormat/>
    <w:uiPriority w:val="51"/>
    <w:pPr>
      <w:spacing w:after="0" w:line="240" w:lineRule="auto"/>
    </w:pPr>
    <w:rPr>
      <w:color w:val="60873B" w:themeColor="accent3" w:themeShade="BF"/>
    </w:rPr>
    <w:tblPr>
      <w:tblBorders>
        <w:top w:val="single" w:color="80B350" w:themeColor="accent3" w:sz="4" w:space="0"/>
        <w:bottom w:val="single" w:color="80B350" w:themeColor="accent3" w:sz="4" w:space="0"/>
      </w:tblBorders>
    </w:tblPr>
    <w:tblStylePr w:type="firstRow">
      <w:rPr>
        <w:b/>
        <w:bCs/>
      </w:rPr>
      <w:tcPr>
        <w:tcBorders>
          <w:bottom w:val="single" w:color="80B350" w:themeColor="accent3" w:sz="4" w:space="0"/>
        </w:tcBorders>
      </w:tcPr>
    </w:tblStylePr>
    <w:tblStylePr w:type="lastRow">
      <w:rPr>
        <w:b/>
        <w:bCs/>
      </w:rPr>
      <w:tcPr>
        <w:tcBorders>
          <w:top w:val="double" w:color="80B350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5EFDB" w:themeFill="accent3" w:themeFillTint="33"/>
      </w:tcPr>
    </w:tblStylePr>
    <w:tblStylePr w:type="band1Horz">
      <w:tcPr>
        <w:shd w:val="clear" w:color="auto" w:fill="E5EFDB" w:themeFill="accent3" w:themeFillTint="33"/>
      </w:tcPr>
    </w:tblStylePr>
  </w:style>
  <w:style w:type="table" w:customStyle="1" w:styleId="379">
    <w:name w:val="List Table 6 Colorful Accent 4"/>
    <w:basedOn w:val="88"/>
    <w:qFormat/>
    <w:uiPriority w:val="51"/>
    <w:pPr>
      <w:spacing w:after="0" w:line="240" w:lineRule="auto"/>
    </w:pPr>
    <w:rPr>
      <w:color w:val="552C77" w:themeColor="accent4" w:themeShade="BF"/>
    </w:rPr>
    <w:tblPr>
      <w:tblBorders>
        <w:top w:val="single" w:color="713B9E" w:themeColor="accent4" w:sz="4" w:space="0"/>
        <w:bottom w:val="single" w:color="713B9E" w:themeColor="accent4" w:sz="4" w:space="0"/>
      </w:tblBorders>
    </w:tblPr>
    <w:tblStylePr w:type="firstRow">
      <w:rPr>
        <w:b/>
        <w:bCs/>
      </w:rPr>
      <w:tcPr>
        <w:tcBorders>
          <w:bottom w:val="single" w:color="713B9E" w:themeColor="accent4" w:sz="4" w:space="0"/>
        </w:tcBorders>
      </w:tcPr>
    </w:tblStylePr>
    <w:tblStylePr w:type="lastRow">
      <w:rPr>
        <w:b/>
        <w:bCs/>
      </w:rPr>
      <w:tcPr>
        <w:tcBorders>
          <w:top w:val="double" w:color="713B9E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2D4EF" w:themeFill="accent4" w:themeFillTint="33"/>
      </w:tcPr>
    </w:tblStylePr>
    <w:tblStylePr w:type="band1Horz">
      <w:tcPr>
        <w:shd w:val="clear" w:color="auto" w:fill="E2D4EF" w:themeFill="accent4" w:themeFillTint="33"/>
      </w:tcPr>
    </w:tblStylePr>
  </w:style>
  <w:style w:type="table" w:customStyle="1" w:styleId="380">
    <w:name w:val="List Table 6 Colorful Accent 5"/>
    <w:basedOn w:val="88"/>
    <w:qFormat/>
    <w:uiPriority w:val="51"/>
    <w:pPr>
      <w:spacing w:after="0" w:line="240" w:lineRule="auto"/>
    </w:pPr>
    <w:rPr>
      <w:color w:val="000060" w:themeColor="accent5" w:themeShade="BF"/>
    </w:rPr>
    <w:tblPr>
      <w:tblBorders>
        <w:top w:val="single" w:color="000080" w:themeColor="accent5" w:sz="4" w:space="0"/>
        <w:bottom w:val="single" w:color="000080" w:themeColor="accent5" w:sz="4" w:space="0"/>
      </w:tblBorders>
    </w:tblPr>
    <w:tblStylePr w:type="firstRow">
      <w:rPr>
        <w:b/>
        <w:bCs/>
      </w:rPr>
      <w:tcPr>
        <w:tcBorders>
          <w:bottom w:val="single" w:color="000080" w:themeColor="accent5" w:sz="4" w:space="0"/>
        </w:tcBorders>
      </w:tcPr>
    </w:tblStylePr>
    <w:tblStylePr w:type="lastRow">
      <w:rPr>
        <w:b/>
        <w:bCs/>
      </w:rPr>
      <w:tcPr>
        <w:tcBorders>
          <w:top w:val="double" w:color="000080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2B2FE" w:themeFill="accent5" w:themeFillTint="33"/>
      </w:tcPr>
    </w:tblStylePr>
    <w:tblStylePr w:type="band1Horz">
      <w:tcPr>
        <w:shd w:val="clear" w:color="auto" w:fill="B2B2FE" w:themeFill="accent5" w:themeFillTint="33"/>
      </w:tcPr>
    </w:tblStylePr>
  </w:style>
  <w:style w:type="table" w:customStyle="1" w:styleId="381">
    <w:name w:val="List Table 6 Colorful Accent 6"/>
    <w:basedOn w:val="88"/>
    <w:qFormat/>
    <w:uiPriority w:val="51"/>
    <w:pPr>
      <w:spacing w:after="0" w:line="240" w:lineRule="auto"/>
    </w:pPr>
    <w:rPr>
      <w:color w:val="D04A08" w:themeColor="accent6" w:themeShade="BF"/>
    </w:rPr>
    <w:tblPr>
      <w:tblBorders>
        <w:top w:val="single" w:color="F76D28" w:themeColor="accent6" w:sz="4" w:space="0"/>
        <w:bottom w:val="single" w:color="F76D28" w:themeColor="accent6" w:sz="4" w:space="0"/>
      </w:tblBorders>
    </w:tblPr>
    <w:tblStylePr w:type="firstRow">
      <w:rPr>
        <w:b/>
        <w:bCs/>
      </w:rPr>
      <w:tcPr>
        <w:tcBorders>
          <w:bottom w:val="single" w:color="F76D28" w:themeColor="accent6" w:sz="4" w:space="0"/>
        </w:tcBorders>
      </w:tcPr>
    </w:tblStylePr>
    <w:tblStylePr w:type="lastRow">
      <w:rPr>
        <w:b/>
        <w:bCs/>
      </w:rPr>
      <w:tcPr>
        <w:tcBorders>
          <w:top w:val="double" w:color="F76D28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E1D3" w:themeFill="accent6" w:themeFillTint="33"/>
      </w:tcPr>
    </w:tblStylePr>
    <w:tblStylePr w:type="band1Horz">
      <w:tcPr>
        <w:shd w:val="clear" w:color="auto" w:fill="FDE1D3" w:themeFill="accent6" w:themeFillTint="33"/>
      </w:tcPr>
    </w:tblStylePr>
  </w:style>
  <w:style w:type="table" w:customStyle="1" w:styleId="382">
    <w:name w:val="List Table 7 Colorful"/>
    <w:basedOn w:val="88"/>
    <w:qFormat/>
    <w:uiPriority w:val="5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000000" w:themeColor="tex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000000" w:themeColor="tex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000000" w:themeColor="tex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000000" w:themeColor="text1" w:sz="4" w:space="0"/>
        </w:tcBorders>
        <w:shd w:val="clear" w:color="auto" w:fill="FFFFFF" w:themeFill="background1"/>
      </w:tc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83">
    <w:name w:val="List Table 7 Colorful Accent 1"/>
    <w:basedOn w:val="88"/>
    <w:qFormat/>
    <w:uiPriority w:val="52"/>
    <w:pPr>
      <w:spacing w:after="0" w:line="240" w:lineRule="auto"/>
    </w:pPr>
    <w:rPr>
      <w:color w:val="6B0233" w:themeColor="accent1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8E0344" w:themeColor="accen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8E0344" w:themeColor="accen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8E0344" w:themeColor="accen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8E0344" w:themeColor="accent1" w:sz="4" w:space="0"/>
        </w:tcBorders>
        <w:shd w:val="clear" w:color="auto" w:fill="FFFFFF" w:themeFill="background1"/>
      </w:tcPr>
    </w:tblStylePr>
    <w:tblStylePr w:type="band1Vert">
      <w:tcPr>
        <w:shd w:val="clear" w:color="auto" w:fill="FDB7D8" w:themeFill="accent1" w:themeFillTint="33"/>
      </w:tcPr>
    </w:tblStylePr>
    <w:tblStylePr w:type="band1Horz">
      <w:tcPr>
        <w:shd w:val="clear" w:color="auto" w:fill="FDB7D8" w:themeFill="accent1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84">
    <w:name w:val="List Table 7 Colorful Accent 2"/>
    <w:basedOn w:val="88"/>
    <w:qFormat/>
    <w:uiPriority w:val="52"/>
    <w:pPr>
      <w:spacing w:after="0" w:line="240" w:lineRule="auto"/>
    </w:pPr>
    <w:rPr>
      <w:color w:val="1382A1" w:themeColor="accent2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19AED7" w:themeColor="accent2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19AED7" w:themeColor="accent2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19AED7" w:themeColor="accent2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19AED7" w:themeColor="accent2" w:sz="4" w:space="0"/>
        </w:tcBorders>
        <w:shd w:val="clear" w:color="auto" w:fill="FFFFFF" w:themeFill="background1"/>
      </w:tcPr>
    </w:tblStylePr>
    <w:tblStylePr w:type="band1Vert">
      <w:tcPr>
        <w:shd w:val="clear" w:color="auto" w:fill="CEF0F9" w:themeFill="accent2" w:themeFillTint="33"/>
      </w:tcPr>
    </w:tblStylePr>
    <w:tblStylePr w:type="band1Horz">
      <w:tcPr>
        <w:shd w:val="clear" w:color="auto" w:fill="CEF0F9" w:themeFill="accent2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85">
    <w:name w:val="List Table 7 Colorful Accent 3"/>
    <w:basedOn w:val="88"/>
    <w:qFormat/>
    <w:uiPriority w:val="52"/>
    <w:pPr>
      <w:spacing w:after="0" w:line="240" w:lineRule="auto"/>
    </w:pPr>
    <w:rPr>
      <w:color w:val="60873B" w:themeColor="accent3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80B350" w:themeColor="accent3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80B350" w:themeColor="accent3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80B350" w:themeColor="accent3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80B350" w:themeColor="accent3" w:sz="4" w:space="0"/>
        </w:tcBorders>
        <w:shd w:val="clear" w:color="auto" w:fill="FFFFFF" w:themeFill="background1"/>
      </w:tcPr>
    </w:tblStylePr>
    <w:tblStylePr w:type="band1Vert">
      <w:tcPr>
        <w:shd w:val="clear" w:color="auto" w:fill="E5EFDB" w:themeFill="accent3" w:themeFillTint="33"/>
      </w:tcPr>
    </w:tblStylePr>
    <w:tblStylePr w:type="band1Horz">
      <w:tcPr>
        <w:shd w:val="clear" w:color="auto" w:fill="E5EFDB" w:themeFill="accent3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86">
    <w:name w:val="List Table 7 Colorful Accent 4"/>
    <w:basedOn w:val="88"/>
    <w:qFormat/>
    <w:uiPriority w:val="52"/>
    <w:pPr>
      <w:spacing w:after="0" w:line="240" w:lineRule="auto"/>
    </w:pPr>
    <w:rPr>
      <w:color w:val="552C77" w:themeColor="accent4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713B9E" w:themeColor="accent4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713B9E" w:themeColor="accent4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713B9E" w:themeColor="accent4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713B9E" w:themeColor="accent4" w:sz="4" w:space="0"/>
        </w:tcBorders>
        <w:shd w:val="clear" w:color="auto" w:fill="FFFFFF" w:themeFill="background1"/>
      </w:tcPr>
    </w:tblStylePr>
    <w:tblStylePr w:type="band1Vert">
      <w:tcPr>
        <w:shd w:val="clear" w:color="auto" w:fill="E2D4EF" w:themeFill="accent4" w:themeFillTint="33"/>
      </w:tcPr>
    </w:tblStylePr>
    <w:tblStylePr w:type="band1Horz">
      <w:tcPr>
        <w:shd w:val="clear" w:color="auto" w:fill="E2D4EF" w:themeFill="accent4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87">
    <w:name w:val="List Table 7 Colorful Accent 5"/>
    <w:basedOn w:val="88"/>
    <w:qFormat/>
    <w:uiPriority w:val="52"/>
    <w:pPr>
      <w:spacing w:after="0" w:line="240" w:lineRule="auto"/>
    </w:pPr>
    <w:rPr>
      <w:color w:val="000060" w:themeColor="accent5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000080" w:themeColor="accent5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000080" w:themeColor="accent5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000080" w:themeColor="accent5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000080" w:themeColor="accent5" w:sz="4" w:space="0"/>
        </w:tcBorders>
        <w:shd w:val="clear" w:color="auto" w:fill="FFFFFF" w:themeFill="background1"/>
      </w:tcPr>
    </w:tblStylePr>
    <w:tblStylePr w:type="band1Vert">
      <w:tcPr>
        <w:shd w:val="clear" w:color="auto" w:fill="B2B2FE" w:themeFill="accent5" w:themeFillTint="33"/>
      </w:tcPr>
    </w:tblStylePr>
    <w:tblStylePr w:type="band1Horz">
      <w:tcPr>
        <w:shd w:val="clear" w:color="auto" w:fill="B2B2FE" w:themeFill="accent5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88">
    <w:name w:val="List Table 7 Colorful Accent 6"/>
    <w:basedOn w:val="88"/>
    <w:qFormat/>
    <w:uiPriority w:val="52"/>
    <w:pPr>
      <w:spacing w:after="0" w:line="240" w:lineRule="auto"/>
    </w:pPr>
    <w:rPr>
      <w:color w:val="D04A08" w:themeColor="accent6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F76D28" w:themeColor="accent6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F76D28" w:themeColor="accent6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F76D28" w:themeColor="accent6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F76D28" w:themeColor="accent6" w:sz="4" w:space="0"/>
        </w:tcBorders>
        <w:shd w:val="clear" w:color="auto" w:fill="FFFFFF" w:themeFill="background1"/>
      </w:tcPr>
    </w:tblStylePr>
    <w:tblStylePr w:type="band1Vert">
      <w:tcPr>
        <w:shd w:val="clear" w:color="auto" w:fill="FDE1D3" w:themeFill="accent6" w:themeFillTint="33"/>
      </w:tcPr>
    </w:tblStylePr>
    <w:tblStylePr w:type="band1Horz">
      <w:tcPr>
        <w:shd w:val="clear" w:color="auto" w:fill="FDE1D3" w:themeFill="accent6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character" w:customStyle="1" w:styleId="389">
    <w:name w:val="宏文本 字符"/>
    <w:basedOn w:val="231"/>
    <w:link w:val="2"/>
    <w:semiHidden/>
    <w:qFormat/>
    <w:uiPriority w:val="0"/>
    <w:rPr>
      <w:rFonts w:ascii="Microsoft YaHei UI" w:hAnsi="Microsoft YaHei UI" w:eastAsia="Microsoft YaHei UI"/>
      <w:sz w:val="20"/>
      <w:szCs w:val="20"/>
    </w:rPr>
  </w:style>
  <w:style w:type="character" w:customStyle="1" w:styleId="390">
    <w:name w:val="Mention"/>
    <w:basedOn w:val="231"/>
    <w:semiHidden/>
    <w:unhideWhenUsed/>
    <w:qFormat/>
    <w:uiPriority w:val="99"/>
    <w:rPr>
      <w:rFonts w:ascii="Microsoft YaHei UI" w:hAnsi="Microsoft YaHei UI" w:eastAsia="Microsoft YaHei UI"/>
      <w:color w:val="2B579A"/>
      <w:shd w:val="clear" w:color="auto" w:fill="E6E6E6"/>
    </w:rPr>
  </w:style>
  <w:style w:type="character" w:customStyle="1" w:styleId="391">
    <w:name w:val="信息标题 字符"/>
    <w:basedOn w:val="231"/>
    <w:link w:val="79"/>
    <w:semiHidden/>
    <w:qFormat/>
    <w:uiPriority w:val="0"/>
    <w:rPr>
      <w:rFonts w:ascii="Microsoft YaHei UI" w:hAnsi="Microsoft YaHei UI" w:eastAsia="Microsoft YaHei UI" w:cstheme="majorBidi"/>
      <w:sz w:val="24"/>
      <w:szCs w:val="24"/>
      <w:shd w:val="pct20" w:color="auto" w:fill="auto"/>
    </w:rPr>
  </w:style>
  <w:style w:type="paragraph" w:styleId="392">
    <w:name w:val="No Spacing"/>
    <w:qFormat/>
    <w:uiPriority w:val="0"/>
    <w:pPr>
      <w:spacing w:after="0" w:line="240" w:lineRule="auto"/>
    </w:pPr>
    <w:rPr>
      <w:rFonts w:ascii="Microsoft YaHei UI" w:hAnsi="Microsoft YaHei UI" w:eastAsia="Microsoft YaHei UI" w:cstheme="minorBidi"/>
      <w:sz w:val="21"/>
      <w:szCs w:val="22"/>
      <w:lang w:val="en-US" w:eastAsia="zh-CN" w:bidi="ar-SA"/>
    </w:rPr>
  </w:style>
  <w:style w:type="character" w:customStyle="1" w:styleId="393">
    <w:name w:val="注释标题 字符"/>
    <w:basedOn w:val="231"/>
    <w:link w:val="16"/>
    <w:semiHidden/>
    <w:qFormat/>
    <w:uiPriority w:val="0"/>
    <w:rPr>
      <w:rFonts w:ascii="Microsoft YaHei UI" w:hAnsi="Microsoft YaHei UI" w:eastAsia="Microsoft YaHei UI"/>
      <w:sz w:val="21"/>
    </w:rPr>
  </w:style>
  <w:style w:type="table" w:customStyle="1" w:styleId="394">
    <w:name w:val="Plain Table 1"/>
    <w:basedOn w:val="88"/>
    <w:qFormat/>
    <w:uiPriority w:val="41"/>
    <w:pPr>
      <w:spacing w:after="0" w:line="240" w:lineRule="auto"/>
    </w:pPr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EBEBE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  <w:style w:type="table" w:customStyle="1" w:styleId="395">
    <w:name w:val="Plain Table 2"/>
    <w:basedOn w:val="88"/>
    <w:qFormat/>
    <w:uiPriority w:val="42"/>
    <w:pPr>
      <w:spacing w:after="0" w:line="240" w:lineRule="auto"/>
    </w:pPr>
    <w:tblPr>
      <w:tblBorders>
        <w:top w:val="single" w:color="7E7E7E" w:themeColor="text1" w:themeTint="80" w:sz="4" w:space="0"/>
        <w:bottom w:val="single" w:color="7E7E7E" w:themeColor="text1" w:themeTint="80" w:sz="4" w:space="0"/>
      </w:tblBorders>
    </w:tblPr>
    <w:tblStylePr w:type="firstRow">
      <w:rPr>
        <w:b/>
        <w:bCs/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bCs/>
      </w:rPr>
      <w:tcPr>
        <w:tcBorders>
          <w:top w:val="single" w:color="7E7E7E" w:themeColor="text1" w:themeTint="80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single" w:color="7E7E7E" w:themeColor="text1" w:themeTint="80" w:sz="4" w:space="0"/>
          <w:right w:val="single" w:color="7E7E7E" w:themeColor="text1" w:themeTint="80" w:sz="4" w:space="0"/>
        </w:tcBorders>
      </w:tcPr>
    </w:tblStylePr>
    <w:tblStylePr w:type="band2Vert">
      <w:tcPr>
        <w:tcBorders>
          <w:left w:val="single" w:color="7E7E7E" w:themeColor="text1" w:themeTint="80" w:sz="4" w:space="0"/>
          <w:right w:val="single" w:color="7E7E7E" w:themeColor="text1" w:themeTint="80" w:sz="4" w:space="0"/>
        </w:tcBorders>
      </w:tcPr>
    </w:tblStylePr>
    <w:tblStylePr w:type="band1Horz">
      <w:tcPr>
        <w:tcBorders>
          <w:top w:val="single" w:color="7E7E7E" w:themeColor="text1" w:themeTint="80" w:sz="4" w:space="0"/>
          <w:bottom w:val="single" w:color="7E7E7E" w:themeColor="text1" w:themeTint="80" w:sz="4" w:space="0"/>
        </w:tcBorders>
      </w:tcPr>
    </w:tblStylePr>
  </w:style>
  <w:style w:type="table" w:customStyle="1" w:styleId="396">
    <w:name w:val="Plain Table 3"/>
    <w:basedOn w:val="88"/>
    <w:qFormat/>
    <w:uiPriority w:val="43"/>
    <w:pPr>
      <w:spacing w:after="0" w:line="240" w:lineRule="auto"/>
    </w:pPr>
    <w:tblStylePr w:type="firstRow">
      <w:rPr>
        <w:b/>
        <w:bCs/>
        <w:caps/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bCs/>
        <w:caps/>
      </w:rPr>
      <w:tcPr>
        <w:tcBorders>
          <w:top w:val="nil"/>
        </w:tcBorders>
      </w:tcPr>
    </w:tblStylePr>
    <w:tblStylePr w:type="firstCol">
      <w:rPr>
        <w:b/>
        <w:bCs/>
        <w:caps/>
      </w:rPr>
      <w:tcPr>
        <w:tcBorders>
          <w:right w:val="single" w:color="7E7E7E" w:themeColor="text1" w:themeTint="80" w:sz="4" w:space="0"/>
        </w:tcBorders>
      </w:tcPr>
    </w:tblStylePr>
    <w:tblStylePr w:type="lastCol">
      <w:rPr>
        <w:b/>
        <w:bCs/>
        <w:caps/>
      </w:rPr>
      <w:tcPr>
        <w:tcBorders>
          <w:left w:val="nil"/>
        </w:tcBorders>
      </w:tc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type="table" w:customStyle="1" w:styleId="397">
    <w:name w:val="Plain Table 4"/>
    <w:basedOn w:val="88"/>
    <w:qFormat/>
    <w:uiPriority w:val="44"/>
    <w:pPr>
      <w:spacing w:after="0" w:line="240" w:lineRule="auto"/>
    </w:p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  <w:style w:type="table" w:customStyle="1" w:styleId="398">
    <w:name w:val="Plain Table 5"/>
    <w:basedOn w:val="88"/>
    <w:qFormat/>
    <w:uiPriority w:val="45"/>
    <w:pPr>
      <w:spacing w:after="0" w:line="240" w:lineRule="auto"/>
    </w:p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7E7E7E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7E7E7E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7E7E7E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7E7E7E" w:themeColor="text1" w:themeTint="80" w:sz="4" w:space="0"/>
        </w:tcBorders>
        <w:shd w:val="clear" w:color="auto" w:fill="FFFFFF" w:themeFill="background1"/>
      </w:tc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character" w:customStyle="1" w:styleId="399">
    <w:name w:val="纯文本 字符"/>
    <w:basedOn w:val="231"/>
    <w:link w:val="45"/>
    <w:semiHidden/>
    <w:qFormat/>
    <w:uiPriority w:val="0"/>
    <w:rPr>
      <w:rFonts w:ascii="Microsoft YaHei UI" w:hAnsi="Microsoft YaHei UI" w:eastAsia="Microsoft YaHei UI"/>
      <w:sz w:val="21"/>
      <w:szCs w:val="21"/>
    </w:rPr>
  </w:style>
  <w:style w:type="paragraph" w:styleId="400">
    <w:name w:val="Quote"/>
    <w:basedOn w:val="1"/>
    <w:next w:val="1"/>
    <w:link w:val="401"/>
    <w:qFormat/>
    <w:uiPriority w:val="0"/>
    <w:pPr>
      <w:spacing w:before="200" w:after="160"/>
      <w:ind w:left="864" w:right="864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401">
    <w:name w:val="引用 字符"/>
    <w:basedOn w:val="231"/>
    <w:link w:val="400"/>
    <w:qFormat/>
    <w:uiPriority w:val="0"/>
    <w:rPr>
      <w:rFonts w:ascii="Microsoft YaHei UI" w:hAnsi="Microsoft YaHei UI" w:eastAsia="Microsoft YaHei UI"/>
      <w:i/>
      <w:iCs/>
      <w:color w:val="404040" w:themeColor="text1" w:themeTint="BF"/>
      <w:sz w:val="21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402">
    <w:name w:val="称呼 字符"/>
    <w:basedOn w:val="231"/>
    <w:link w:val="30"/>
    <w:semiHidden/>
    <w:qFormat/>
    <w:uiPriority w:val="0"/>
    <w:rPr>
      <w:rFonts w:ascii="Microsoft YaHei UI" w:hAnsi="Microsoft YaHei UI" w:eastAsia="Microsoft YaHei UI"/>
      <w:sz w:val="21"/>
    </w:rPr>
  </w:style>
  <w:style w:type="character" w:customStyle="1" w:styleId="403">
    <w:name w:val="签名 字符"/>
    <w:basedOn w:val="231"/>
    <w:link w:val="58"/>
    <w:semiHidden/>
    <w:qFormat/>
    <w:uiPriority w:val="0"/>
    <w:rPr>
      <w:rFonts w:ascii="Microsoft YaHei UI" w:hAnsi="Microsoft YaHei UI" w:eastAsia="Microsoft YaHei UI"/>
      <w:sz w:val="21"/>
    </w:rPr>
  </w:style>
  <w:style w:type="character" w:customStyle="1" w:styleId="404">
    <w:name w:val="Smart Hyperlink"/>
    <w:basedOn w:val="231"/>
    <w:semiHidden/>
    <w:unhideWhenUsed/>
    <w:qFormat/>
    <w:uiPriority w:val="99"/>
    <w:rPr>
      <w:rFonts w:ascii="Microsoft YaHei UI" w:hAnsi="Microsoft YaHei UI" w:eastAsia="Microsoft YaHei UI"/>
      <w:u w:val="dotted"/>
    </w:rPr>
  </w:style>
  <w:style w:type="character" w:customStyle="1" w:styleId="405">
    <w:name w:val="副标题 字符"/>
    <w:basedOn w:val="231"/>
    <w:link w:val="64"/>
    <w:qFormat/>
    <w:uiPriority w:val="0"/>
    <w:rPr>
      <w:rFonts w:ascii="Microsoft YaHei UI" w:hAnsi="Microsoft YaHei UI" w:eastAsia="Microsoft YaHei UI"/>
      <w:color w:val="595959" w:themeColor="text1" w:themeTint="A6"/>
      <w:spacing w:val="15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406">
    <w:name w:val="Subtle Emphasis"/>
    <w:basedOn w:val="231"/>
    <w:qFormat/>
    <w:uiPriority w:val="0"/>
    <w:rPr>
      <w:rFonts w:ascii="Microsoft YaHei UI" w:hAnsi="Microsoft YaHei UI" w:eastAsia="Microsoft YaHei U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407">
    <w:name w:val="Subtle Reference"/>
    <w:basedOn w:val="231"/>
    <w:qFormat/>
    <w:uiPriority w:val="0"/>
    <w:rPr>
      <w:rFonts w:ascii="Microsoft YaHei UI" w:hAnsi="Microsoft YaHei UI" w:eastAsia="Microsoft YaHei UI"/>
      <w:smallCap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table" w:customStyle="1" w:styleId="408">
    <w:name w:val="Grid Table Light"/>
    <w:basedOn w:val="88"/>
    <w:qFormat/>
    <w:uiPriority w:val="40"/>
    <w:pPr>
      <w:spacing w:after="0" w:line="240" w:lineRule="auto"/>
    </w:pPr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</w:style>
  <w:style w:type="paragraph" w:customStyle="1" w:styleId="409">
    <w:name w:val="TOC Heading"/>
    <w:basedOn w:val="3"/>
    <w:next w:val="1"/>
    <w:semiHidden/>
    <w:unhideWhenUsed/>
    <w:qFormat/>
    <w:uiPriority w:val="0"/>
    <w:pPr>
      <w:keepNext/>
      <w:keepLines/>
      <w:pBdr>
        <w:top w:val="none" w:color="auto" w:sz="0" w:space="0"/>
      </w:pBdr>
      <w:spacing w:before="240" w:after="0" w:line="245" w:lineRule="auto"/>
      <w:ind w:right="0"/>
      <w:outlineLvl w:val="9"/>
    </w:pPr>
    <w:rPr>
      <w:rFonts w:cstheme="majorBidi"/>
      <w:caps w:val="0"/>
      <w:color w:val="6B0233" w:themeColor="accent1" w:themeShade="BF"/>
      <w:sz w:val="32"/>
      <w:szCs w:val="32"/>
    </w:rPr>
  </w:style>
  <w:style w:type="character" w:customStyle="1" w:styleId="410">
    <w:name w:val="Unresolved Mention"/>
    <w:basedOn w:val="231"/>
    <w:semiHidden/>
    <w:unhideWhenUsed/>
    <w:qFormat/>
    <w:uiPriority w:val="99"/>
    <w:rPr>
      <w:rFonts w:ascii="Microsoft YaHei UI" w:hAnsi="Microsoft YaHei UI" w:eastAsia="Microsoft YaHei UI"/>
      <w:color w:val="808080"/>
      <w:shd w:val="clear" w:color="auto" w:fill="E6E6E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4.xml"/><Relationship Id="rId15" Type="http://schemas.openxmlformats.org/officeDocument/2006/relationships/customXml" Target="../customXml/item3.xml"/><Relationship Id="rId14" Type="http://schemas.openxmlformats.org/officeDocument/2006/relationships/customXml" Target="../customXml/item2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iu\AppData\Roaming\Microsoft\Templates\&#23478;&#24237;&#20316;&#19994;&#25552;&#31034;&#28165;&#21333;.dotx" TargetMode="External"/></Relationships>
</file>

<file path=word/theme/theme1.xml><?xml version="1.0" encoding="utf-8"?>
<a:theme xmlns:a="http://schemas.openxmlformats.org/drawingml/2006/main" name="Office Theme">
  <a:themeElements>
    <a:clrScheme name="Custom 305">
      <a:dk1>
        <a:sysClr val="windowText" lastClr="000000"/>
      </a:dk1>
      <a:lt1>
        <a:sysClr val="window" lastClr="FFFFFF"/>
      </a:lt1>
      <a:dk2>
        <a:srgbClr val="256AA4"/>
      </a:dk2>
      <a:lt2>
        <a:srgbClr val="EEECE1"/>
      </a:lt2>
      <a:accent1>
        <a:srgbClr val="8E0344"/>
      </a:accent1>
      <a:accent2>
        <a:srgbClr val="19AED7"/>
      </a:accent2>
      <a:accent3>
        <a:srgbClr val="80B350"/>
      </a:accent3>
      <a:accent4>
        <a:srgbClr val="713B9E"/>
      </a:accent4>
      <a:accent5>
        <a:srgbClr val="000080"/>
      </a:accent5>
      <a:accent6>
        <a:srgbClr val="F76D28"/>
      </a:accent6>
      <a:hlink>
        <a:srgbClr val="0000FF"/>
      </a:hlink>
      <a:folHlink>
        <a:srgbClr val="800080"/>
      </a:folHlink>
    </a:clrScheme>
    <a:fontScheme name="Advantage">
      <a:majorFont>
        <a:latin typeface="Rockwell"/>
        <a:ea typeface=""/>
        <a:cs typeface=""/>
        <a:font script="Jpan" typeface="ＭＳ ゴシック"/>
      </a:majorFont>
      <a:minorFont>
        <a:latin typeface="Rockwell"/>
        <a:ea typeface=""/>
        <a:cs typeface=""/>
        <a:font script="Jpan" typeface="ＭＳ ゴシック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2FE428D-C27A-47C5-9B91-EF8FBB317E0E}">
  <ds:schemaRefs/>
</ds:datastoreItem>
</file>

<file path=customXml/itemProps3.xml><?xml version="1.0" encoding="utf-8"?>
<ds:datastoreItem xmlns:ds="http://schemas.openxmlformats.org/officeDocument/2006/customXml" ds:itemID="{0833989E-2E01-4DC8-9851-4C3574082655}">
  <ds:schemaRefs/>
</ds:datastoreItem>
</file>

<file path=customXml/itemProps4.xml><?xml version="1.0" encoding="utf-8"?>
<ds:datastoreItem xmlns:ds="http://schemas.openxmlformats.org/officeDocument/2006/customXml" ds:itemID="{DCA74777-9C48-4306-9439-1305A002AB9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家庭作业提示清单.dotx</Template>
  <Pages>4</Pages>
  <Words>162</Words>
  <Characters>924</Characters>
  <Lines>7</Lines>
  <Paragraphs>2</Paragraphs>
  <TotalTime>3</TotalTime>
  <ScaleCrop>false</ScaleCrop>
  <LinksUpToDate>false</LinksUpToDate>
  <CharactersWithSpaces>1084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2021-11-09T09:56:00Z</dcterms:created>
  <dcterms:modified xsi:type="dcterms:W3CDTF">2021-11-21T08:12:49Z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  <property fmtid="{D5CDD505-2E9C-101B-9397-08002B2CF9AE}" pid="3" name="KSOProductBuildVer">
    <vt:lpwstr>2052-11.1.0.11045</vt:lpwstr>
  </property>
  <property fmtid="{D5CDD505-2E9C-101B-9397-08002B2CF9AE}" pid="4" name="ICV">
    <vt:lpwstr>36A9BB6797D34CB6A4E0F6BE35FCE92E</vt:lpwstr>
  </property>
</Properties>
</file>