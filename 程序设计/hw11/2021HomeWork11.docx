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4"/>
        <w:rPr>
          <w:b/>
          <w:color w:val="FFFF00"/>
        </w:rPr>
      </w:pP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>《计算机程序设计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0288" behindDoc="1" locked="1" layoutInCell="1" allowOverlap="1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" o:spid="_x0000_s1026" o:spt="203" alt="堆叠的书本、黑板和笔筒中的铅笔" style="position:absolute;left:0pt;margin-left:-7.5pt;margin-top:34.5pt;height:177pt;width:631.55pt;mso-position-horizontal-relative:page;mso-position-vertical-relative:page;z-index:-251656192;mso-width-relative:page;mso-height-relative:page;" coordsize="8021320,3003550" o:gfxdata="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">
                <o:lock v:ext="edit" aspectratio="f"/>
                <v:rect id="矩形 62" o:spid="_x0000_s1026" o:spt="1" style="position:absolute;left:0;top:0;height:482600;width:6743700;" fillcolor="#19AED7 [3221]" filled="t" stroked="f" coordsize="21600,21600" o:gfxdata="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sl9+ugAAANo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2.54mm,2.54mm,2.54mm,2.54mm"/>
                </v:rect>
                <v:shape id="自选图形 63" o:spid="_x0000_s1026" o:spt="7" type="#_x0000_t7" style="position:absolute;left:5324475;top:485775;height:234950;width:1422400;" fillcolor="#0C576C [3205]" filled="t" stroked="f" coordsize="21600,21600" o:gfxdata="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kbaBG2AAAA2gAAAA8A&#10;AAAAAAAAAQAgAAAAIgAAAGRycy9kb3ducmV2LnhtbFBLAQIUABQAAAAIAIdO4kAzLwWeOwAAADkA&#10;AAAQAAAAAAAAAAEAIAAAAAUBAABkcnMvc2hhcGV4bWwueG1sUEsFBgAAAAAGAAYAWwEAAK8DAAAA&#10;AA==&#10;" adj="5400">
                  <v:fill on="t" focussize="0,0"/>
                  <v:stroke on="f"/>
                  <v:imagedata o:title=""/>
                  <o:lock v:ext="edit" aspectratio="f"/>
                  <v:textbox inset="2.54mm,2.54mm,2.54mm,2.54mm"/>
                </v:shape>
                <v:rect id="矩形 64" o:spid="_x0000_s1026" o:spt="1" alt="家庭作业.jpg" style="position:absolute;left:5314950;top:714375;height:2289175;width:2706370;" filled="t" stroked="f" coordsize="21600,21600" o:gfxdata="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1vFS68AAAA&#10;2gAAAA8AAAAAAAAAAQAgAAAAIgAAAGRycy9kb3ducmV2LnhtbFBLAQIUABQAAAAIAIdO4kAzLwWe&#10;OwAAADkAAAAQAAAAAAAAAAEAIAAAAAsBAABkcnMvc2hhcGV4bWwueG1sUEsFBgAAAAAGAAYAWwEA&#10;ALUDAAAAAA==&#10;">
                  <v:fill type="frame" on="t" o:title="家庭作业.jpg" focussize="0,0" recolor="t" rotate="t" r:id="rId7"/>
                  <v:stroke on="f"/>
                  <v:imagedata o:title=""/>
                  <o:lock v:ext="edit" aspectratio="t"/>
                  <v:textbox inset="2.54mm,2.54mm,2.54mm,2.54mm"/>
                </v:rect>
                <w10:anchorlock/>
              </v:group>
            </w:pict>
          </mc:Fallback>
        </mc:AlternateContent>
      </w: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 xml:space="preserve">》作业 </w:t>
      </w:r>
      <w:r>
        <w:rPr>
          <w:rFonts w:hint="eastAsia"/>
          <w:b/>
          <w:color w:val="FFFF00"/>
          <w:highlight w:val="blue"/>
          <w:lang w:val="zh-CN" w:bidi="zh-CN"/>
        </w:rPr>
        <w:t>№-</w:t>
      </w:r>
      <w:r>
        <w:rPr>
          <w:b/>
          <w:color w:val="FFFF00"/>
          <w:highlight w:val="blue"/>
          <w:lang w:val="zh-CN" w:bidi="zh-CN"/>
        </w:rPr>
        <w:t>11</w:t>
      </w:r>
      <w:r>
        <w:rPr>
          <w:rFonts w:hint="eastAsia"/>
          <w:b/>
          <w:color w:val="FFFF00"/>
          <w:highlight w:val="blue"/>
          <w:lang w:val="zh-CN" w:bidi="zh-CN"/>
        </w:rPr>
        <w:t>及第1</w:t>
      </w:r>
      <w:r>
        <w:rPr>
          <w:b/>
          <w:color w:val="FFFF00"/>
          <w:highlight w:val="blue"/>
          <w:lang w:val="zh-CN" w:bidi="zh-CN"/>
        </w:rPr>
        <w:t>0</w:t>
      </w:r>
      <w:r>
        <w:rPr>
          <w:rFonts w:hint="eastAsia"/>
          <w:b/>
          <w:color w:val="FFFF00"/>
          <w:highlight w:val="blue"/>
          <w:lang w:val="zh-CN" w:bidi="zh-CN"/>
        </w:rPr>
        <w:t>次上机</w:t>
      </w:r>
    </w:p>
    <w:p>
      <w:pPr>
        <w:pStyle w:val="3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作业内容要点：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结构体和链表</w:t>
      </w:r>
    </w:p>
    <w:p/>
    <w:p>
      <w:r>
        <w:rPr>
          <w:rFonts w:hint="eastAsia"/>
        </w:rPr>
        <w:t>【 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u w:val="single"/>
          <w:lang w:val="en-US" w:eastAsia="zh-CN"/>
        </w:rPr>
        <w:t>马宇骁</w:t>
      </w:r>
      <w:r>
        <w:rPr>
          <w:u w:val="single"/>
        </w:rPr>
        <w:t xml:space="preserve">         </w:t>
      </w:r>
      <w:r>
        <w:rPr>
          <w:u w:val="single"/>
        </w:rPr>
        <w:tab/>
      </w:r>
      <w:r>
        <w:rPr>
          <w:rFonts w:hint="eastAsia"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>PB19151769</w:t>
      </w:r>
      <w:r>
        <w:rPr>
          <w:u w:val="single"/>
        </w:rPr>
        <w:t xml:space="preserve">             </w:t>
      </w:r>
      <w:r>
        <w:rPr>
          <w:u w:val="single"/>
        </w:rPr>
        <w:tab/>
      </w:r>
      <w:r>
        <w:rPr>
          <w:u w:val="single"/>
        </w:rPr>
        <w:t xml:space="preserve"> </w:t>
      </w:r>
      <w:r>
        <w:rPr>
          <w:rFonts w:hint="eastAsia"/>
        </w:rPr>
        <w:t>】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在计算机上编程程序，加上</w:t>
      </w:r>
      <w:r>
        <w:rPr>
          <w:rFonts w:hint="eastAsia"/>
          <w:b/>
          <w:color w:val="FF0000"/>
          <w:sz w:val="24"/>
        </w:rPr>
        <w:t>必要的注释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上机实验，经助教检查通过后，复制</w:t>
      </w:r>
      <w:r>
        <w:rPr>
          <w:rFonts w:hint="eastAsia"/>
          <w:b/>
          <w:color w:val="FF0000"/>
          <w:sz w:val="24"/>
        </w:rPr>
        <w:t>源码</w:t>
      </w:r>
      <w:r>
        <w:rPr>
          <w:rFonts w:hint="eastAsia"/>
          <w:b/>
          <w:color w:val="auto"/>
          <w:sz w:val="24"/>
        </w:rPr>
        <w:t>并记录</w:t>
      </w:r>
      <w:r>
        <w:rPr>
          <w:rFonts w:hint="eastAsia"/>
          <w:b/>
          <w:color w:val="FF0000"/>
          <w:sz w:val="24"/>
        </w:rPr>
        <w:t>实验结果</w:t>
      </w:r>
      <w:r>
        <w:rPr>
          <w:rFonts w:hint="eastAsia"/>
          <w:b/>
          <w:color w:val="auto"/>
          <w:sz w:val="24"/>
        </w:rPr>
        <w:t>，完成</w:t>
      </w:r>
      <w:r>
        <w:rPr>
          <w:rFonts w:hint="eastAsia"/>
          <w:b/>
          <w:color w:val="FF0000"/>
          <w:sz w:val="24"/>
        </w:rPr>
        <w:t>报告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实验报告：记录</w:t>
      </w:r>
      <w:r>
        <w:rPr>
          <w:rFonts w:hint="eastAsia"/>
          <w:b/>
          <w:color w:val="FF0000"/>
          <w:sz w:val="24"/>
        </w:rPr>
        <w:t>调试及改错过程</w:t>
      </w:r>
      <w:r>
        <w:rPr>
          <w:rFonts w:hint="eastAsia"/>
          <w:b/>
          <w:color w:val="auto"/>
          <w:sz w:val="24"/>
        </w:rPr>
        <w:t>；</w:t>
      </w:r>
      <w:bookmarkStart w:id="0" w:name="_Toc53130611"/>
      <w:r>
        <w:rPr>
          <w:rFonts w:hint="eastAsia"/>
          <w:b/>
          <w:color w:val="auto"/>
          <w:sz w:val="24"/>
        </w:rPr>
        <w:t>知识点或方法技巧的</w:t>
      </w:r>
      <w:r>
        <w:rPr>
          <w:rFonts w:hint="eastAsia"/>
          <w:b/>
          <w:color w:val="FF0000"/>
          <w:sz w:val="24"/>
        </w:rPr>
        <w:t>收获心得</w:t>
      </w:r>
      <w:r>
        <w:rPr>
          <w:rFonts w:hint="eastAsia"/>
          <w:b/>
          <w:color w:val="auto"/>
          <w:sz w:val="24"/>
        </w:rPr>
        <w:t>.</w:t>
      </w:r>
    </w:p>
    <w:p>
      <w:pPr>
        <w:rPr>
          <w:color w:val="FF0000"/>
        </w:rPr>
      </w:pPr>
    </w:p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、</w:t>
      </w:r>
      <w:bookmarkEnd w:id="0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用结构体数组实现学生成绩表。 </w:t>
      </w:r>
    </w:p>
    <w:p>
      <w:pPr>
        <w:ind w:left="510" w:leftChars="2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说明：</w:t>
      </w:r>
    </w:p>
    <w:p>
      <w:pPr>
        <w:numPr>
          <w:ilvl w:val="0"/>
          <w:numId w:val="14"/>
        </w:numPr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结构体类型定义为：</w:t>
      </w:r>
    </w:p>
    <w:p>
      <w:pPr>
        <w:ind w:left="930" w:leftChars="443"/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str</w:t>
      </w:r>
      <w:r>
        <w:rPr>
          <w:rFonts w:ascii="等线" w:hAnsi="等线" w:eastAsia="等线" w:cs="Times New Roman"/>
          <w:b/>
          <w:bCs/>
          <w:sz w:val="24"/>
          <w:szCs w:val="24"/>
        </w:rPr>
        <w:t>uct student{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 xml:space="preserve"> int stunum;</w:t>
      </w:r>
      <w:r>
        <w:rPr>
          <w:rFonts w:hint="eastAsia" w:ascii="等线" w:hAnsi="等线" w:eastAsia="等线" w:cs="Times New Roman"/>
          <w:b/>
          <w:sz w:val="24"/>
          <w:szCs w:val="24"/>
        </w:rPr>
        <w:t xml:space="preserve"> </w:t>
      </w:r>
      <w:r>
        <w:rPr>
          <w:rFonts w:ascii="等线" w:hAnsi="等线" w:eastAsia="等线" w:cs="Times New Roman"/>
          <w:b/>
          <w:sz w:val="24"/>
          <w:szCs w:val="24"/>
        </w:rPr>
        <w:t xml:space="preserve">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>//</w:t>
      </w:r>
      <w:r>
        <w:rPr>
          <w:rFonts w:hint="eastAsia" w:ascii="等线" w:hAnsi="等线" w:eastAsia="等线" w:cs="Times New Roman"/>
          <w:b/>
          <w:sz w:val="24"/>
          <w:szCs w:val="24"/>
        </w:rPr>
        <w:t>学号</w:t>
      </w:r>
    </w:p>
    <w:p>
      <w:pPr>
        <w:ind w:left="930" w:leftChars="443" w:firstLine="509" w:firstLineChars="212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>char name[20];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</w:t>
      </w:r>
      <w:r>
        <w:rPr>
          <w:rFonts w:ascii="等线" w:hAnsi="等线" w:eastAsia="等线" w:cs="Times New Roman"/>
          <w:b/>
          <w:sz w:val="24"/>
          <w:szCs w:val="24"/>
        </w:rPr>
        <w:t>/</w:t>
      </w:r>
      <w:r>
        <w:rPr>
          <w:rFonts w:hint="eastAsia" w:ascii="等线" w:hAnsi="等线" w:eastAsia="等线" w:cs="Times New Roman"/>
          <w:b/>
          <w:sz w:val="24"/>
          <w:szCs w:val="24"/>
        </w:rPr>
        <w:t>姓名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>float examscore;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</w:t>
      </w:r>
      <w:r>
        <w:rPr>
          <w:rFonts w:ascii="等线" w:hAnsi="等线" w:eastAsia="等线" w:cs="Times New Roman"/>
          <w:b/>
          <w:sz w:val="24"/>
          <w:szCs w:val="24"/>
        </w:rPr>
        <w:t>/</w:t>
      </w:r>
      <w:r>
        <w:rPr>
          <w:rFonts w:hint="eastAsia" w:ascii="等线" w:hAnsi="等线" w:eastAsia="等线" w:cs="Times New Roman"/>
          <w:b/>
          <w:sz w:val="24"/>
          <w:szCs w:val="24"/>
        </w:rPr>
        <w:t>考试成绩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>float labscore;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</w:t>
      </w:r>
      <w:r>
        <w:rPr>
          <w:rFonts w:ascii="等线" w:hAnsi="等线" w:eastAsia="等线" w:cs="Times New Roman"/>
          <w:b/>
          <w:sz w:val="24"/>
          <w:szCs w:val="24"/>
        </w:rPr>
        <w:t>/</w:t>
      </w:r>
      <w:r>
        <w:rPr>
          <w:rFonts w:hint="eastAsia" w:ascii="等线" w:hAnsi="等线" w:eastAsia="等线" w:cs="Times New Roman"/>
          <w:b/>
          <w:sz w:val="24"/>
          <w:szCs w:val="24"/>
        </w:rPr>
        <w:t>实验成绩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>float totalmark;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</w:t>
      </w:r>
      <w:r>
        <w:rPr>
          <w:rFonts w:ascii="等线" w:hAnsi="等线" w:eastAsia="等线" w:cs="Times New Roman"/>
          <w:b/>
          <w:sz w:val="24"/>
          <w:szCs w:val="24"/>
        </w:rPr>
        <w:t>/</w:t>
      </w:r>
      <w:r>
        <w:rPr>
          <w:rFonts w:hint="eastAsia" w:ascii="等线" w:hAnsi="等线" w:eastAsia="等线" w:cs="Times New Roman"/>
          <w:b/>
          <w:sz w:val="24"/>
          <w:szCs w:val="24"/>
        </w:rPr>
        <w:t>总评成绩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>};</w:t>
      </w:r>
    </w:p>
    <w:p>
      <w:pPr>
        <w:numPr>
          <w:ilvl w:val="0"/>
          <w:numId w:val="14"/>
        </w:numPr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在主函数中定义结构体数组，struct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 student stutable[10]; </w:t>
      </w:r>
    </w:p>
    <w:p>
      <w:pPr>
        <w:ind w:left="510" w:leftChars="243"/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 xml:space="preserve">输入如下十个学生的成绩数据，每个学生信息包括 </w:t>
      </w:r>
      <w:r>
        <w:rPr>
          <w:rFonts w:hint="eastAsia" w:ascii="等线" w:hAnsi="等线" w:eastAsia="等线" w:cs="Times New Roman"/>
          <w:b/>
          <w:bCs/>
          <w:sz w:val="24"/>
          <w:szCs w:val="24"/>
          <w:u w:val="single"/>
        </w:rPr>
        <w:t>学号 、姓名 、考试成绩 ，实验成绩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。同时</w:t>
      </w:r>
      <w:r>
        <w:rPr>
          <w:rFonts w:hint="eastAsia" w:ascii="等线" w:hAnsi="等线" w:eastAsia="等线" w:cs="Times New Roman"/>
          <w:b/>
          <w:sz w:val="24"/>
          <w:szCs w:val="24"/>
        </w:rPr>
        <w:t xml:space="preserve">计算每个学生的总评成绩（ </w:t>
      </w:r>
      <w:r>
        <w:rPr>
          <w:rFonts w:ascii="等线" w:hAnsi="等线" w:eastAsia="等线" w:cs="Times New Roman"/>
          <w:b/>
          <w:sz w:val="24"/>
          <w:szCs w:val="24"/>
        </w:rPr>
        <w:t>=考试成绩*60% + 实验成绩*40%</w:t>
      </w:r>
      <w:r>
        <w:rPr>
          <w:rFonts w:hint="eastAsia" w:ascii="等线" w:hAnsi="等线" w:eastAsia="等线" w:cs="Times New Roman"/>
          <w:b/>
          <w:sz w:val="24"/>
          <w:szCs w:val="24"/>
        </w:rPr>
        <w:t>）并保存至每个结构体的t</w:t>
      </w:r>
      <w:r>
        <w:rPr>
          <w:rFonts w:ascii="等线" w:hAnsi="等线" w:eastAsia="等线" w:cs="Times New Roman"/>
          <w:b/>
          <w:sz w:val="24"/>
          <w:szCs w:val="24"/>
        </w:rPr>
        <w:t>otalmark</w:t>
      </w:r>
      <w:r>
        <w:rPr>
          <w:rFonts w:hint="eastAsia" w:ascii="等线" w:hAnsi="等线" w:eastAsia="等线" w:cs="Times New Roman"/>
          <w:b/>
          <w:sz w:val="24"/>
          <w:szCs w:val="24"/>
        </w:rPr>
        <w:t>。输入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格式如下：</w:t>
      </w:r>
    </w:p>
    <w:p>
      <w:pPr>
        <w:ind w:left="840" w:leftChars="400"/>
      </w:pPr>
      <w:r>
        <w:t>71250</w:t>
      </w:r>
      <w:r>
        <w:tab/>
      </w:r>
      <w:r>
        <w:t>李霞</w:t>
      </w:r>
      <w:r>
        <w:tab/>
      </w:r>
      <w:r>
        <w:t>95</w:t>
      </w:r>
      <w:r>
        <w:tab/>
      </w:r>
      <w:r>
        <w:t>82</w:t>
      </w:r>
    </w:p>
    <w:p>
      <w:pPr>
        <w:ind w:left="840" w:leftChars="400"/>
      </w:pPr>
      <w:r>
        <w:t>69753</w:t>
      </w:r>
      <w:r>
        <w:tab/>
      </w:r>
      <w:r>
        <w:t>李友友</w:t>
      </w:r>
      <w:r>
        <w:tab/>
      </w:r>
      <w:r>
        <w:t>88</w:t>
      </w:r>
      <w:r>
        <w:tab/>
      </w:r>
      <w:r>
        <w:t>86</w:t>
      </w:r>
    </w:p>
    <w:p>
      <w:pPr>
        <w:ind w:left="840" w:leftChars="400"/>
      </w:pPr>
      <w:r>
        <w:t>12254</w:t>
      </w:r>
      <w:r>
        <w:tab/>
      </w:r>
      <w:r>
        <w:t>东方亮</w:t>
      </w:r>
      <w:r>
        <w:tab/>
      </w:r>
      <w:r>
        <w:t>87</w:t>
      </w:r>
      <w:r>
        <w:tab/>
      </w:r>
      <w:r>
        <w:t>88</w:t>
      </w:r>
    </w:p>
    <w:p>
      <w:pPr>
        <w:ind w:left="840" w:leftChars="400"/>
      </w:pPr>
      <w:r>
        <w:t>61256</w:t>
      </w:r>
      <w:r>
        <w:tab/>
      </w:r>
      <w:r>
        <w:t>张男</w:t>
      </w:r>
      <w:r>
        <w:tab/>
      </w:r>
      <w:r>
        <w:t>73</w:t>
      </w:r>
      <w:r>
        <w:tab/>
      </w:r>
      <w:r>
        <w:t>85</w:t>
      </w:r>
    </w:p>
    <w:p>
      <w:pPr>
        <w:ind w:left="840" w:leftChars="400"/>
      </w:pPr>
      <w:r>
        <w:t>30258</w:t>
      </w:r>
      <w:r>
        <w:tab/>
      </w:r>
      <w:r>
        <w:t>孙杰</w:t>
      </w:r>
      <w:r>
        <w:tab/>
      </w:r>
      <w:r>
        <w:t>25</w:t>
      </w:r>
      <w:r>
        <w:tab/>
      </w:r>
      <w:r>
        <w:t>88</w:t>
      </w:r>
    </w:p>
    <w:p>
      <w:pPr>
        <w:ind w:left="840" w:leftChars="400"/>
      </w:pPr>
      <w:r>
        <w:t>11260</w:t>
      </w:r>
      <w:r>
        <w:tab/>
      </w:r>
      <w:r>
        <w:t>柯以乐</w:t>
      </w:r>
      <w:r>
        <w:tab/>
      </w:r>
      <w:r>
        <w:t>82</w:t>
      </w:r>
      <w:r>
        <w:tab/>
      </w:r>
      <w:r>
        <w:t>76</w:t>
      </w:r>
    </w:p>
    <w:p>
      <w:pPr>
        <w:ind w:left="840" w:leftChars="400"/>
      </w:pPr>
      <w:r>
        <w:t>33262</w:t>
      </w:r>
      <w:r>
        <w:tab/>
      </w:r>
      <w:r>
        <w:t>谢涛</w:t>
      </w:r>
      <w:r>
        <w:tab/>
      </w:r>
      <w:r>
        <w:t>91</w:t>
      </w:r>
      <w:r>
        <w:tab/>
      </w:r>
      <w:r>
        <w:t>85</w:t>
      </w:r>
    </w:p>
    <w:p>
      <w:pPr>
        <w:ind w:left="840" w:leftChars="400"/>
      </w:pPr>
      <w:r>
        <w:t>29263</w:t>
      </w:r>
      <w:r>
        <w:tab/>
      </w:r>
      <w:r>
        <w:t>叶林</w:t>
      </w:r>
      <w:r>
        <w:tab/>
      </w:r>
      <w:r>
        <w:t>80</w:t>
      </w:r>
      <w:r>
        <w:tab/>
      </w:r>
      <w:r>
        <w:t>75</w:t>
      </w:r>
    </w:p>
    <w:p>
      <w:pPr>
        <w:ind w:left="840" w:leftChars="400"/>
      </w:pPr>
      <w:r>
        <w:t>22483</w:t>
      </w:r>
      <w:r>
        <w:tab/>
      </w:r>
      <w:r>
        <w:t>陈翔</w:t>
      </w:r>
      <w:r>
        <w:tab/>
      </w:r>
      <w:r>
        <w:t>80</w:t>
      </w:r>
      <w:r>
        <w:tab/>
      </w:r>
      <w:r>
        <w:t>76</w:t>
      </w:r>
    </w:p>
    <w:p>
      <w:pPr>
        <w:ind w:left="840" w:leftChars="400"/>
      </w:pPr>
      <w:r>
        <w:t>71525</w:t>
      </w:r>
      <w:r>
        <w:tab/>
      </w:r>
      <w:r>
        <w:t>王子</w:t>
      </w:r>
      <w:r>
        <w:tab/>
      </w:r>
      <w:r>
        <w:t>71</w:t>
      </w:r>
      <w:r>
        <w:tab/>
      </w:r>
      <w:r>
        <w:t>88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</w:t>
      </w:r>
    </w:p>
    <w:p>
      <w:pPr>
        <w:numPr>
          <w:ilvl w:val="0"/>
          <w:numId w:val="14"/>
        </w:numPr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在主函数中定义一个结构体指针数组，str</w:t>
      </w:r>
      <w:r>
        <w:rPr>
          <w:rFonts w:ascii="等线" w:hAnsi="等线" w:eastAsia="等线" w:cs="Times New Roman"/>
          <w:b/>
          <w:bCs/>
          <w:sz w:val="24"/>
          <w:szCs w:val="24"/>
        </w:rPr>
        <w:t>uct student  *parrray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[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10] ; 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使其每一个指针指向上述结构体数组中的一个元素；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 </w:t>
      </w:r>
      <w:r>
        <w:rPr>
          <w:rFonts w:hint="eastAsia" w:ascii="等线" w:hAnsi="等线" w:eastAsia="等线" w:cs="Times New Roman"/>
          <w:b/>
          <w:sz w:val="24"/>
          <w:szCs w:val="24"/>
        </w:rPr>
        <w:t>按总评成绩</w:t>
      </w:r>
      <w:r>
        <w:rPr>
          <w:rFonts w:ascii="等线" w:hAnsi="等线" w:eastAsia="等线" w:cs="Times New Roman"/>
          <w:b/>
          <w:sz w:val="24"/>
          <w:szCs w:val="24"/>
        </w:rPr>
        <w:t>从高到低的顺序</w:t>
      </w:r>
      <w:r>
        <w:rPr>
          <w:rFonts w:hint="eastAsia" w:ascii="等线" w:hAnsi="等线" w:eastAsia="等线" w:cs="Times New Roman"/>
          <w:b/>
          <w:sz w:val="24"/>
          <w:szCs w:val="24"/>
        </w:rPr>
        <w:t>，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对</w:t>
      </w:r>
      <w:r>
        <w:rPr>
          <w:rFonts w:hint="eastAsia" w:ascii="等线" w:hAnsi="等线" w:eastAsia="等线" w:cs="Times New Roman"/>
          <w:b/>
          <w:bCs/>
          <w:sz w:val="24"/>
          <w:szCs w:val="24"/>
          <w:u w:val="single"/>
        </w:rPr>
        <w:t>指针数组p</w:t>
      </w:r>
      <w:r>
        <w:rPr>
          <w:rFonts w:ascii="等线" w:hAnsi="等线" w:eastAsia="等线" w:cs="Times New Roman"/>
          <w:b/>
          <w:bCs/>
          <w:sz w:val="24"/>
          <w:szCs w:val="24"/>
          <w:u w:val="single"/>
        </w:rPr>
        <w:t>array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进行排序，</w:t>
      </w:r>
      <w:r>
        <w:rPr>
          <w:rFonts w:hint="eastAsia" w:ascii="等线" w:hAnsi="等线" w:eastAsia="等线" w:cs="Times New Roman"/>
          <w:b/>
          <w:sz w:val="24"/>
          <w:szCs w:val="24"/>
        </w:rPr>
        <w:t>数组s</w:t>
      </w:r>
      <w:r>
        <w:rPr>
          <w:rFonts w:ascii="等线" w:hAnsi="等线" w:eastAsia="等线" w:cs="Times New Roman"/>
          <w:b/>
          <w:sz w:val="24"/>
          <w:szCs w:val="24"/>
        </w:rPr>
        <w:t>tutable</w:t>
      </w:r>
      <w:r>
        <w:rPr>
          <w:rFonts w:hint="eastAsia" w:ascii="等线" w:hAnsi="等线" w:eastAsia="等线" w:cs="Times New Roman"/>
          <w:b/>
          <w:sz w:val="24"/>
          <w:szCs w:val="24"/>
        </w:rPr>
        <w:t>保持不变，可避免结构体数组元素之间的交换移动。按总评成绩从高到低的顺序输出排序之后的全部学生成绩。</w:t>
      </w:r>
    </w:p>
    <w:p>
      <w:pPr>
        <w:ind w:left="510" w:leftChars="243"/>
        <w:rPr>
          <w:rFonts w:ascii="等线" w:hAnsi="等线" w:eastAsia="等线" w:cs="Times New Roman"/>
          <w:b/>
          <w:sz w:val="24"/>
          <w:szCs w:val="24"/>
        </w:rPr>
      </w:pPr>
    </w:p>
    <w:p>
      <w:pPr>
        <w:ind w:left="510" w:leftChars="2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输入输出样例：略</w:t>
      </w:r>
    </w:p>
    <w:p>
      <w:pPr>
        <w:ind w:left="510" w:leftChars="2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</w:t>
      </w:r>
    </w:p>
    <w:p>
      <w:pPr>
        <w:ind w:left="510" w:leftChars="2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color w:val="FF0000"/>
          <w:sz w:val="24"/>
          <w:szCs w:val="24"/>
        </w:rPr>
        <w:t xml:space="preserve"> </w:t>
      </w:r>
    </w:p>
    <w:p>
      <w:pPr>
        <w:pStyle w:val="255"/>
        <w:numPr>
          <w:ilvl w:val="0"/>
          <w:numId w:val="15"/>
        </w:numPr>
        <w:jc w:val="left"/>
        <w:rPr>
          <w:sz w:val="24"/>
        </w:rPr>
      </w:pPr>
      <w:r>
        <w:rPr>
          <w:rFonts w:hint="eastAsia"/>
          <w:sz w:val="24"/>
        </w:rPr>
        <w:t>【源码】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#include&lt;stdio.h&gt;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#include &lt;string.h&gt;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struct student{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 xml:space="preserve">int stunum;  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//学号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char name[20];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//姓名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float examscore;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//考试成绩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float labscore;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//实验成绩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float totalmark;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//总评成绩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};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int main(){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struct student stutable[10];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struct student *parrray[10];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freopen("hw11.1-student.txt","r",stdin);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for(int i=0;i&lt;10;i++){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scanf("%d %s %f %f",&amp;stutable[i].stunum,&amp;stutable[i].name,&amp;stutable[i].examscore,&amp;stutable[i].labscore);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stutable[i].totalmark = 0.6*stutable[i].examscore + 0.4*stutable[i].labscore;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parrray[i] = &amp;stutable[i];      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//bubble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struct student *tmp;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for(int i=0;i&lt;10-1;i++){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for(int j=0;j&lt;10-i-1;j++){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if(parrray[j]-&gt;totalmark &lt; parrray[j+1]-&gt;totalmark){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tmp = parrray[j];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parrray[j] = parrray[j+1];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parrray[j+1] = tmp;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for(int i=0;i&lt;10;i++){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printf("%f\n",parrray[i]-&gt;totalmark);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>
      <w:pPr>
        <w:pStyle w:val="255"/>
        <w:numPr>
          <w:ilvl w:val="0"/>
          <w:numId w:val="15"/>
        </w:numPr>
        <w:jc w:val="left"/>
        <w:rPr>
          <w:sz w:val="24"/>
        </w:rPr>
      </w:pPr>
      <w:r>
        <w:rPr>
          <w:rFonts w:hint="eastAsia"/>
          <w:sz w:val="24"/>
        </w:rPr>
        <w:t>【运行结果】</w:t>
      </w:r>
    </w:p>
    <w:p>
      <w:pPr>
        <w:pStyle w:val="255"/>
        <w:numPr>
          <w:numId w:val="0"/>
        </w:numPr>
        <w:ind w:leftChars="0"/>
        <w:jc w:val="left"/>
        <w:rPr>
          <w:sz w:val="24"/>
        </w:rPr>
      </w:pPr>
      <w:r>
        <w:drawing>
          <wp:inline distT="0" distB="0" distL="114300" distR="114300">
            <wp:extent cx="6182360" cy="3315335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5"/>
        </w:numPr>
        <w:jc w:val="left"/>
        <w:rPr>
          <w:sz w:val="24"/>
        </w:rPr>
      </w:pPr>
      <w:r>
        <w:rPr>
          <w:rFonts w:hint="eastAsia"/>
          <w:sz w:val="24"/>
        </w:rPr>
        <w:t>【实验报告】</w:t>
      </w:r>
    </w:p>
    <w:p>
      <w:pPr>
        <w:pStyle w:val="255"/>
        <w:numPr>
          <w:numId w:val="0"/>
        </w:numPr>
        <w:ind w:leftChars="0"/>
        <w:jc w:val="left"/>
        <w:rPr>
          <w:rFonts w:hint="default" w:eastAsia="Microsoft YaHei UI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创建结构体，利用文件中的信息读取进结构体；利用结构体指针指向已有结构体，对其冒泡排序，输出，过程中并未出现问题。</w:t>
      </w: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0"/>
        </w:rPr>
      </w:pPr>
      <w:r>
        <w:rPr>
          <w:rFonts w:hint="eastAsia" w:ascii="等线" w:hAnsi="等线" w:eastAsia="等线" w:cs="Times New Roman"/>
          <w:b/>
          <w:bCs/>
          <w:sz w:val="32"/>
          <w:szCs w:val="30"/>
        </w:rPr>
        <w:t>2</w:t>
      </w:r>
      <w:r>
        <w:rPr>
          <w:rFonts w:ascii="等线" w:hAnsi="等线" w:eastAsia="等线" w:cs="Times New Roman"/>
          <w:b/>
          <w:bCs/>
          <w:sz w:val="32"/>
          <w:szCs w:val="30"/>
        </w:rPr>
        <w:t xml:space="preserve">. </w:t>
      </w:r>
      <w:r>
        <w:rPr>
          <w:rFonts w:hint="eastAsia" w:ascii="等线" w:hAnsi="等线" w:eastAsia="等线" w:cs="Times New Roman"/>
          <w:b/>
          <w:bCs/>
          <w:sz w:val="32"/>
          <w:szCs w:val="30"/>
        </w:rPr>
        <w:t>用链表实现学生成绩表管理。</w:t>
      </w:r>
    </w:p>
    <w:p>
      <w:pPr>
        <w:ind w:firstLine="840" w:firstLineChars="350"/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接上题。</w:t>
      </w:r>
    </w:p>
    <w:p>
      <w:pPr>
        <w:numPr>
          <w:ilvl w:val="0"/>
          <w:numId w:val="16"/>
        </w:numPr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结构体类型定义修改为：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 </w:t>
      </w:r>
    </w:p>
    <w:p>
      <w:pPr>
        <w:ind w:left="930" w:leftChars="443"/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str</w:t>
      </w:r>
      <w:r>
        <w:rPr>
          <w:rFonts w:ascii="等线" w:hAnsi="等线" w:eastAsia="等线" w:cs="Times New Roman"/>
          <w:b/>
          <w:bCs/>
          <w:sz w:val="24"/>
          <w:szCs w:val="24"/>
        </w:rPr>
        <w:t>uct student{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 xml:space="preserve"> int stunum;</w:t>
      </w:r>
      <w:r>
        <w:rPr>
          <w:rFonts w:hint="eastAsia" w:ascii="等线" w:hAnsi="等线" w:eastAsia="等线" w:cs="Times New Roman"/>
          <w:b/>
          <w:sz w:val="24"/>
          <w:szCs w:val="24"/>
        </w:rPr>
        <w:t xml:space="preserve"> </w:t>
      </w:r>
      <w:r>
        <w:rPr>
          <w:rFonts w:ascii="等线" w:hAnsi="等线" w:eastAsia="等线" w:cs="Times New Roman"/>
          <w:b/>
          <w:sz w:val="24"/>
          <w:szCs w:val="24"/>
        </w:rPr>
        <w:t xml:space="preserve">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>//</w:t>
      </w:r>
      <w:r>
        <w:rPr>
          <w:rFonts w:hint="eastAsia" w:ascii="等线" w:hAnsi="等线" w:eastAsia="等线" w:cs="Times New Roman"/>
          <w:b/>
          <w:sz w:val="24"/>
          <w:szCs w:val="24"/>
        </w:rPr>
        <w:t>学号</w:t>
      </w:r>
    </w:p>
    <w:p>
      <w:pPr>
        <w:ind w:left="930" w:leftChars="443" w:firstLine="509" w:firstLineChars="212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>char name[20];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</w:t>
      </w:r>
      <w:r>
        <w:rPr>
          <w:rFonts w:ascii="等线" w:hAnsi="等线" w:eastAsia="等线" w:cs="Times New Roman"/>
          <w:b/>
          <w:sz w:val="24"/>
          <w:szCs w:val="24"/>
        </w:rPr>
        <w:t>/</w:t>
      </w:r>
      <w:r>
        <w:rPr>
          <w:rFonts w:hint="eastAsia" w:ascii="等线" w:hAnsi="等线" w:eastAsia="等线" w:cs="Times New Roman"/>
          <w:b/>
          <w:sz w:val="24"/>
          <w:szCs w:val="24"/>
        </w:rPr>
        <w:t>姓名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>float examscore;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</w:t>
      </w:r>
      <w:r>
        <w:rPr>
          <w:rFonts w:ascii="等线" w:hAnsi="等线" w:eastAsia="等线" w:cs="Times New Roman"/>
          <w:b/>
          <w:sz w:val="24"/>
          <w:szCs w:val="24"/>
        </w:rPr>
        <w:t>/</w:t>
      </w:r>
      <w:r>
        <w:rPr>
          <w:rFonts w:hint="eastAsia" w:ascii="等线" w:hAnsi="等线" w:eastAsia="等线" w:cs="Times New Roman"/>
          <w:b/>
          <w:sz w:val="24"/>
          <w:szCs w:val="24"/>
        </w:rPr>
        <w:t>考试成绩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>float labscore;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</w:t>
      </w:r>
      <w:r>
        <w:rPr>
          <w:rFonts w:ascii="等线" w:hAnsi="等线" w:eastAsia="等线" w:cs="Times New Roman"/>
          <w:b/>
          <w:sz w:val="24"/>
          <w:szCs w:val="24"/>
        </w:rPr>
        <w:t>/</w:t>
      </w:r>
      <w:r>
        <w:rPr>
          <w:rFonts w:hint="eastAsia" w:ascii="等线" w:hAnsi="等线" w:eastAsia="等线" w:cs="Times New Roman"/>
          <w:b/>
          <w:sz w:val="24"/>
          <w:szCs w:val="24"/>
        </w:rPr>
        <w:t>实验成绩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 xml:space="preserve">  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ascii="等线" w:hAnsi="等线" w:eastAsia="等线" w:cs="Times New Roman"/>
          <w:b/>
          <w:sz w:val="24"/>
          <w:szCs w:val="24"/>
        </w:rPr>
        <w:t>float totalmark;</w:t>
      </w:r>
      <w:r>
        <w:rPr>
          <w:rFonts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</w:t>
      </w:r>
      <w:r>
        <w:rPr>
          <w:rFonts w:ascii="等线" w:hAnsi="等线" w:eastAsia="等线" w:cs="Times New Roman"/>
          <w:b/>
          <w:sz w:val="24"/>
          <w:szCs w:val="24"/>
        </w:rPr>
        <w:t>/</w:t>
      </w:r>
      <w:r>
        <w:rPr>
          <w:rFonts w:hint="eastAsia" w:ascii="等线" w:hAnsi="等线" w:eastAsia="等线" w:cs="Times New Roman"/>
          <w:b/>
          <w:sz w:val="24"/>
          <w:szCs w:val="24"/>
        </w:rPr>
        <w:t>总评成绩</w:t>
      </w:r>
    </w:p>
    <w:p>
      <w:pPr>
        <w:ind w:left="930" w:leftChars="443" w:firstLine="510"/>
        <w:rPr>
          <w:rFonts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str</w:t>
      </w:r>
      <w:r>
        <w:rPr>
          <w:rFonts w:ascii="等线" w:hAnsi="等线" w:eastAsia="等线" w:cs="Times New Roman"/>
          <w:b/>
          <w:bCs/>
          <w:sz w:val="24"/>
          <w:szCs w:val="24"/>
        </w:rPr>
        <w:t>uct student *</w:t>
      </w:r>
      <w:r>
        <w:rPr>
          <w:rFonts w:ascii="等线" w:hAnsi="等线" w:eastAsia="等线" w:cs="Times New Roman"/>
          <w:b/>
          <w:bCs/>
          <w:color w:val="FF0000"/>
          <w:sz w:val="24"/>
          <w:szCs w:val="24"/>
        </w:rPr>
        <w:t xml:space="preserve"> next</w:t>
      </w:r>
      <w:r>
        <w:rPr>
          <w:rFonts w:ascii="等线" w:hAnsi="等线" w:eastAsia="等线" w:cs="Times New Roman"/>
          <w:b/>
          <w:bCs/>
          <w:sz w:val="24"/>
          <w:szCs w:val="24"/>
        </w:rPr>
        <w:t>;  //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下一个结点</w:t>
      </w:r>
    </w:p>
    <w:p>
      <w:pPr>
        <w:ind w:left="930" w:leftChars="443"/>
        <w:rPr>
          <w:rFonts w:ascii="等线" w:hAnsi="等线" w:eastAsia="等线" w:cs="Times New Roman"/>
          <w:b/>
          <w:sz w:val="24"/>
          <w:szCs w:val="24"/>
        </w:rPr>
      </w:pPr>
      <w:r>
        <w:rPr>
          <w:rFonts w:ascii="等线" w:hAnsi="等线" w:eastAsia="等线" w:cs="Times New Roman"/>
          <w:b/>
          <w:sz w:val="24"/>
          <w:szCs w:val="24"/>
        </w:rPr>
        <w:t>};</w:t>
      </w:r>
    </w:p>
    <w:p>
      <w:pPr>
        <w:numPr>
          <w:ilvl w:val="0"/>
          <w:numId w:val="16"/>
        </w:numPr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编写函数实现建立链表：stru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ct student *  create( int n), 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n是学生人数。函数中输入n个学生的信息，同时计算总评成绩，按照总评成绩从高到低的方式形成有序链表。返回链表头指针。</w:t>
      </w:r>
    </w:p>
    <w:p>
      <w:pPr>
        <w:numPr>
          <w:ilvl w:val="0"/>
          <w:numId w:val="16"/>
        </w:numPr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编写函数 stru</w:t>
      </w:r>
      <w:r>
        <w:rPr>
          <w:rFonts w:ascii="等线" w:hAnsi="等线" w:eastAsia="等线" w:cs="Times New Roman"/>
          <w:b/>
          <w:bCs/>
          <w:sz w:val="24"/>
          <w:szCs w:val="24"/>
        </w:rPr>
        <w:t>ct student *  delete(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stru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ct student *  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h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ead,  int stunum), 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将学号为stu</w:t>
      </w:r>
      <w:r>
        <w:rPr>
          <w:rFonts w:ascii="等线" w:hAnsi="等线" w:eastAsia="等线" w:cs="Times New Roman"/>
          <w:b/>
          <w:bCs/>
          <w:sz w:val="24"/>
          <w:szCs w:val="24"/>
        </w:rPr>
        <w:t>num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的结点删除；返回链表头指针。</w:t>
      </w:r>
    </w:p>
    <w:p>
      <w:pPr>
        <w:numPr>
          <w:ilvl w:val="0"/>
          <w:numId w:val="16"/>
        </w:numPr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编写函数stru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ct student *  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insert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( 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stru</w:t>
      </w:r>
      <w:r>
        <w:rPr>
          <w:rFonts w:ascii="等线" w:hAnsi="等线" w:eastAsia="等线" w:cs="Times New Roman"/>
          <w:b/>
          <w:bCs/>
          <w:sz w:val="24"/>
          <w:szCs w:val="24"/>
        </w:rPr>
        <w:t xml:space="preserve">ct student *  head), 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插入一个新的结点到链表中，并保持按总评成绩从高到低</w:t>
      </w:r>
      <w:r>
        <w:rPr>
          <w:rFonts w:hint="eastAsia" w:ascii="等线" w:hAnsi="等线" w:eastAsia="等线" w:cs="Times New Roman"/>
          <w:b/>
          <w:bCs/>
          <w:color w:val="FF0000"/>
          <w:sz w:val="24"/>
          <w:szCs w:val="24"/>
        </w:rPr>
        <w:t>有序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。返回链表头指针。</w:t>
      </w:r>
    </w:p>
    <w:p>
      <w:pPr>
        <w:numPr>
          <w:ilvl w:val="0"/>
          <w:numId w:val="16"/>
        </w:numPr>
        <w:rPr>
          <w:rFonts w:ascii="等线" w:hAnsi="等线" w:eastAsia="等线" w:cs="Times New Roman"/>
          <w:b/>
          <w:bCs/>
          <w:sz w:val="24"/>
          <w:szCs w:val="24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</w:rPr>
        <w:t>在主函数中分别调用上述函数，建立链表的1</w:t>
      </w:r>
      <w:r>
        <w:rPr>
          <w:rFonts w:ascii="等线" w:hAnsi="等线" w:eastAsia="等线" w:cs="Times New Roman"/>
          <w:b/>
          <w:bCs/>
          <w:sz w:val="24"/>
          <w:szCs w:val="24"/>
        </w:rPr>
        <w:t>0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个学生数据同第一题。删除结点时的测试数据可以是现有的学号、也可以是不存在的学号</w:t>
      </w:r>
      <w:r>
        <w:rPr>
          <w:rFonts w:ascii="等线" w:hAnsi="等线" w:eastAsia="等线" w:cs="Times New Roman"/>
          <w:b/>
          <w:bCs/>
          <w:sz w:val="24"/>
          <w:szCs w:val="24"/>
        </w:rPr>
        <w:t>—</w:t>
      </w:r>
      <w:r>
        <w:rPr>
          <w:rFonts w:hint="eastAsia" w:ascii="等线" w:hAnsi="等线" w:eastAsia="等线" w:cs="Times New Roman"/>
          <w:b/>
          <w:bCs/>
          <w:sz w:val="24"/>
          <w:szCs w:val="24"/>
        </w:rPr>
        <w:t>函数应输出提示未找到并返回原有头指针。新增结点时数据为任意与现有结点不同的值。在主函数中输出每次函数调用后的链表内容。</w:t>
      </w: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输入输出样例：略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#include&lt;stdio.h&gt;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#include &lt;string.h&gt;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#include&lt;stdlib.h&gt;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typedef struct LNode{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 xml:space="preserve">int stunum;  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//学号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char name[20];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//姓名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float examscore;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//考试成绩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float labscore;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//实验成绩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float totalmark;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//总评成绩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struct LNode * next;  //下一个结点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}LNode,*Link;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void print(Link head){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Link p;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p =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while(p != NULL){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printf("%d %s %f %f %f\n",p-&gt;stunum,p-&gt;name,p-&gt;examscore,p-&gt;labscore,p-&gt;totalmark);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p = p-&gt;next;  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Link create(int n){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Link p,l,tmp;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p = (Link)malloc(sizeof(LNode));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p-&gt;next = NULL;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l = p;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freopen("hw11.1-student.txt","r",stdin);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for(int i=0;i&lt;n-1;i++){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scanf("%d %s %f %f",&amp;p-&gt;stunum,&amp;p-&gt;name,&amp;p-&gt;examscore,&amp;p-&gt;labscore);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p-&gt;totalmark = 0.6* (p-&gt;examscore) + 0.4* (p-&gt;labscore);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tmp = (Link)malloc(sizeof(LNode));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p-&gt;next = tmp;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p = p-&gt;next;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p-&gt;next = NULL;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scanf("%d %s %f %f",&amp;p-&gt;stunum,&amp;p-&gt;name,&amp;p-&gt;examscore,&amp;p-&gt;labscore);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p-&gt;totalmark = 0.6* (p-&gt;examscore) + 0.4* (p-&gt;labscore);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fclose(stdin);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//bubble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Link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head = (Link)malloc(sizeof(LNode));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head-&gt;next = 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Link tail,q1,q2;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tail = NULL;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while((head-&gt;next-&gt;next) != tail){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q1 =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q2 = head-&gt;next;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while(q2-&gt;next != tail){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if((q2-&gt;totalmark) &lt; (q2-&gt;next-&gt;totalmark)){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q1-&gt;next = q2-&gt;next;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q2-&gt;next = q2-&gt;next-&gt;next;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q1-&gt;next-&gt;next = q2;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q2 = q1-&gt;next;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q2 = q2-&gt;next;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q1 = q1-&gt;next;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tail = q2;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tmp =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head = head-&gt;next;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free(tmp);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freopen("CON", "r", stdin);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return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Link delete1(Link head,int stunum){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Link h,tmp,l;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h = (Link)malloc(sizeof(LNode));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h-&gt;next =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l = h;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while(h-&gt;next-&gt;next != NULL){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if(h-&gt;next-&gt;stunum == stunum){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tmp = h-&gt;next;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h-&gt;next = h-&gt;next-&gt;next;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free(tmp);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return l-&gt;next;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h = h-&gt;next;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if(h-&gt;next-&gt;next == NULL){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if(h-&gt;next-&gt;stunum == stunum){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tmp = h-&gt;next;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h-&gt;next = NULL;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free(tmp);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return l-&gt;next;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else{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printf("没找到\n");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return l-&gt;next;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Link  insert(Link head){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Link p,l;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l =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p = (Link)malloc(sizeof(LNode));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scanf("%d %s %f %f",&amp;p-&gt;stunum,&amp;p-&gt;name,&amp;p-&gt;examscore,&amp;p-&gt;labscore);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p-&gt;totalmark = 0.6* (p-&gt;examscore) + 0.4* (p-&gt;labscore);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if(p-&gt;totalmark &gt; head-&gt;totalmark){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p-&gt;next =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return p;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while(l-&gt;next != NULL){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if((p-&gt;totalmark &lt;= l-&gt;totalmark) &amp;&amp; (p-&gt;totalmark &gt;= l-&gt;next-&gt;totalmark)){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p-&gt;next = l-&gt;next;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l-&gt;next = p;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return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l = l-&gt;next;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if((p-&gt;totalmark &lt;= l-&gt;totalmark)){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l-&gt;next = p;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return head;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int main(){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int m,n=10,s;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Link l = (Link)malloc(10*sizeof(LNode));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Link p;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while(1){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system("CLS");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printf("请输入功能：\n1.建立链表\n2.删除结点\n3.插入结点\n0.退出\n");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scanf("%d",&amp;m);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switch(m){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case 0: free(l);return 0;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case 1: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getchar();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l = create(n);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p = 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print(p);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break;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case 2: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scanf("%d",&amp;s);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l = delete1(l,s);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p = 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print(p);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break;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case 3: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l = insert(l);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p = l;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print(p);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break;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default: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</w:t>
      </w:r>
      <w:r>
        <w:rPr>
          <w:rFonts w:hint="eastAsia" w:ascii="等线" w:hAnsi="等线" w:eastAsia="等线" w:cs="Times New Roman"/>
          <w:b/>
          <w:sz w:val="24"/>
          <w:szCs w:val="24"/>
        </w:rPr>
        <w:tab/>
      </w:r>
      <w:r>
        <w:rPr>
          <w:rFonts w:hint="eastAsia" w:ascii="等线" w:hAnsi="等线" w:eastAsia="等线" w:cs="Times New Roman"/>
          <w:b/>
          <w:sz w:val="24"/>
          <w:szCs w:val="24"/>
        </w:rPr>
        <w:t>printf("没这个功能\n");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        break;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system("PAUSE");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    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 xml:space="preserve">    }</w:t>
      </w:r>
    </w:p>
    <w:p>
      <w:pPr>
        <w:ind w:left="510" w:leftChars="243"/>
        <w:rPr>
          <w:rFonts w:hint="eastAsia" w:ascii="等线" w:hAnsi="等线" w:eastAsia="等线" w:cs="Times New Roman"/>
          <w:b/>
          <w:sz w:val="24"/>
          <w:szCs w:val="24"/>
        </w:rPr>
      </w:pPr>
      <w:r>
        <w:rPr>
          <w:rFonts w:hint="eastAsia" w:ascii="等线" w:hAnsi="等线" w:eastAsia="等线" w:cs="Times New Roman"/>
          <w:b/>
          <w:sz w:val="24"/>
          <w:szCs w:val="24"/>
        </w:rPr>
        <w:t>}</w:t>
      </w:r>
    </w:p>
    <w:p>
      <w:pPr>
        <w:ind w:left="510" w:leftChars="243"/>
      </w:pPr>
      <w:r>
        <w:drawing>
          <wp:inline distT="0" distB="0" distL="114300" distR="114300">
            <wp:extent cx="6182360" cy="3315335"/>
            <wp:effectExtent l="0" t="0" r="889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360" cy="3315335"/>
            <wp:effectExtent l="0" t="0" r="889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360" cy="3315335"/>
            <wp:effectExtent l="0" t="0" r="8890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10" w:leftChars="243"/>
        <w:rPr>
          <w:rFonts w:hint="default" w:eastAsia="Microsoft YaHei UI"/>
          <w:lang w:val="en-US" w:eastAsia="zh-CN"/>
        </w:rPr>
      </w:pPr>
      <w:r>
        <w:rPr>
          <w:rFonts w:hint="eastAsia"/>
          <w:lang w:val="en-US" w:eastAsia="zh-CN"/>
        </w:rPr>
        <w:t>考察了链表的读取（遇到了很多bug发现直接输入没有问题但freopen的时候回出现频闪不能进行下一步，经过排查，使用</w:t>
      </w:r>
      <w:r>
        <w:rPr>
          <w:rFonts w:ascii="宋体" w:hAnsi="宋体" w:eastAsia="宋体" w:cs="宋体"/>
          <w:sz w:val="24"/>
          <w:szCs w:val="24"/>
        </w:rPr>
        <w:t>freopen("CON", "r", stdin);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重定向回屏幕解决</w:t>
      </w:r>
      <w:r>
        <w:rPr>
          <w:rFonts w:hint="eastAsia"/>
          <w:lang w:val="en-US" w:eastAsia="zh-CN"/>
        </w:rPr>
        <w:t>），链表的冒泡排序（建立头指针之后判断尾部在对其中的结点进行交换的操作），链表的结点删除（记得free）和加入。</w:t>
      </w:r>
      <w:bookmarkStart w:id="2" w:name="_GoBack"/>
      <w:bookmarkEnd w:id="2"/>
    </w:p>
    <w:p>
      <w:pPr>
        <w:ind w:left="510" w:leftChars="243"/>
        <w:rPr>
          <w:rFonts w:hint="eastAsia"/>
        </w:rPr>
      </w:pP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keepNext/>
        <w:keepLines/>
        <w:spacing w:before="260" w:after="260" w:line="416" w:lineRule="auto"/>
        <w:outlineLvl w:val="2"/>
        <w:rPr>
          <w:b/>
          <w:sz w:val="26"/>
          <w:szCs w:val="24"/>
        </w:rPr>
      </w:pPr>
      <w:bookmarkStart w:id="1" w:name="_Toc53130612"/>
      <w:r>
        <w:rPr>
          <w:rFonts w:ascii="等线" w:hAnsi="等线" w:eastAsia="等线" w:cs="Times New Roman"/>
          <w:b/>
          <w:bCs/>
          <w:sz w:val="32"/>
          <w:szCs w:val="30"/>
        </w:rPr>
        <w:t xml:space="preserve">3 </w:t>
      </w:r>
      <w:r>
        <w:rPr>
          <w:rFonts w:hint="eastAsia" w:ascii="等线" w:hAnsi="等线" w:eastAsia="等线" w:cs="Times New Roman"/>
          <w:b/>
          <w:bCs/>
          <w:sz w:val="32"/>
          <w:szCs w:val="30"/>
        </w:rPr>
        <w:t>、</w:t>
      </w:r>
      <w:bookmarkEnd w:id="1"/>
      <w:r>
        <w:rPr>
          <w:b/>
          <w:sz w:val="26"/>
          <w:szCs w:val="24"/>
        </w:rPr>
        <w:t xml:space="preserve"> </w:t>
      </w:r>
      <w:r>
        <w:rPr>
          <w:rFonts w:hint="eastAsia"/>
          <w:b/>
          <w:sz w:val="26"/>
          <w:szCs w:val="24"/>
        </w:rPr>
        <w:t xml:space="preserve">用链表实现求两个多项式的和。 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说明：</w:t>
      </w:r>
    </w:p>
    <w:p>
      <w:pPr>
        <w:numPr>
          <w:ilvl w:val="0"/>
          <w:numId w:val="17"/>
        </w:numPr>
        <w:ind w:left="210" w:leftChars="1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一个多项式可以表示为二元组序列</w:t>
      </w:r>
      <w:r>
        <w:rPr>
          <w:rFonts w:hint="eastAsia"/>
          <w:sz w:val="24"/>
          <w:szCs w:val="24"/>
        </w:rPr>
        <w:t>{</w:t>
      </w:r>
      <w:r>
        <w:rPr>
          <w:sz w:val="24"/>
          <w:szCs w:val="24"/>
        </w:rPr>
        <w:t>(a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,e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), (a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,e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), … (a</w:t>
      </w:r>
      <w:r>
        <w:rPr>
          <w:sz w:val="24"/>
          <w:szCs w:val="24"/>
          <w:vertAlign w:val="subscript"/>
        </w:rPr>
        <w:t>n</w:t>
      </w:r>
      <w:r>
        <w:rPr>
          <w:sz w:val="24"/>
          <w:szCs w:val="24"/>
        </w:rPr>
        <w:t>,e</w:t>
      </w:r>
      <w:r>
        <w:rPr>
          <w:sz w:val="24"/>
          <w:szCs w:val="24"/>
          <w:vertAlign w:val="subscript"/>
        </w:rPr>
        <w:t>n</w:t>
      </w:r>
      <w:r>
        <w:rPr>
          <w:sz w:val="24"/>
          <w:szCs w:val="24"/>
        </w:rPr>
        <w:t xml:space="preserve">)}, </w:t>
      </w:r>
      <w:r>
        <w:rPr>
          <w:rFonts w:hint="eastAsia"/>
          <w:sz w:val="24"/>
          <w:szCs w:val="24"/>
        </w:rPr>
        <w:t>其中a</w:t>
      </w:r>
      <w:r>
        <w:rPr>
          <w:sz w:val="24"/>
          <w:szCs w:val="24"/>
          <w:vertAlign w:val="subscript"/>
        </w:rPr>
        <w:t>i</w:t>
      </w:r>
      <w:r>
        <w:rPr>
          <w:rFonts w:hint="eastAsia"/>
          <w:sz w:val="24"/>
          <w:szCs w:val="24"/>
        </w:rPr>
        <w:t>表示第i项的系数（非零值），</w:t>
      </w:r>
      <w:r>
        <w:rPr>
          <w:sz w:val="24"/>
          <w:szCs w:val="24"/>
        </w:rPr>
        <w:t xml:space="preserve">  e</w:t>
      </w:r>
      <w:r>
        <w:rPr>
          <w:sz w:val="24"/>
          <w:szCs w:val="24"/>
          <w:vertAlign w:val="subscript"/>
        </w:rPr>
        <w:t>i</w:t>
      </w:r>
      <w:r>
        <w:rPr>
          <w:rFonts w:hint="eastAsia"/>
          <w:sz w:val="24"/>
          <w:szCs w:val="24"/>
        </w:rPr>
        <w:t>表示第i项的指数。</w:t>
      </w:r>
    </w:p>
    <w:p>
      <w:pPr>
        <w:numPr>
          <w:ilvl w:val="0"/>
          <w:numId w:val="17"/>
        </w:numPr>
        <w:ind w:left="210" w:leftChars="1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编写函数</w:t>
      </w:r>
      <w:r>
        <w:rPr>
          <w:rFonts w:hint="eastAsia"/>
          <w:sz w:val="24"/>
          <w:szCs w:val="24"/>
        </w:rPr>
        <w:t>建立多项式链表实现</w:t>
      </w:r>
      <w:r>
        <w:rPr>
          <w:sz w:val="24"/>
          <w:szCs w:val="24"/>
        </w:rPr>
        <w:t>一个多项式的输入</w:t>
      </w:r>
      <w:r>
        <w:rPr>
          <w:rFonts w:hint="eastAsia"/>
          <w:sz w:val="24"/>
          <w:szCs w:val="24"/>
        </w:rPr>
        <w:t>，按指数从高到低有序，</w:t>
      </w:r>
      <w:r>
        <w:rPr>
          <w:sz w:val="24"/>
          <w:szCs w:val="24"/>
        </w:rPr>
        <w:t>返回链表的头指针。</w:t>
      </w:r>
    </w:p>
    <w:p>
      <w:pPr>
        <w:ind w:left="210" w:leftChars="100"/>
        <w:rPr>
          <w:sz w:val="24"/>
          <w:szCs w:val="24"/>
        </w:rPr>
      </w:pPr>
      <w:r>
        <w:rPr>
          <w:sz w:val="24"/>
          <w:szCs w:val="24"/>
        </w:rPr>
        <w:t>3)</w:t>
      </w:r>
      <w:r>
        <w:rPr>
          <w:sz w:val="24"/>
          <w:szCs w:val="24"/>
        </w:rPr>
        <w:tab/>
      </w:r>
      <w:r>
        <w:rPr>
          <w:sz w:val="24"/>
          <w:szCs w:val="24"/>
        </w:rPr>
        <w:t>编写函数实现两个多项式</w:t>
      </w:r>
      <w:r>
        <w:rPr>
          <w:rFonts w:hint="eastAsia"/>
          <w:sz w:val="24"/>
          <w:szCs w:val="24"/>
        </w:rPr>
        <w:t>相加</w:t>
      </w:r>
      <w:r>
        <w:rPr>
          <w:sz w:val="24"/>
          <w:szCs w:val="24"/>
        </w:rPr>
        <w:t>，返回结果多项式链表的头指针。</w:t>
      </w:r>
    </w:p>
    <w:p>
      <w:pPr>
        <w:ind w:left="210" w:leftChars="100"/>
        <w:rPr>
          <w:sz w:val="24"/>
          <w:szCs w:val="24"/>
        </w:rPr>
      </w:pPr>
      <w:r>
        <w:rPr>
          <w:sz w:val="24"/>
          <w:szCs w:val="24"/>
        </w:rPr>
        <w:t>4)</w:t>
      </w:r>
      <w:r>
        <w:rPr>
          <w:sz w:val="24"/>
          <w:szCs w:val="24"/>
        </w:rPr>
        <w:tab/>
      </w:r>
      <w:r>
        <w:rPr>
          <w:sz w:val="24"/>
          <w:szCs w:val="24"/>
        </w:rPr>
        <w:t>编写函数输出一个多项式的二元组序列。</w:t>
      </w:r>
    </w:p>
    <w:p>
      <w:pPr>
        <w:ind w:left="210" w:leftChars="100"/>
        <w:rPr>
          <w:sz w:val="24"/>
          <w:szCs w:val="24"/>
        </w:rPr>
      </w:pPr>
      <w:r>
        <w:rPr>
          <w:sz w:val="24"/>
          <w:szCs w:val="24"/>
        </w:rPr>
        <w:t>5)</w:t>
      </w:r>
      <w:r>
        <w:rPr>
          <w:sz w:val="24"/>
          <w:szCs w:val="24"/>
        </w:rPr>
        <w:tab/>
      </w:r>
      <w:r>
        <w:rPr>
          <w:sz w:val="24"/>
          <w:szCs w:val="24"/>
        </w:rPr>
        <w:t>在main函数中分别调用上述函数，实现输入两个多项式，求出它们的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并输出结果。</w:t>
      </w:r>
    </w:p>
    <w:p>
      <w:pPr>
        <w:ind w:left="210" w:leftChars="100"/>
        <w:rPr>
          <w:sz w:val="24"/>
          <w:szCs w:val="24"/>
        </w:rPr>
      </w:pPr>
      <w:r>
        <w:rPr>
          <w:sz w:val="24"/>
          <w:szCs w:val="24"/>
        </w:rPr>
        <w:t>6)</w:t>
      </w:r>
      <w:r>
        <w:rPr>
          <w:sz w:val="24"/>
          <w:szCs w:val="24"/>
        </w:rPr>
        <w:tab/>
      </w:r>
      <w:r>
        <w:rPr>
          <w:sz w:val="24"/>
          <w:szCs w:val="24"/>
        </w:rPr>
        <w:t>输入数据分2行，每行分别先给出多项式非零项的个数，再输入每一对非零项系数和指数（</w:t>
      </w:r>
      <w:r>
        <w:rPr>
          <w:rFonts w:hint="eastAsia"/>
          <w:sz w:val="24"/>
          <w:szCs w:val="24"/>
        </w:rPr>
        <w:t>假设</w:t>
      </w:r>
      <w:r>
        <w:rPr>
          <w:sz w:val="24"/>
          <w:szCs w:val="24"/>
        </w:rPr>
        <w:t>为绝对值均为不超过10000的整数）。数字间仅以空格分隔。</w:t>
      </w:r>
    </w:p>
    <w:p>
      <w:pPr>
        <w:ind w:left="210" w:leftChars="100"/>
        <w:rPr>
          <w:sz w:val="24"/>
          <w:szCs w:val="24"/>
        </w:rPr>
      </w:pPr>
      <w:r>
        <w:rPr>
          <w:sz w:val="24"/>
          <w:szCs w:val="24"/>
        </w:rPr>
        <w:t>7)</w:t>
      </w:r>
      <w:r>
        <w:rPr>
          <w:sz w:val="24"/>
          <w:szCs w:val="24"/>
        </w:rPr>
        <w:tab/>
      </w:r>
      <w:r>
        <w:rPr>
          <w:sz w:val="24"/>
          <w:szCs w:val="24"/>
        </w:rPr>
        <w:t>为简化处理，限定系数与指数都为</w:t>
      </w:r>
      <w:r>
        <w:rPr>
          <w:color w:val="FF0000"/>
          <w:sz w:val="24"/>
          <w:szCs w:val="24"/>
        </w:rPr>
        <w:t>整数</w:t>
      </w:r>
      <w:r>
        <w:rPr>
          <w:sz w:val="24"/>
          <w:szCs w:val="24"/>
        </w:rPr>
        <w:t>。</w:t>
      </w:r>
    </w:p>
    <w:p>
      <w:pPr>
        <w:rPr>
          <w:b/>
          <w:sz w:val="24"/>
          <w:szCs w:val="24"/>
        </w:rPr>
      </w:pPr>
    </w:p>
    <w:p>
      <w:pPr>
        <w:ind w:left="210" w:leftChars="1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链表结点数据结构可定义为：</w:t>
      </w:r>
    </w:p>
    <w:p>
      <w:pPr>
        <w:ind w:left="210" w:leftChars="100"/>
        <w:rPr>
          <w:b/>
          <w:sz w:val="24"/>
          <w:szCs w:val="24"/>
        </w:rPr>
      </w:pPr>
      <w:r>
        <w:rPr>
          <w:b/>
          <w:sz w:val="24"/>
          <w:szCs w:val="24"/>
        </w:rPr>
        <w:t>struct PolyNode{</w:t>
      </w:r>
    </w:p>
    <w:p>
      <w:pPr>
        <w:ind w:left="210" w:leftChars="10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int a;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//系数</w:t>
      </w:r>
    </w:p>
    <w:p>
      <w:pPr>
        <w:ind w:left="210" w:leftChars="10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int e;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//指数</w:t>
      </w:r>
    </w:p>
    <w:p>
      <w:pPr>
        <w:ind w:left="210" w:leftChars="10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PolyNode * next;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//指向下一个结点</w:t>
      </w:r>
    </w:p>
    <w:p>
      <w:pPr>
        <w:ind w:left="210" w:leftChars="100"/>
        <w:rPr>
          <w:b/>
          <w:sz w:val="24"/>
          <w:szCs w:val="24"/>
        </w:rPr>
      </w:pPr>
      <w:r>
        <w:rPr>
          <w:b/>
          <w:sz w:val="24"/>
          <w:szCs w:val="24"/>
        </w:rPr>
        <w:t>};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输入样例</w:t>
      </w:r>
      <w:r>
        <w:rPr>
          <w:b/>
          <w:sz w:val="24"/>
          <w:szCs w:val="24"/>
        </w:rPr>
        <w:t>:</w:t>
      </w:r>
    </w:p>
    <w:p>
      <w:pPr>
        <w:ind w:left="210" w:leftChars="100"/>
        <w:rPr>
          <w:b/>
          <w:sz w:val="24"/>
          <w:szCs w:val="24"/>
        </w:rPr>
      </w:pPr>
      <w:r>
        <w:rPr>
          <w:b/>
          <w:sz w:val="24"/>
          <w:szCs w:val="24"/>
        </w:rPr>
        <w:t>4  3 4 -5 2 6 1 -2 0</w:t>
      </w:r>
    </w:p>
    <w:p>
      <w:pPr>
        <w:ind w:left="420" w:left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[注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表示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>-5x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+6x-2</w:t>
      </w:r>
    </w:p>
    <w:p>
      <w:pPr>
        <w:ind w:left="210" w:leftChars="100"/>
        <w:rPr>
          <w:b/>
          <w:sz w:val="24"/>
          <w:szCs w:val="24"/>
        </w:rPr>
      </w:pPr>
      <w:r>
        <w:rPr>
          <w:b/>
          <w:sz w:val="24"/>
          <w:szCs w:val="24"/>
        </w:rPr>
        <w:t>3  5 20 -7 4 3 1</w:t>
      </w:r>
    </w:p>
    <w:p>
      <w:pPr>
        <w:ind w:left="420" w:leftChars="200"/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注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表示 </w:t>
      </w:r>
      <w:r>
        <w:rPr>
          <w:sz w:val="24"/>
          <w:szCs w:val="24"/>
        </w:rPr>
        <w:t>5x</w:t>
      </w:r>
      <w:r>
        <w:rPr>
          <w:sz w:val="24"/>
          <w:szCs w:val="24"/>
          <w:vertAlign w:val="superscript"/>
        </w:rPr>
        <w:t>20</w:t>
      </w:r>
      <w:r>
        <w:rPr>
          <w:sz w:val="24"/>
          <w:szCs w:val="24"/>
        </w:rPr>
        <w:t>-7x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>+3x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输出样例</w:t>
      </w:r>
      <w:r>
        <w:rPr>
          <w:b/>
          <w:sz w:val="24"/>
          <w:szCs w:val="24"/>
        </w:rPr>
        <w:t>:</w:t>
      </w:r>
    </w:p>
    <w:p>
      <w:pPr>
        <w:ind w:left="210" w:leftChars="100"/>
        <w:rPr>
          <w:b/>
          <w:sz w:val="24"/>
          <w:szCs w:val="24"/>
        </w:rPr>
      </w:pPr>
      <w:r>
        <w:rPr>
          <w:b/>
          <w:sz w:val="24"/>
          <w:szCs w:val="24"/>
        </w:rPr>
        <w:t>5 20 -4 4 -5 2 9 1 -2 0</w:t>
      </w:r>
    </w:p>
    <w:p>
      <w:pPr>
        <w:ind w:left="420" w:leftChars="200"/>
        <w:rPr>
          <w:color w:val="8E0344" w:themeColor="accent1"/>
          <w:sz w:val="26"/>
          <w14:textFill>
            <w14:solidFill>
              <w14:schemeClr w14:val="accent1"/>
            </w14:solidFill>
          </w14:textFill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注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表示 </w:t>
      </w:r>
      <w:r>
        <w:rPr>
          <w:sz w:val="24"/>
          <w:szCs w:val="24"/>
        </w:rPr>
        <w:t>5x</w:t>
      </w:r>
      <w:r>
        <w:rPr>
          <w:sz w:val="24"/>
          <w:szCs w:val="24"/>
          <w:vertAlign w:val="superscript"/>
        </w:rPr>
        <w:t>20</w:t>
      </w:r>
      <w:r>
        <w:rPr>
          <w:sz w:val="24"/>
          <w:szCs w:val="24"/>
        </w:rPr>
        <w:t>-4x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>-5x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+9x-2</w:t>
      </w:r>
    </w:p>
    <w:p>
      <w:pPr>
        <w:pStyle w:val="255"/>
        <w:numPr>
          <w:ilvl w:val="0"/>
          <w:numId w:val="18"/>
        </w:numPr>
        <w:jc w:val="left"/>
        <w:rPr>
          <w:sz w:val="26"/>
        </w:rPr>
      </w:pPr>
      <w:r>
        <w:rPr>
          <w:rFonts w:hint="eastAsia"/>
          <w:sz w:val="26"/>
        </w:rPr>
        <w:t>【源码】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#include&lt;stdio.h&gt;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#include&lt;string.h&gt;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#include&lt;stdlib.h&gt;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#include&lt;math.h&gt;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#define TRUE       1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#define FALSE      0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#define OK         1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#define ERROR      0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#define INFEASIBLE -1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typedef int Status;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#define Abort(msg)   { printf("aborting:%s\n",msg);exit(0);}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#define N 10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typedef struct{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float coef;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int   expn;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}/*term,*/ ElemType;//项。元素类型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typedef struct LNode{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ElemType data;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struct LNode *next;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}LNode, *Link, *Position;//link==*lNode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typedef struct{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head;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int len;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}LinkList;//多项式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typedef LinkList Polynomial;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typedef Status (*cmpf)(ElemType, ElemType);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typedef Status (*visf)(ElemType);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MakeNode(Link &amp;p, ElemType e){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 = (Link)malloc(sizeof(LNode));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if(!p)return ERROR;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p-&gt;data = e;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p-&gt;next = NULL;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OK;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void FreeNode(Link &amp;p){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free(p);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InitList(LinkList &amp;L){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L.head = (Link)malloc(sizeof(LNode));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if(!L.head)exit(OVERFLOW);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L.head-&gt;next = NULL;//为头结点申请空间并判断非空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OK;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DestroyList(LinkList &amp;L){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tail;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while(L.head){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tail = L.head-&gt;next;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free(L.head);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L.head = tail;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OK;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ClearList(LinkList &amp;L){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p = L.head-&gt;next;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while(L.head-&gt;next){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 = L.head-&gt;next;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L.head-&gt;next = p-&gt;next;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free(p);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OK;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InsFirst(Link h, Link s){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if(!h)return ERROR;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s-&gt;next = h-&gt;next;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h-&gt;next = s;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OK;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DelFirst(Link h, Link &amp;q){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p = h-&gt;next;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if(!p)return ERROR;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h-&gt;next = p-&gt;next;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q = p;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OK;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Append(LinkList &amp;L, Link s){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tail = L.head;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while(tail-&gt;next)tail = tail-&gt;next;//连接两个链表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tail-&gt;next = s;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ElemType GetCurElem(Link p){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return p-&gt;data;//获取结点值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SetCurElem(Link &amp;p, ElemType e){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if(!p)return ERROR;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p-&gt;data = e;// 赋结点值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OK;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Position GetHead(LinkList L){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return L.head;               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ListEmpty(LinkList L){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return !L.head-&gt;next;//判断表是否是空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Position NextPos(LinkList L, Link p){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p-&gt;next;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LocateElem(LinkList &amp;L, ElemType e, Position &amp;q, cmpf compare){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q = L.head;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p = L.head;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while(p != NULL){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if(compare(p-&gt;data, e) &lt;= 0)q = p;     //为后面四则运算的项找位置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if(!compare(p-&gt;data, e)){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q = p;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return TRUE;      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 = p-&gt;next;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FALSE;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int cmp(ElemType a, ElemType b){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if(a.expn - b.expn &lt; 0)return 1;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if(a.expn - b.expn &gt; 0)return -1;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0;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void PrintElem(ElemType e){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if(!e.expn)printf("%.2f", e.coef);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else printf("%.2fx^%d", e.coef, e.expn);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void PrintPoly(Polynomial P){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p = P.head-&gt;next;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if(!p){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printf("0\n");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while(p){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if(p != P.head-&gt;next &amp;&amp; p-&gt;data.coef &gt; 0)printf("+");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PrintElem(p-&gt;data);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 = p-&gt;next;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putchar('\n');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void CreatPoly(Polynomial &amp;P, int m){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s, q;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InitList(P);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h = GetHead(P);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ElemType e = {0.0, -1};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SetCurElem(h, e);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for(int i = 1; i &lt;= m; i++){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scanf("%f%d", &amp;e.coef, &amp;e.expn);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if(!LocateElem(P, e, q, cmp)){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if(MakeNode(s, e)) InsFirst(q, s);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PrintElem(e);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InitPoly(Polynomial &amp;P){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InitList(P);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h = GetHead(P);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ElemType e = {0.0, -1};//初始化多项式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SetCurElem(h, e);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OK;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Status CopyPoly(Polynomial &amp;Pa, Polynomial Pb){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if(Pa.head)ClearList(Pa);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else InitPoly(Pa);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pb = NextPos(Pb, GetHead(Pb)), pa, pt = GetHead(Pa);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while(pb){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pa = (Link)malloc(sizeof(LNode));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if(!pa)return ERROR;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pa-&gt;data = pb-&gt;data;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pt-&gt;next = pa;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pt = pa;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pb = pb-&gt;next;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pt-&gt;next = NULL;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OK;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Polynomial AddPoly(Polynomial Pa, Polynomial Pb){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Polynomial P;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InitPoly(P);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p = GetHead(P);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Link qa = NextPos(Pa, GetHead(Pa)), qb = NextPos(Pb, GetHead(Pb));//多项式第一项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ElemType a, b;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float sum = 0;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while(qa &amp;&amp; qb){   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a = GetCurElem(qa); b = GetCurElem(qb);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switch(cmp(a, b)){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-1: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p-&gt;next = (Link)malloc(sizeof(LNode));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 = NextPos(P, 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p-&gt;data = qa-&gt;data;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qa = NextPos(Pa, qa);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0: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sum = a.coef + b.coef;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if(sum != 0.0){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p-&gt;next = (Link)malloc(sizeof(LNode));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 = NextPos(P, 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p-&gt;data.coef = sum;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p-&gt;data.expn = qa-&gt;data.expn;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qb = NextPos(Pb, qb);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qa = NextPos(Pa, qa);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1: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p-&gt;next = (Link)malloc(sizeof(LNode));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 = NextPos(P, 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p-&gt;data = qb-&gt;data;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qb = NextPos(Pb, qb);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while(qa){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p-&gt;next = (Link)malloc(sizeof(LNode));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 = NextPos(P, 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p-&gt;data = qa-&gt;data;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qa = NextPos(Pa, qa);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while(qb){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p-&gt;next = (Link)malloc(sizeof(LNode));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 = NextPos(P, 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p-&gt;data = qb-&gt;data;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qb = NextPos(Pb, qb);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p-&gt;next = NULL;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P;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void AddTo(Polynomial &amp;Pa, Polynomial Pb){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Polynomial P = AddPoly(Pa, Pb);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DestroyList(Pa);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Pa = P;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Polynomial MinusPoly(Polynomial P1, Polynomial P2){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Polynomial P;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InitPoly(P);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CopyPoly(P, P2);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for(Link p = NextPos(P, GetHead(P)); p; p = p-&gt;next)p-&gt;data.coef = -p-&gt;data.coef;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AddTo(P, P1);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P;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Polynomial MulPoly(Polynomial Pa, Polynomial Pb){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Polynomial P, Q;//P为临时多项式Q为返回的多项式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InitPoly(P); InitPoly(Q);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for(Link p = NextPos(Pb, GetHead(Pb)); p; p = p-&gt;next){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CopyPoly(P, Pa);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for(Link q = NextPos(P, GetHead(P)); q; q = q-&gt;next){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q-&gt;data.coef *= p-&gt;data.coef;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q-&gt;data.expn += p-&gt;data.expn;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AddTo(Q, 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ClearList(P);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DestroyList(P);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Q;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Polynomial DiffPoly(Polynomial P){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Polynomial Q;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InitPoly(Q);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CopyPoly(Q, 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Link p, q;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for(p = GetHead(Q); p-&gt;next; 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if(!p-&gt;next-&gt;data.expn){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DelFirst(p, q);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FreeNode(q);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continue;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p-&gt;next-&gt;data.coef *= p-&gt;next-&gt;data.expn;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p-&gt;next-&gt;data.expn--;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 = p-&gt;next;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Q;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Polynomial ExpPoly(Polynomial P, int n){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Polynomial Q;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InitPoly(Q);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CopyPoly(Q, 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while(--n)Q = MulPoly(Q, P);//多项式求幂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Q;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float ValueOf(Polynomial P, float a){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float ret = 0;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for(Link p = NextPos(P, GetHead(P)); p; p = p-&gt;next){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ret += p-&gt;data.coef * pow(a, p-&gt;data.expn);//多项式在a处的值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ret;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void IntPoly(Polynomial P){       //求原函数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for(Link p = NextPos(P, GetHead(P)); p; p = p-&gt;next){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p-&gt;data.expn++;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p-&gt;data.coef /= p-&gt;data.expn;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float IntOn(Polynomial P, float a, float b){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Polynomial Q;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InitPoly(Q);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CopyPoly(Q, P);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IntPoly(Q);                        //求积分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float ret = ValueOf(Q, b) - ValueOf(Q, 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DestroyList(Q);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ret;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Polynomial P[N] = {NULL};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bool spare[N];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int main(){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int m, x, y, z;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float a, b;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while(1){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system("CLS");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printf("这是myx做的一个还凑合能用的计算器\n");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printf("0 ---- 结束\n");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printf("1 ---- 创建多项式\n");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printf("2 ---- 显示多项式\n");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printf("3 ---- 销毁多项式\n");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printf("4 ---- 清空多项式\n");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printf("5 ---- 复制多项式\n");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printf("6 ---- 多项式求和\n");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printf("7 ---- 多项式求差\n");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printf("8 ---- 多项式求积\n");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printf("9 ---- 多项式求导\n");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printf("10 --- 多项式赋值\n");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printf("11 --- 多项式积分\n");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printf("12 --- 多项式求幂\n");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printf("13 --- 多项式全部显示\n");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for(int i = 0; i &lt; N; i++){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if(!GetHead(P[i]))spare[i] = true;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else spare[i] = false;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printf("当前空闲位置：");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for(int i = 0; i &lt; N; i++) if(spare[i])printf("%d ", i);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printf("\n当前已用位置：");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for(int i = 0; i &lt; N; i++) if(!spare[i])printf("%d ", i);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printf("\n请选择菜单:");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&amp;m);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switch(m){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0: return 0;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1: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printf("已选择1.创建多项式\n");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printf("请输入新建多项式的下标:");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printf("请输入新建多项式的长度:");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printf("请输入多项式:");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CreatPoly(P[x], 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2: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printf("当前已选择2.显示多项式\n");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printf("请输入显示多项式的下标:");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if(spare[x]){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PrintPoly(P[x]);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3: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printf("当前已选择3.销毁多项式\n");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printf("请输入销毁多项式的下标:");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DestroyList(P[x]);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4: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printf("当前已选择4.清空多项式\n");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printf("请输入清空多项式的下标:");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ClearList(P[x]);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5: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printf("当前已选择5.复制多项式\n");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printf("请输入要复制多项式的下标:");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if(spare[x]){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printf("复制到:");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if(!spare[y]){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printf("错误!位置%d当前不可用。\n", 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InitPoly(P[y]);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CopyPoly(P[y], P[x]);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6: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printf("当前已选择6.多项式求和\n");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printf("请输入被加多项式的下标:");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if(spare[x]){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printf("请输入待加多项式的下标:");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if(spare[y]){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printf("储存到位置:");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&amp;z);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if(!spare[z]){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printf("错误!位置%d当前占用。\n", z);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P[z] = AddPoly(P[x], P[y]);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7: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printf("当前已选择7.多项式求差\n");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printf("请输入被减多项式的下标:");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if(spare[x]){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printf("请输入待减多项式的下标:");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if(spare[y]){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printf("储存到位置:");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&amp;z);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if(!spare[z]){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printf("错误!位置%d当前占用。\n", z);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P[z] = MinusPoly(P[x], P[y]);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8: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printf("当前已选择8.多项式求积\n");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printf("请输入被加多项式的下标:");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if(spare[x]){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printf("请输入待加多项式的下标:");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if(spare[y]){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printf("储存到位置:");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&amp;z);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if(!spare[z]){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printf("错误!位置%d当前占用。\n", z);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P[z] = MulPoly(P[x], P[y]);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9: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printf("当前已选择9.多项式求导\n");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printf("请输入要求导多项式的下标:");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if(spare[x]){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printf("保存到:");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if(!spare[y]){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printf("错误!位置%d当前不可用。\n", 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    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P[y] = DiffPoly(P[x]);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10: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printf("当前已选择10.多项式赋值\n");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printf("请输入要赋值多项式的下标:");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if(spare[x]){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printf("请输入x = 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scanf("%f", &amp;a);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printf("多项式"); PrintPoly(P[x]); printf("在x = %f处的值为%f\n", a, ValueOf(P[x], a));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11: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printf("当前已选择11.多项式积分\n");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printf("请输入要求定积分多项式的下标:");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if(spare[x]){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printf("请输入积分上下限a, b:");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scanf("%f%f", &amp;a, &amp;b);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printf("多项式"); PrintPoly(P[x]); printf("在[%f, %f]上的定积分为%f\n", a, b, IntOn(P[x], a, b));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case 12: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printf("当前已选择12.多项式求幂\n");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printf("请输入要求幂多项式的下标:");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if(spare[x]){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printf("错误!位置%d当前为空。\n", x);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printf("请输入要求的次幂");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&amp;z);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if(z &lt;= 0){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printf("保存到:");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scanf("%d", &amp;y);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if(!spare[y]){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printf("错误!位置%d当前不可用。\n", y);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P[y] = ExpPoly(P[x], z);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 xml:space="preserve">break;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case 13: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printf("当前已选择13.多项式全部显示\n");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for(int i=0;i&lt;=9;i++){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if(!spare[i]){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PrintPoly(P[i]);printf("\n");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else printf("0\n");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        break;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    }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</w:t>
      </w:r>
      <w:r>
        <w:rPr>
          <w:rFonts w:hint="eastAsia"/>
          <w:sz w:val="26"/>
        </w:rPr>
        <w:tab/>
      </w:r>
      <w:r>
        <w:rPr>
          <w:rFonts w:hint="eastAsia"/>
          <w:sz w:val="26"/>
        </w:rPr>
        <w:t>system("PAUSE");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 xml:space="preserve">    }        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ab/>
      </w:r>
      <w:r>
        <w:rPr>
          <w:rFonts w:hint="eastAsia"/>
          <w:sz w:val="26"/>
        </w:rPr>
        <w:t>return 0;</w:t>
      </w:r>
    </w:p>
    <w:p>
      <w:pPr>
        <w:pStyle w:val="255"/>
        <w:numPr>
          <w:numId w:val="0"/>
        </w:numPr>
        <w:ind w:leftChars="0"/>
        <w:jc w:val="left"/>
        <w:rPr>
          <w:rFonts w:hint="eastAsia"/>
          <w:sz w:val="26"/>
        </w:rPr>
      </w:pPr>
      <w:r>
        <w:rPr>
          <w:rFonts w:hint="eastAsia"/>
          <w:sz w:val="26"/>
        </w:rPr>
        <w:t>}</w:t>
      </w:r>
    </w:p>
    <w:p>
      <w:pPr>
        <w:pStyle w:val="255"/>
        <w:numPr>
          <w:numId w:val="0"/>
        </w:numPr>
        <w:ind w:leftChars="0"/>
        <w:jc w:val="left"/>
        <w:rPr>
          <w:sz w:val="26"/>
        </w:rPr>
      </w:pPr>
    </w:p>
    <w:p>
      <w:pPr>
        <w:pStyle w:val="255"/>
        <w:numPr>
          <w:ilvl w:val="0"/>
          <w:numId w:val="18"/>
        </w:numPr>
        <w:jc w:val="left"/>
        <w:rPr>
          <w:sz w:val="26"/>
        </w:rPr>
      </w:pPr>
      <w:r>
        <w:rPr>
          <w:rFonts w:hint="eastAsia"/>
          <w:sz w:val="26"/>
        </w:rPr>
        <w:t>【运行结果】</w:t>
      </w:r>
    </w:p>
    <w:p>
      <w:pPr>
        <w:pStyle w:val="255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6184900" cy="3380740"/>
            <wp:effectExtent l="0" t="0" r="635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6184900" cy="3380740"/>
            <wp:effectExtent l="0" t="0" r="6350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numId w:val="0"/>
        </w:numPr>
        <w:ind w:leftChars="0"/>
        <w:jc w:val="left"/>
        <w:rPr>
          <w:sz w:val="26"/>
        </w:rPr>
      </w:pPr>
      <w:r>
        <w:drawing>
          <wp:inline distT="0" distB="0" distL="114300" distR="114300">
            <wp:extent cx="6184900" cy="3380740"/>
            <wp:effectExtent l="0" t="0" r="635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8"/>
        </w:numPr>
        <w:jc w:val="left"/>
        <w:rPr>
          <w:sz w:val="26"/>
        </w:rPr>
      </w:pPr>
      <w:r>
        <w:rPr>
          <w:rFonts w:hint="eastAsia"/>
          <w:sz w:val="26"/>
        </w:rPr>
        <w:t>【实验报告】</w:t>
      </w:r>
    </w:p>
    <w:p>
      <w:pPr>
        <w:ind w:left="210" w:leftChars="100" w:firstLine="280" w:firstLineChars="100"/>
        <w:rPr>
          <w:rFonts w:hint="default" w:eastAsia="Microsoft YaHei UI"/>
          <w:sz w:val="26"/>
          <w:lang w:val="en-US" w:eastAsia="zh-CN"/>
        </w:rPr>
      </w:pPr>
      <w:r>
        <w:rPr>
          <w:sz w:val="28"/>
        </w:rPr>
        <w:t xml:space="preserve"> </w:t>
      </w:r>
      <w:r>
        <w:rPr>
          <w:b/>
          <w:sz w:val="23"/>
        </w:rPr>
        <w:t xml:space="preserve"> </w:t>
      </w:r>
      <w:r>
        <w:rPr>
          <w:rFonts w:hint="eastAsia"/>
          <w:b/>
          <w:sz w:val="23"/>
          <w:lang w:val="en-US" w:eastAsia="zh-CN"/>
        </w:rPr>
        <w:t>该题目详情见大作业多项式计算器的实验报告，利用了链表之间的创建，查找，修改等操作，需要对指数部分和系数部分分别考虑，对链表的连接等处理操作要求较高。</w:t>
      </w:r>
    </w:p>
    <w:p/>
    <w:sectPr>
      <w:footerReference r:id="rId5" w:type="first"/>
      <w:pgSz w:w="11906" w:h="16838"/>
      <w:pgMar w:top="936" w:right="1080" w:bottom="936" w:left="1080" w:header="720" w:footer="144" w:gutter="0"/>
      <w:pgBorders w:zOrder="back" w:offsetFrom="page">
        <w:top w:val="single" w:color="80B350" w:themeColor="accent3" w:sz="4" w:space="31"/>
        <w:left w:val="single" w:color="80B350" w:themeColor="accent3" w:sz="4" w:space="31"/>
        <w:bottom w:val="single" w:color="80B350" w:themeColor="accent3" w:sz="4" w:space="31"/>
        <w:right w:val="single" w:color="80B350" w:themeColor="accent3" w:sz="4" w:space="31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icrosoft Office Preview Font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</w:pPr>
    <w:r>
      <mc:AlternateContent>
        <mc:Choice Requires="wps">
          <w:drawing>
            <wp:anchor distT="0" distB="0" distL="114300" distR="114300" simplePos="0" relativeHeight="251659264" behindDoc="1" locked="1" layoutInCell="1" allowOverlap="1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自选图形 1" o:spid="_x0000_s1026" o:spt="7" type="#_x0000_t7" style="position:absolute;left:0pt;margin-left:527.75pt;margin-top:803.95pt;height:18.5pt;width:112pt;mso-position-horizontal-relative:page;mso-position-vertical-relative:page;z-index:-251657216;mso-width-relative:page;mso-height-relative:page;" fillcolor="#19AED7 [3221]" filled="t" stroked="f" coordsize="21600,21600" o:gfxdata="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1iRUJtwAAAAPAQAADwAAAAAAAAABACAAAAAi&#10;AAAAZHJzL2Rvd25yZXYueG1sUEsBAhQAFAAAAAgAh07iQC+oMmp4AgAAvgQAAA4AAAAAAAAAAQAg&#10;AAAAKwEAAGRycy9lMm9Eb2MueG1sUEsFBgAAAAAGAAYAWQEAABUGAAAAAA==&#10;" adj="5400">
              <v:fill on="t" focussize="0,0"/>
              <v:stroke on="f"/>
              <v:imagedata o:title=""/>
              <o:lock v:ext="edit" aspectratio="f"/>
              <v:textbox inset="2.54mm,2.54mm,2.54mm,2.54mm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28" w:lineRule="auto"/>
      </w:pPr>
      <w:r>
        <w:separator/>
      </w:r>
    </w:p>
  </w:footnote>
  <w:footnote w:type="continuationSeparator" w:id="1">
    <w:p>
      <w:pPr>
        <w:spacing w:before="0" w:after="0" w:line="22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469507C7"/>
    <w:multiLevelType w:val="multilevel"/>
    <w:tmpl w:val="469507C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B4C73ED"/>
    <w:multiLevelType w:val="multilevel"/>
    <w:tmpl w:val="4B4C73E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CE235C1"/>
    <w:multiLevelType w:val="multilevel"/>
    <w:tmpl w:val="4CE235C1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AE2ED6"/>
    <w:multiLevelType w:val="multilevel"/>
    <w:tmpl w:val="52AE2ED6"/>
    <w:lvl w:ilvl="0" w:tentative="0">
      <w:start w:val="1"/>
      <w:numFmt w:val="decimal"/>
      <w:lvlText w:val="%1)"/>
      <w:lvlJc w:val="left"/>
      <w:pPr>
        <w:ind w:left="630" w:hanging="420"/>
      </w:p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14">
    <w:nsid w:val="55C825C6"/>
    <w:multiLevelType w:val="multilevel"/>
    <w:tmpl w:val="55C825C6"/>
    <w:lvl w:ilvl="0" w:tentative="0">
      <w:start w:val="1"/>
      <w:numFmt w:val="bullet"/>
      <w:pStyle w:val="263"/>
      <w:lvlText w:val="•"/>
      <w:lvlJc w:val="left"/>
      <w:pPr>
        <w:ind w:left="862" w:hanging="360"/>
      </w:pPr>
      <w:rPr>
        <w:rFonts w:hint="default" w:ascii="Times New Roman" w:hAnsi="Times New Roman"/>
        <w:color w:val="19AED7" w:themeColor="accent2"/>
        <w14:textFill>
          <w14:solidFill>
            <w14:schemeClr w14:val="accent2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5700736A"/>
    <w:multiLevelType w:val="multilevel"/>
    <w:tmpl w:val="5700736A"/>
    <w:lvl w:ilvl="0" w:tentative="0">
      <w:start w:val="1"/>
      <w:numFmt w:val="decimal"/>
      <w:lvlText w:val="%1)"/>
      <w:lvlJc w:val="left"/>
      <w:pPr>
        <w:ind w:left="630" w:hanging="420"/>
      </w:p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16">
    <w:nsid w:val="69942B2B"/>
    <w:multiLevelType w:val="multilevel"/>
    <w:tmpl w:val="69942B2B"/>
    <w:lvl w:ilvl="0" w:tentative="0">
      <w:start w:val="1"/>
      <w:numFmt w:val="bullet"/>
      <w:pStyle w:val="255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Microsoft Office Preview Fon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Microsoft Office Preview Fon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Microsoft Office Preview Fon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767B1958"/>
    <w:multiLevelType w:val="multilevel"/>
    <w:tmpl w:val="767B1958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6"/>
  </w:num>
  <w:num w:numId="12">
    <w:abstractNumId w:val="14"/>
  </w:num>
  <w:num w:numId="13">
    <w:abstractNumId w:val="17"/>
  </w:num>
  <w:num w:numId="14">
    <w:abstractNumId w:val="13"/>
  </w:num>
  <w:num w:numId="15">
    <w:abstractNumId w:val="11"/>
  </w:num>
  <w:num w:numId="16">
    <w:abstractNumId w:val="15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removePersonalInformation/>
  <w:doNotDisplayPageBoundaries w:val="1"/>
  <w:bordersDoNotSurroundHeader w:val="0"/>
  <w:bordersDoNotSurroundFooter w:val="0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0385"/>
    <w:rsid w:val="00004A40"/>
    <w:rsid w:val="000254D5"/>
    <w:rsid w:val="00034A3C"/>
    <w:rsid w:val="00053B34"/>
    <w:rsid w:val="0009185E"/>
    <w:rsid w:val="00097195"/>
    <w:rsid w:val="00097412"/>
    <w:rsid w:val="000A0CDD"/>
    <w:rsid w:val="000A477C"/>
    <w:rsid w:val="000B7B9C"/>
    <w:rsid w:val="000C0FBA"/>
    <w:rsid w:val="000C22BA"/>
    <w:rsid w:val="000D3B03"/>
    <w:rsid w:val="000E0739"/>
    <w:rsid w:val="000E7930"/>
    <w:rsid w:val="00111631"/>
    <w:rsid w:val="00116A32"/>
    <w:rsid w:val="00160863"/>
    <w:rsid w:val="00170B79"/>
    <w:rsid w:val="00183232"/>
    <w:rsid w:val="00183287"/>
    <w:rsid w:val="001A7E9B"/>
    <w:rsid w:val="001B11F5"/>
    <w:rsid w:val="001B6306"/>
    <w:rsid w:val="001E6166"/>
    <w:rsid w:val="001E7FD5"/>
    <w:rsid w:val="0020509C"/>
    <w:rsid w:val="00206FAA"/>
    <w:rsid w:val="002232F5"/>
    <w:rsid w:val="00245FB1"/>
    <w:rsid w:val="00247537"/>
    <w:rsid w:val="00252B32"/>
    <w:rsid w:val="00261DAC"/>
    <w:rsid w:val="00262DC0"/>
    <w:rsid w:val="0026678F"/>
    <w:rsid w:val="00284B3A"/>
    <w:rsid w:val="0028749C"/>
    <w:rsid w:val="00287F38"/>
    <w:rsid w:val="002B1D0C"/>
    <w:rsid w:val="002B606A"/>
    <w:rsid w:val="002C5A0A"/>
    <w:rsid w:val="002E503E"/>
    <w:rsid w:val="002E6F9A"/>
    <w:rsid w:val="00302A2A"/>
    <w:rsid w:val="00314D93"/>
    <w:rsid w:val="0032095E"/>
    <w:rsid w:val="00321A18"/>
    <w:rsid w:val="00336B37"/>
    <w:rsid w:val="00337EA5"/>
    <w:rsid w:val="003425BD"/>
    <w:rsid w:val="00345876"/>
    <w:rsid w:val="0035513C"/>
    <w:rsid w:val="00355E2E"/>
    <w:rsid w:val="003A0B3E"/>
    <w:rsid w:val="003A247F"/>
    <w:rsid w:val="003A6A99"/>
    <w:rsid w:val="003B4CA9"/>
    <w:rsid w:val="003D32E9"/>
    <w:rsid w:val="003D3925"/>
    <w:rsid w:val="003D5E48"/>
    <w:rsid w:val="003E4095"/>
    <w:rsid w:val="003F3931"/>
    <w:rsid w:val="00432AA6"/>
    <w:rsid w:val="004347CB"/>
    <w:rsid w:val="00444E16"/>
    <w:rsid w:val="00465177"/>
    <w:rsid w:val="004B1630"/>
    <w:rsid w:val="004B626C"/>
    <w:rsid w:val="004C1D2F"/>
    <w:rsid w:val="004E1509"/>
    <w:rsid w:val="004E459B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6B8"/>
    <w:rsid w:val="00722A2F"/>
    <w:rsid w:val="00725D76"/>
    <w:rsid w:val="00726386"/>
    <w:rsid w:val="0073212B"/>
    <w:rsid w:val="00740D04"/>
    <w:rsid w:val="00741B29"/>
    <w:rsid w:val="0077271B"/>
    <w:rsid w:val="00774A89"/>
    <w:rsid w:val="00774D71"/>
    <w:rsid w:val="007A254D"/>
    <w:rsid w:val="007B20B4"/>
    <w:rsid w:val="007D6C97"/>
    <w:rsid w:val="00800B8A"/>
    <w:rsid w:val="0080710E"/>
    <w:rsid w:val="00812D0D"/>
    <w:rsid w:val="00834D05"/>
    <w:rsid w:val="00835706"/>
    <w:rsid w:val="00836066"/>
    <w:rsid w:val="00854C93"/>
    <w:rsid w:val="008617CF"/>
    <w:rsid w:val="008622B4"/>
    <w:rsid w:val="0086581D"/>
    <w:rsid w:val="00865A31"/>
    <w:rsid w:val="008872F8"/>
    <w:rsid w:val="008C39EE"/>
    <w:rsid w:val="008E5D7C"/>
    <w:rsid w:val="00901CDD"/>
    <w:rsid w:val="00914F89"/>
    <w:rsid w:val="00960C16"/>
    <w:rsid w:val="0097035E"/>
    <w:rsid w:val="009A5B55"/>
    <w:rsid w:val="009A7F28"/>
    <w:rsid w:val="009B6F5A"/>
    <w:rsid w:val="009C033D"/>
    <w:rsid w:val="009C5C2B"/>
    <w:rsid w:val="009E307F"/>
    <w:rsid w:val="009E356C"/>
    <w:rsid w:val="009F5C43"/>
    <w:rsid w:val="00A060B5"/>
    <w:rsid w:val="00A131FA"/>
    <w:rsid w:val="00A17902"/>
    <w:rsid w:val="00A2469F"/>
    <w:rsid w:val="00A52830"/>
    <w:rsid w:val="00A61F2E"/>
    <w:rsid w:val="00A638BF"/>
    <w:rsid w:val="00A76AFA"/>
    <w:rsid w:val="00AA3512"/>
    <w:rsid w:val="00AB6A25"/>
    <w:rsid w:val="00AC5A9E"/>
    <w:rsid w:val="00B05C71"/>
    <w:rsid w:val="00B24873"/>
    <w:rsid w:val="00B30C18"/>
    <w:rsid w:val="00B37B93"/>
    <w:rsid w:val="00B448A9"/>
    <w:rsid w:val="00B464D3"/>
    <w:rsid w:val="00B5410E"/>
    <w:rsid w:val="00B64047"/>
    <w:rsid w:val="00B70E34"/>
    <w:rsid w:val="00B72F5C"/>
    <w:rsid w:val="00B77751"/>
    <w:rsid w:val="00B80088"/>
    <w:rsid w:val="00B9498A"/>
    <w:rsid w:val="00B9749C"/>
    <w:rsid w:val="00BA4BC4"/>
    <w:rsid w:val="00BB5362"/>
    <w:rsid w:val="00BD453E"/>
    <w:rsid w:val="00BD5A94"/>
    <w:rsid w:val="00BF1F24"/>
    <w:rsid w:val="00C31E1C"/>
    <w:rsid w:val="00C55D16"/>
    <w:rsid w:val="00C62CED"/>
    <w:rsid w:val="00C8063B"/>
    <w:rsid w:val="00C87E4F"/>
    <w:rsid w:val="00C9148B"/>
    <w:rsid w:val="00C93AFA"/>
    <w:rsid w:val="00C96372"/>
    <w:rsid w:val="00CC2C6D"/>
    <w:rsid w:val="00CD215B"/>
    <w:rsid w:val="00CF1574"/>
    <w:rsid w:val="00D171AC"/>
    <w:rsid w:val="00D32DCE"/>
    <w:rsid w:val="00D36285"/>
    <w:rsid w:val="00D44103"/>
    <w:rsid w:val="00D536D5"/>
    <w:rsid w:val="00D64AE6"/>
    <w:rsid w:val="00D73861"/>
    <w:rsid w:val="00DA0A45"/>
    <w:rsid w:val="00DA3F06"/>
    <w:rsid w:val="00DB1D49"/>
    <w:rsid w:val="00DC0B58"/>
    <w:rsid w:val="00DD73F5"/>
    <w:rsid w:val="00DE1986"/>
    <w:rsid w:val="00E4385C"/>
    <w:rsid w:val="00E66AFC"/>
    <w:rsid w:val="00E72DBD"/>
    <w:rsid w:val="00E7554B"/>
    <w:rsid w:val="00E81499"/>
    <w:rsid w:val="00EA2F30"/>
    <w:rsid w:val="00EB5F5C"/>
    <w:rsid w:val="00EC5C7A"/>
    <w:rsid w:val="00ED0C08"/>
    <w:rsid w:val="00F120C4"/>
    <w:rsid w:val="00F1423A"/>
    <w:rsid w:val="00F30DC1"/>
    <w:rsid w:val="00F77EEE"/>
    <w:rsid w:val="00F84ABF"/>
    <w:rsid w:val="00FA1C41"/>
    <w:rsid w:val="00FB653A"/>
    <w:rsid w:val="00FC41DB"/>
    <w:rsid w:val="5D5B39BB"/>
    <w:rsid w:val="7BD361F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weight="0.25pt"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uiPriority="9" w:semiHidden="0" w:name="heading 2"/>
    <w:lsdException w:uiPriority="9" w:semiHidden="0" w:name="heading 3"/>
    <w:lsdException w:uiPriority="9" w:semiHidden="0" w:name="heading 4"/>
    <w:lsdException w:uiPriority="9" w:semiHidden="0" w:name="heading 5"/>
    <w:lsdException w:uiPriority="0" w:semiHidden="0" w:name="heading 6"/>
    <w:lsdException w:uiPriority="0" w:name="heading 7"/>
    <w:lsdException w:uiPriority="0" w:name="heading 8"/>
    <w:lsdException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iPriority="0" w:name="footnote text"/>
    <w:lsdException w:qFormat="1"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0" w:name="caption"/>
    <w:lsdException w:uiPriority="0" w:name="table of figures"/>
    <w:lsdException w:qFormat="1" w:uiPriority="0" w:name="envelope address"/>
    <w:lsdException w:qFormat="1" w:uiPriority="0" w:name="envelope return"/>
    <w:lsdException w:qFormat="1" w:uiPriority="0" w:name="footnote reference"/>
    <w:lsdException w:qFormat="1" w:uiPriority="0" w:name="annotation reference"/>
    <w:lsdException w:uiPriority="0" w:name="line number"/>
    <w:lsdException w:uiPriority="0" w:name="page number"/>
    <w:lsdException w:qFormat="1" w:uiPriority="0" w:name="endnote reference"/>
    <w:lsdException w:qFormat="1"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qFormat="1" w:uiPriority="0" w:name="Closing"/>
    <w:lsdException w:uiPriority="0" w:name="Signature"/>
    <w:lsdException w:uiPriority="1" w:name="Default Paragraph Font"/>
    <w:lsdException w:qFormat="1" w:uiPriority="0" w:name="Body Text"/>
    <w:lsdException w:qFormat="1"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99" w:semiHidden="0" w:name="Date"/>
    <w:lsdException w:qFormat="1" w:uiPriority="0" w:name="Body Text First Indent"/>
    <w:lsdException w:qFormat="1" w:uiPriority="0" w:name="Body Text First Indent 2"/>
    <w:lsdException w:uiPriority="0" w:name="Note Heading"/>
    <w:lsdException w:qFormat="1" w:uiPriority="0" w:name="Body Text 2"/>
    <w:lsdException w:qFormat="1" w:uiPriority="0" w:name="Body Text 3"/>
    <w:lsdException w:qFormat="1" w:uiPriority="0" w:name="Body Text Indent 2"/>
    <w:lsdException w:qFormat="1" w:uiPriority="0" w:name="Body Text Indent 3"/>
    <w:lsdException w:qFormat="1" w:uiPriority="0" w:name="Block Text"/>
    <w:lsdException w:uiPriority="0" w:name="Hyperlink"/>
    <w:lsdException w:qFormat="1" w:uiPriority="0" w:name="FollowedHyperlink"/>
    <w:lsdException w:unhideWhenUsed="0" w:uiPriority="0" w:semiHidden="0" w:name="Strong"/>
    <w:lsdException w:qFormat="1" w:unhideWhenUsed="0" w:uiPriority="0" w:semiHidden="0" w:name="Emphasis"/>
    <w:lsdException w:qFormat="1" w:uiPriority="0" w:name="Document Map"/>
    <w:lsdException w:uiPriority="0" w:name="Plain Text"/>
    <w:lsdException w:qFormat="1"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uiPriority="0" w:name="Table Theme"/>
    <w:lsdException w:unhideWhenUsed="0" w:uiPriority="99" w:name="Placeholder Text"/>
    <w:lsdException w:unhideWhenUsed="0" w:uiPriority="0" w:semiHidden="0" w:name="No Spacing"/>
    <w:lsdException w:uiPriority="0" w:name="Light Shading"/>
    <w:lsdException w:uiPriority="0" w:name="Light List"/>
    <w:lsdException w:uiPriority="0" w:name="Light Grid"/>
    <w:lsdException w:uiPriority="0" w:name="Medium Shading 1"/>
    <w:lsdException w:uiPriority="0" w:name="Medium Shading 2"/>
    <w:lsdException w:uiPriority="0" w:name="Medium List 1"/>
    <w:lsdException w:uiPriority="0" w:name="Medium List 2"/>
    <w:lsdException w:uiPriority="0" w:name="Medium Grid 1"/>
    <w:lsdException w:uiPriority="0" w:name="Medium Grid 2"/>
    <w:lsdException w:uiPriority="0" w:name="Medium Grid 3"/>
    <w:lsdException w:qFormat="1" w:uiPriority="0" w:name="Dark List"/>
    <w:lsdException w:qFormat="1" w:uiPriority="0" w:name="Colorful Shading"/>
    <w:lsdException w:qFormat="1" w:uiPriority="0" w:name="Colorful List"/>
    <w:lsdException w:qFormat="1" w:uiPriority="0" w:name="Colorful Grid"/>
    <w:lsdException w:uiPriority="0" w:name="Light Shading Accent 1"/>
    <w:lsdException w:uiPriority="0" w:name="Light List Accent 1"/>
    <w:lsdException w:uiPriority="0" w:name="Light Grid Accent 1"/>
    <w:lsdException w:uiPriority="0" w:name="Medium Shading 1 Accent 1"/>
    <w:lsdException w:uiPriority="0" w:name="Medium Shading 2 Accent 1"/>
    <w:lsdException w:uiPriority="0" w:name="Medium List 1 Accent 1"/>
    <w:lsdException w:qFormat="1" w:unhideWhenUsed="0" w:uiPriority="34" w:semiHidden="0" w:name="List Paragraph"/>
    <w:lsdException w:unhideWhenUsed="0" w:uiPriority="0" w:semiHidden="0" w:name="Quote"/>
    <w:lsdException w:unhideWhenUsed="0" w:uiPriority="0" w:semiHidden="0" w:name="Intense Quote"/>
    <w:lsdException w:uiPriority="0" w:name="Medium List 2 Accent 1"/>
    <w:lsdException w:uiPriority="0" w:name="Medium Grid 1 Accent 1"/>
    <w:lsdException w:uiPriority="0" w:name="Medium Grid 2 Accent 1"/>
    <w:lsdException w:uiPriority="0" w:name="Medium Grid 3 Accent 1"/>
    <w:lsdException w:qFormat="1" w:uiPriority="0" w:name="Dark List Accent 1"/>
    <w:lsdException w:qFormat="1" w:uiPriority="0" w:name="Colorful Shading Accent 1"/>
    <w:lsdException w:qFormat="1" w:uiPriority="0" w:name="Colorful List Accent 1"/>
    <w:lsdException w:qFormat="1" w:uiPriority="0" w:name="Colorful Grid Accent 1"/>
    <w:lsdException w:uiPriority="0" w:name="Light Shading Accent 2"/>
    <w:lsdException w:uiPriority="0" w:name="Light List Accent 2"/>
    <w:lsdException w:uiPriority="0" w:name="Light Grid Accent 2"/>
    <w:lsdException w:uiPriority="0" w:name="Medium Shading 1 Accent 2"/>
    <w:lsdException w:uiPriority="0" w:name="Medium Shading 2 Accent 2"/>
    <w:lsdException w:uiPriority="0" w:name="Medium List 1 Accent 2"/>
    <w:lsdException w:uiPriority="0" w:name="Medium List 2 Accent 2"/>
    <w:lsdException w:uiPriority="0" w:name="Medium Grid 1 Accent 2"/>
    <w:lsdException w:uiPriority="0" w:name="Medium Grid 2 Accent 2"/>
    <w:lsdException w:uiPriority="0" w:name="Medium Grid 3 Accent 2"/>
    <w:lsdException w:qFormat="1" w:uiPriority="0" w:name="Dark List Accent 2"/>
    <w:lsdException w:qFormat="1" w:uiPriority="0" w:name="Colorful Shading Accent 2"/>
    <w:lsdException w:qFormat="1" w:uiPriority="0" w:name="Colorful List Accent 2"/>
    <w:lsdException w:qFormat="1" w:uiPriority="0" w:name="Colorful Grid Accent 2"/>
    <w:lsdException w:uiPriority="0" w:name="Light Shading Accent 3"/>
    <w:lsdException w:uiPriority="0" w:name="Light List Accent 3"/>
    <w:lsdException w:uiPriority="0" w:name="Light Grid Accent 3"/>
    <w:lsdException w:uiPriority="0" w:name="Medium Shading 1 Accent 3"/>
    <w:lsdException w:uiPriority="0" w:name="Medium Shading 2 Accent 3"/>
    <w:lsdException w:uiPriority="0" w:name="Medium List 1 Accent 3"/>
    <w:lsdException w:uiPriority="0" w:name="Medium List 2 Accent 3"/>
    <w:lsdException w:uiPriority="0" w:name="Medium Grid 1 Accent 3"/>
    <w:lsdException w:uiPriority="0" w:name="Medium Grid 2 Accent 3"/>
    <w:lsdException w:uiPriority="0" w:name="Medium Grid 3 Accent 3"/>
    <w:lsdException w:qFormat="1" w:uiPriority="0" w:name="Dark List Accent 3"/>
    <w:lsdException w:qFormat="1" w:uiPriority="0" w:name="Colorful Shading Accent 3"/>
    <w:lsdException w:qFormat="1" w:uiPriority="0" w:name="Colorful List Accent 3"/>
    <w:lsdException w:qFormat="1" w:uiPriority="0" w:name="Colorful Grid Accent 3"/>
    <w:lsdException w:uiPriority="0" w:name="Light Shading Accent 4"/>
    <w:lsdException w:uiPriority="0" w:name="Light List Accent 4"/>
    <w:lsdException w:uiPriority="0" w:name="Light Grid Accent 4"/>
    <w:lsdException w:uiPriority="0" w:name="Medium Shading 1 Accent 4"/>
    <w:lsdException w:uiPriority="0" w:name="Medium Shading 2 Accent 4"/>
    <w:lsdException w:uiPriority="0" w:name="Medium List 1 Accent 4"/>
    <w:lsdException w:uiPriority="0" w:name="Medium List 2 Accent 4"/>
    <w:lsdException w:uiPriority="0" w:name="Medium Grid 1 Accent 4"/>
    <w:lsdException w:uiPriority="0" w:name="Medium Grid 2 Accent 4"/>
    <w:lsdException w:uiPriority="0" w:name="Medium Grid 3 Accent 4"/>
    <w:lsdException w:qFormat="1" w:uiPriority="0" w:name="Dark List Accent 4"/>
    <w:lsdException w:qFormat="1" w:uiPriority="0" w:name="Colorful Shading Accent 4"/>
    <w:lsdException w:qFormat="1" w:uiPriority="0" w:name="Colorful List Accent 4"/>
    <w:lsdException w:qFormat="1" w:uiPriority="0" w:name="Colorful Grid Accent 4"/>
    <w:lsdException w:uiPriority="0" w:name="Light Shading Accent 5"/>
    <w:lsdException w:uiPriority="0" w:name="Light List Accent 5"/>
    <w:lsdException w:uiPriority="0" w:name="Light Grid Accent 5"/>
    <w:lsdException w:uiPriority="0" w:name="Medium Shading 1 Accent 5"/>
    <w:lsdException w:uiPriority="0" w:name="Medium Shading 2 Accent 5"/>
    <w:lsdException w:uiPriority="0" w:name="Medium List 1 Accent 5"/>
    <w:lsdException w:uiPriority="0" w:name="Medium List 2 Accent 5"/>
    <w:lsdException w:uiPriority="0" w:name="Medium Grid 1 Accent 5"/>
    <w:lsdException w:uiPriority="0" w:name="Medium Grid 2 Accent 5"/>
    <w:lsdException w:uiPriority="0" w:name="Medium Grid 3 Accent 5"/>
    <w:lsdException w:qFormat="1" w:uiPriority="0" w:name="Dark List Accent 5"/>
    <w:lsdException w:qFormat="1" w:uiPriority="0" w:name="Colorful Shading Accent 5"/>
    <w:lsdException w:qFormat="1" w:uiPriority="0" w:name="Colorful List Accent 5"/>
    <w:lsdException w:qFormat="1" w:uiPriority="0" w:name="Colorful Grid Accent 5"/>
    <w:lsdException w:uiPriority="0" w:name="Light Shading Accent 6"/>
    <w:lsdException w:uiPriority="0" w:name="Light List Accent 6"/>
    <w:lsdException w:uiPriority="0" w:name="Light Grid Accent 6"/>
    <w:lsdException w:uiPriority="0" w:name="Medium Shading 1 Accent 6"/>
    <w:lsdException w:uiPriority="0" w:name="Medium Shading 2 Accent 6"/>
    <w:lsdException w:uiPriority="0" w:name="Medium List 1 Accent 6"/>
    <w:lsdException w:uiPriority="0" w:name="Medium List 2 Accent 6"/>
    <w:lsdException w:uiPriority="0" w:name="Medium Grid 1 Accent 6"/>
    <w:lsdException w:uiPriority="0" w:name="Medium Grid 2 Accent 6"/>
    <w:lsdException w:uiPriority="0" w:name="Medium Grid 3 Accent 6"/>
    <w:lsdException w:qFormat="1" w:uiPriority="0" w:name="Dark List Accent 6"/>
    <w:lsdException w:qFormat="1" w:uiPriority="0" w:name="Colorful Shading Accent 6"/>
    <w:lsdException w:qFormat="1" w:uiPriority="0" w:name="Colorful List Accent 6"/>
    <w:lsdException w:qFormat="1" w:uiPriority="0" w:name="Colorful Grid Accent 6"/>
  </w:latentStyles>
  <w:style w:type="paragraph" w:default="1" w:styleId="1">
    <w:name w:val="Normal"/>
    <w:qFormat/>
    <w:uiPriority w:val="0"/>
    <w:pPr>
      <w:spacing w:after="200" w:line="228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58"/>
    <w:qFormat/>
    <w:uiPriority w:val="9"/>
    <w:pPr>
      <w:pBdr>
        <w:top w:val="single" w:color="80B350" w:themeColor="accent3" w:sz="4" w:space="1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paragraph" w:styleId="4">
    <w:name w:val="heading 2"/>
    <w:basedOn w:val="3"/>
    <w:next w:val="1"/>
    <w:link w:val="251"/>
    <w:unhideWhenUsed/>
    <w:uiPriority w:val="9"/>
    <w:pPr>
      <w:outlineLvl w:val="1"/>
    </w:pPr>
    <w:rPr>
      <w:sz w:val="44"/>
    </w:rPr>
  </w:style>
  <w:style w:type="paragraph" w:styleId="5">
    <w:name w:val="heading 3"/>
    <w:basedOn w:val="1"/>
    <w:next w:val="1"/>
    <w:link w:val="252"/>
    <w:unhideWhenUsed/>
    <w:uiPriority w:val="9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53"/>
    <w:unhideWhenUsed/>
    <w:uiPriority w:val="9"/>
    <w:pPr>
      <w:jc w:val="right"/>
      <w:outlineLvl w:val="3"/>
    </w:pPr>
    <w:rPr>
      <w:color w:val="8E0344" w:themeColor="accent1"/>
      <w:sz w:val="24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61"/>
    <w:unhideWhenUsed/>
    <w:uiPriority w:val="9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styleId="8">
    <w:name w:val="heading 6"/>
    <w:basedOn w:val="1"/>
    <w:next w:val="1"/>
    <w:link w:val="254"/>
    <w:unhideWhenUsed/>
    <w:uiPriority w:val="0"/>
    <w:pPr>
      <w:keepNext/>
      <w:spacing w:after="0" w:line="240" w:lineRule="auto"/>
      <w:outlineLvl w:val="5"/>
    </w:pPr>
    <w:rPr>
      <w:rFonts w:cs="Times New Roman"/>
      <w:color w:val="1C4F7B" w:themeColor="text2" w:themeShade="BF"/>
      <w:sz w:val="60"/>
    </w:rPr>
  </w:style>
  <w:style w:type="paragraph" w:styleId="9">
    <w:name w:val="heading 7"/>
    <w:basedOn w:val="1"/>
    <w:next w:val="1"/>
    <w:link w:val="264"/>
    <w:semiHidden/>
    <w:unhideWhenUsed/>
    <w:uiPriority w:val="0"/>
    <w:pPr>
      <w:keepNext/>
      <w:keepLines/>
      <w:spacing w:before="40" w:after="0"/>
      <w:outlineLvl w:val="6"/>
    </w:pPr>
    <w:rPr>
      <w:rFonts w:cstheme="majorBidi"/>
      <w:i/>
      <w:iCs/>
      <w:color w:val="470122" w:themeColor="accent1" w:themeShade="80"/>
    </w:rPr>
  </w:style>
  <w:style w:type="paragraph" w:styleId="10">
    <w:name w:val="heading 8"/>
    <w:basedOn w:val="1"/>
    <w:next w:val="1"/>
    <w:link w:val="265"/>
    <w:semiHidden/>
    <w:unhideWhenUsed/>
    <w:uiPriority w:val="0"/>
    <w:pPr>
      <w:keepNext/>
      <w:keepLines/>
      <w:spacing w:before="40" w:after="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unhideWhenUsed/>
    <w:uiPriority w:val="0"/>
    <w:pPr>
      <w:keepNext/>
      <w:keepLines/>
      <w:spacing w:before="40" w:after="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89"/>
    <w:semiHidden/>
    <w:unhideWhenUsed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unhideWhenUsed/>
    <w:uiPriority w:val="0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uiPriority w:val="0"/>
    <w:pPr>
      <w:spacing w:after="100"/>
      <w:ind w:left="1260"/>
    </w:pPr>
  </w:style>
  <w:style w:type="paragraph" w:styleId="14">
    <w:name w:val="List Number 2"/>
    <w:basedOn w:val="1"/>
    <w:semiHidden/>
    <w:unhideWhenUsed/>
    <w:uiPriority w:val="0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uiPriority w:val="0"/>
    <w:pPr>
      <w:spacing w:after="0"/>
      <w:ind w:left="210" w:hanging="210"/>
    </w:pPr>
  </w:style>
  <w:style w:type="paragraph" w:styleId="16">
    <w:name w:val="Note Heading"/>
    <w:basedOn w:val="1"/>
    <w:next w:val="1"/>
    <w:link w:val="393"/>
    <w:semiHidden/>
    <w:unhideWhenUsed/>
    <w:uiPriority w:val="0"/>
    <w:pPr>
      <w:spacing w:after="0" w:line="240" w:lineRule="auto"/>
    </w:pPr>
  </w:style>
  <w:style w:type="paragraph" w:styleId="17">
    <w:name w:val="List Bullet 4"/>
    <w:basedOn w:val="1"/>
    <w:semiHidden/>
    <w:unhideWhenUsed/>
    <w:uiPriority w:val="0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uiPriority w:val="0"/>
    <w:pPr>
      <w:spacing w:after="0" w:line="240" w:lineRule="auto"/>
      <w:ind w:left="1680" w:hanging="210"/>
    </w:pPr>
  </w:style>
  <w:style w:type="paragraph" w:styleId="19">
    <w:name w:val="E-mail Signature"/>
    <w:basedOn w:val="1"/>
    <w:link w:val="281"/>
    <w:semiHidden/>
    <w:unhideWhenUsed/>
    <w:qFormat/>
    <w:uiPriority w:val="0"/>
    <w:pPr>
      <w:spacing w:after="0" w:line="240" w:lineRule="auto"/>
    </w:pPr>
  </w:style>
  <w:style w:type="paragraph" w:styleId="20">
    <w:name w:val="List Number"/>
    <w:basedOn w:val="1"/>
    <w:semiHidden/>
    <w:unhideWhenUsed/>
    <w:uiPriority w:val="0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0"/>
    <w:pPr>
      <w:ind w:left="720"/>
    </w:pPr>
  </w:style>
  <w:style w:type="paragraph" w:styleId="22">
    <w:name w:val="caption"/>
    <w:basedOn w:val="1"/>
    <w:next w:val="1"/>
    <w:semiHidden/>
    <w:unhideWhenUsed/>
    <w:qFormat/>
    <w:uiPriority w:val="0"/>
    <w:pPr>
      <w:spacing w:line="240" w:lineRule="auto"/>
    </w:pPr>
    <w:rPr>
      <w:i/>
      <w:iCs/>
      <w:color w:val="256AA4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uiPriority w:val="0"/>
    <w:pPr>
      <w:spacing w:after="0" w:line="240" w:lineRule="auto"/>
      <w:ind w:left="1050" w:hanging="210"/>
    </w:pPr>
  </w:style>
  <w:style w:type="paragraph" w:styleId="24">
    <w:name w:val="List Bullet"/>
    <w:basedOn w:val="1"/>
    <w:semiHidden/>
    <w:unhideWhenUsed/>
    <w:uiPriority w:val="0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qFormat/>
    <w:uiPriority w:val="0"/>
    <w:pPr>
      <w:framePr w:w="7920" w:h="1980" w:hRule="exact" w:hSpace="180" w:wrap="auto" w:vAnchor="margin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80"/>
    <w:semiHidden/>
    <w:unhideWhenUsed/>
    <w:qFormat/>
    <w:uiPriority w:val="0"/>
    <w:pPr>
      <w:spacing w:after="0" w:line="240" w:lineRule="auto"/>
    </w:pPr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nhideWhenUsed/>
    <w:uiPriority w:val="0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8"/>
    <w:semiHidden/>
    <w:unhideWhenUsed/>
    <w:qFormat/>
    <w:uiPriority w:val="0"/>
    <w:pPr>
      <w:spacing w:line="240" w:lineRule="auto"/>
    </w:pPr>
    <w:rPr>
      <w:sz w:val="20"/>
      <w:szCs w:val="20"/>
    </w:rPr>
  </w:style>
  <w:style w:type="paragraph" w:styleId="29">
    <w:name w:val="index 6"/>
    <w:basedOn w:val="1"/>
    <w:next w:val="1"/>
    <w:semiHidden/>
    <w:unhideWhenUsed/>
    <w:uiPriority w:val="0"/>
    <w:pPr>
      <w:spacing w:after="0" w:line="240" w:lineRule="auto"/>
      <w:ind w:left="1260" w:hanging="210"/>
    </w:pPr>
  </w:style>
  <w:style w:type="paragraph" w:styleId="30">
    <w:name w:val="Salutation"/>
    <w:basedOn w:val="1"/>
    <w:next w:val="1"/>
    <w:link w:val="402"/>
    <w:semiHidden/>
    <w:unhideWhenUsed/>
    <w:uiPriority w:val="0"/>
  </w:style>
  <w:style w:type="paragraph" w:styleId="31">
    <w:name w:val="Body Text 3"/>
    <w:basedOn w:val="1"/>
    <w:link w:val="270"/>
    <w:semiHidden/>
    <w:unhideWhenUsed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nhideWhenUsed/>
    <w:qFormat/>
    <w:uiPriority w:val="0"/>
    <w:pPr>
      <w:spacing w:after="0" w:line="240" w:lineRule="auto"/>
      <w:ind w:left="4320"/>
    </w:pPr>
  </w:style>
  <w:style w:type="paragraph" w:styleId="33">
    <w:name w:val="List Bullet 3"/>
    <w:basedOn w:val="1"/>
    <w:semiHidden/>
    <w:unhideWhenUsed/>
    <w:uiPriority w:val="0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unhideWhenUsed/>
    <w:qFormat/>
    <w:uiPriority w:val="0"/>
    <w:pPr>
      <w:spacing w:after="120"/>
    </w:pPr>
  </w:style>
  <w:style w:type="paragraph" w:styleId="35">
    <w:name w:val="Body Text Indent"/>
    <w:basedOn w:val="1"/>
    <w:link w:val="272"/>
    <w:semiHidden/>
    <w:unhideWhenUsed/>
    <w:qFormat/>
    <w:uiPriority w:val="0"/>
    <w:pPr>
      <w:spacing w:after="120"/>
      <w:ind w:left="360"/>
    </w:pPr>
  </w:style>
  <w:style w:type="paragraph" w:styleId="36">
    <w:name w:val="List Number 3"/>
    <w:basedOn w:val="1"/>
    <w:semiHidden/>
    <w:unhideWhenUsed/>
    <w:uiPriority w:val="0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0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0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qFormat/>
    <w:uiPriority w:val="0"/>
    <w:pPr>
      <w:pBdr>
        <w:top w:val="single" w:color="8E0344" w:themeColor="accent1" w:sz="2" w:space="10"/>
        <w:left w:val="single" w:color="8E0344" w:themeColor="accent1" w:sz="2" w:space="10"/>
        <w:bottom w:val="single" w:color="8E0344" w:themeColor="accent1" w:sz="2" w:space="10"/>
        <w:right w:val="single" w:color="8E0344" w:themeColor="accent1" w:sz="2" w:space="10"/>
      </w:pBdr>
      <w:ind w:left="1152" w:right="1152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unhideWhenUsed/>
    <w:uiPriority w:val="0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4"/>
    <w:semiHidden/>
    <w:unhideWhenUsed/>
    <w:uiPriority w:val="0"/>
    <w:pPr>
      <w:spacing w:after="0" w:line="240" w:lineRule="auto"/>
    </w:pPr>
    <w:rPr>
      <w:i/>
      <w:iCs/>
    </w:rPr>
  </w:style>
  <w:style w:type="paragraph" w:styleId="42">
    <w:name w:val="index 4"/>
    <w:basedOn w:val="1"/>
    <w:next w:val="1"/>
    <w:semiHidden/>
    <w:unhideWhenUsed/>
    <w:uiPriority w:val="0"/>
    <w:pPr>
      <w:spacing w:after="0" w:line="240" w:lineRule="auto"/>
      <w:ind w:left="840" w:hanging="210"/>
    </w:pPr>
  </w:style>
  <w:style w:type="paragraph" w:styleId="43">
    <w:name w:val="toc 5"/>
    <w:basedOn w:val="1"/>
    <w:next w:val="1"/>
    <w:semiHidden/>
    <w:unhideWhenUsed/>
    <w:uiPriority w:val="0"/>
    <w:pPr>
      <w:spacing w:after="100"/>
      <w:ind w:left="840"/>
    </w:pPr>
  </w:style>
  <w:style w:type="paragraph" w:styleId="44">
    <w:name w:val="toc 3"/>
    <w:basedOn w:val="1"/>
    <w:next w:val="1"/>
    <w:semiHidden/>
    <w:unhideWhenUsed/>
    <w:uiPriority w:val="0"/>
    <w:pPr>
      <w:spacing w:after="100"/>
      <w:ind w:left="420"/>
    </w:pPr>
  </w:style>
  <w:style w:type="paragraph" w:styleId="45">
    <w:name w:val="Plain Text"/>
    <w:basedOn w:val="1"/>
    <w:link w:val="399"/>
    <w:semiHidden/>
    <w:unhideWhenUsed/>
    <w:uiPriority w:val="0"/>
    <w:pPr>
      <w:spacing w:after="0" w:line="240" w:lineRule="auto"/>
    </w:pPr>
    <w:rPr>
      <w:szCs w:val="21"/>
    </w:rPr>
  </w:style>
  <w:style w:type="paragraph" w:styleId="46">
    <w:name w:val="List Bullet 5"/>
    <w:basedOn w:val="1"/>
    <w:semiHidden/>
    <w:unhideWhenUsed/>
    <w:uiPriority w:val="0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uiPriority w:val="0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uiPriority w:val="0"/>
    <w:pPr>
      <w:spacing w:after="100"/>
      <w:ind w:left="1470"/>
    </w:pPr>
  </w:style>
  <w:style w:type="paragraph" w:styleId="49">
    <w:name w:val="index 3"/>
    <w:basedOn w:val="1"/>
    <w:next w:val="1"/>
    <w:semiHidden/>
    <w:unhideWhenUsed/>
    <w:uiPriority w:val="0"/>
    <w:pPr>
      <w:spacing w:after="0" w:line="240" w:lineRule="auto"/>
      <w:ind w:left="630" w:hanging="210"/>
    </w:pPr>
  </w:style>
  <w:style w:type="paragraph" w:styleId="50">
    <w:name w:val="Date"/>
    <w:basedOn w:val="1"/>
    <w:next w:val="1"/>
    <w:link w:val="260"/>
    <w:unhideWhenUsed/>
    <w:uiPriority w:val="99"/>
    <w:pPr>
      <w:jc w:val="center"/>
    </w:pPr>
    <w:rPr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paragraph" w:styleId="51">
    <w:name w:val="Body Text Indent 2"/>
    <w:basedOn w:val="1"/>
    <w:link w:val="274"/>
    <w:semiHidden/>
    <w:unhideWhenUsed/>
    <w:qFormat/>
    <w:uiPriority w:val="0"/>
    <w:pPr>
      <w:spacing w:after="120" w:line="480" w:lineRule="auto"/>
      <w:ind w:left="360"/>
    </w:pPr>
  </w:style>
  <w:style w:type="paragraph" w:styleId="52">
    <w:name w:val="endnote text"/>
    <w:basedOn w:val="1"/>
    <w:link w:val="282"/>
    <w:semiHidden/>
    <w:unhideWhenUsed/>
    <w:qFormat/>
    <w:uiPriority w:val="0"/>
    <w:pPr>
      <w:spacing w:after="0" w:line="240" w:lineRule="auto"/>
    </w:pPr>
    <w:rPr>
      <w:sz w:val="20"/>
      <w:szCs w:val="20"/>
    </w:rPr>
  </w:style>
  <w:style w:type="paragraph" w:styleId="53">
    <w:name w:val="List Continue 5"/>
    <w:basedOn w:val="1"/>
    <w:semiHidden/>
    <w:unhideWhenUsed/>
    <w:uiPriority w:val="0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unhideWhenUsed/>
    <w:uiPriority w:val="99"/>
    <w:pPr>
      <w:spacing w:after="0" w:line="240" w:lineRule="auto"/>
    </w:pPr>
    <w:rPr>
      <w:rFonts w:cs="Tahoma"/>
      <w:sz w:val="16"/>
      <w:szCs w:val="16"/>
    </w:rPr>
  </w:style>
  <w:style w:type="paragraph" w:styleId="55">
    <w:name w:val="footer"/>
    <w:basedOn w:val="1"/>
    <w:link w:val="25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6">
    <w:name w:val="envelope return"/>
    <w:basedOn w:val="1"/>
    <w:semiHidden/>
    <w:unhideWhenUsed/>
    <w:qFormat/>
    <w:uiPriority w:val="0"/>
    <w:pPr>
      <w:spacing w:after="0" w:line="240" w:lineRule="auto"/>
    </w:pPr>
    <w:rPr>
      <w:rFonts w:cstheme="majorBidi"/>
      <w:sz w:val="20"/>
      <w:szCs w:val="20"/>
    </w:rPr>
  </w:style>
  <w:style w:type="paragraph" w:styleId="57">
    <w:name w:val="header"/>
    <w:basedOn w:val="1"/>
    <w:link w:val="25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8">
    <w:name w:val="Signature"/>
    <w:basedOn w:val="1"/>
    <w:link w:val="403"/>
    <w:semiHidden/>
    <w:unhideWhenUsed/>
    <w:uiPriority w:val="0"/>
    <w:pPr>
      <w:spacing w:after="0" w:line="240" w:lineRule="auto"/>
      <w:ind w:left="4320"/>
    </w:pPr>
  </w:style>
  <w:style w:type="paragraph" w:styleId="59">
    <w:name w:val="toc 1"/>
    <w:basedOn w:val="1"/>
    <w:next w:val="1"/>
    <w:semiHidden/>
    <w:unhideWhenUsed/>
    <w:uiPriority w:val="0"/>
    <w:pPr>
      <w:spacing w:after="100"/>
    </w:pPr>
  </w:style>
  <w:style w:type="paragraph" w:styleId="60">
    <w:name w:val="List Continue 4"/>
    <w:basedOn w:val="1"/>
    <w:semiHidden/>
    <w:unhideWhenUsed/>
    <w:uiPriority w:val="0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uiPriority w:val="0"/>
    <w:pPr>
      <w:spacing w:after="100"/>
      <w:ind w:left="630"/>
    </w:pPr>
  </w:style>
  <w:style w:type="paragraph" w:styleId="62">
    <w:name w:val="index heading"/>
    <w:basedOn w:val="1"/>
    <w:next w:val="63"/>
    <w:semiHidden/>
    <w:unhideWhenUsed/>
    <w:uiPriority w:val="0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uiPriority w:val="0"/>
    <w:pPr>
      <w:spacing w:after="0" w:line="240" w:lineRule="auto"/>
      <w:ind w:left="210" w:hanging="210"/>
    </w:pPr>
  </w:style>
  <w:style w:type="paragraph" w:styleId="64">
    <w:name w:val="Subtitle"/>
    <w:basedOn w:val="1"/>
    <w:next w:val="1"/>
    <w:link w:val="405"/>
    <w:uiPriority w:val="0"/>
    <w:pPr>
      <w:spacing w:after="160"/>
    </w:pPr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0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uiPriority w:val="0"/>
    <w:pPr>
      <w:ind w:left="360" w:hanging="360"/>
      <w:contextualSpacing/>
    </w:pPr>
  </w:style>
  <w:style w:type="paragraph" w:styleId="67">
    <w:name w:val="footnote text"/>
    <w:basedOn w:val="1"/>
    <w:link w:val="283"/>
    <w:semiHidden/>
    <w:unhideWhenUsed/>
    <w:qFormat/>
    <w:uiPriority w:val="0"/>
    <w:pPr>
      <w:spacing w:after="0" w:line="240" w:lineRule="auto"/>
    </w:pPr>
    <w:rPr>
      <w:sz w:val="20"/>
      <w:szCs w:val="20"/>
    </w:rPr>
  </w:style>
  <w:style w:type="paragraph" w:styleId="68">
    <w:name w:val="toc 6"/>
    <w:basedOn w:val="1"/>
    <w:next w:val="1"/>
    <w:semiHidden/>
    <w:unhideWhenUsed/>
    <w:uiPriority w:val="0"/>
    <w:pPr>
      <w:spacing w:after="100"/>
      <w:ind w:left="1050"/>
    </w:pPr>
  </w:style>
  <w:style w:type="paragraph" w:styleId="69">
    <w:name w:val="List 5"/>
    <w:basedOn w:val="1"/>
    <w:semiHidden/>
    <w:unhideWhenUsed/>
    <w:uiPriority w:val="0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nhideWhenUsed/>
    <w:qFormat/>
    <w:uiPriority w:val="0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unhideWhenUsed/>
    <w:uiPriority w:val="0"/>
    <w:pPr>
      <w:spacing w:after="0" w:line="240" w:lineRule="auto"/>
      <w:ind w:left="1470" w:hanging="210"/>
    </w:pPr>
  </w:style>
  <w:style w:type="paragraph" w:styleId="72">
    <w:name w:val="index 9"/>
    <w:basedOn w:val="1"/>
    <w:next w:val="1"/>
    <w:semiHidden/>
    <w:unhideWhenUsed/>
    <w:uiPriority w:val="0"/>
    <w:pPr>
      <w:spacing w:after="0" w:line="240" w:lineRule="auto"/>
      <w:ind w:left="1890" w:hanging="210"/>
    </w:pPr>
  </w:style>
  <w:style w:type="paragraph" w:styleId="73">
    <w:name w:val="table of figures"/>
    <w:basedOn w:val="1"/>
    <w:next w:val="1"/>
    <w:semiHidden/>
    <w:unhideWhenUsed/>
    <w:uiPriority w:val="0"/>
    <w:pPr>
      <w:spacing w:after="0"/>
    </w:pPr>
  </w:style>
  <w:style w:type="paragraph" w:styleId="74">
    <w:name w:val="toc 2"/>
    <w:basedOn w:val="1"/>
    <w:next w:val="1"/>
    <w:semiHidden/>
    <w:unhideWhenUsed/>
    <w:uiPriority w:val="0"/>
    <w:pPr>
      <w:spacing w:after="100"/>
      <w:ind w:left="210"/>
    </w:pPr>
  </w:style>
  <w:style w:type="paragraph" w:styleId="75">
    <w:name w:val="toc 9"/>
    <w:basedOn w:val="1"/>
    <w:next w:val="1"/>
    <w:semiHidden/>
    <w:unhideWhenUsed/>
    <w:uiPriority w:val="0"/>
    <w:pPr>
      <w:spacing w:after="100"/>
      <w:ind w:left="1680"/>
    </w:pPr>
  </w:style>
  <w:style w:type="paragraph" w:styleId="76">
    <w:name w:val="Body Text 2"/>
    <w:basedOn w:val="1"/>
    <w:link w:val="269"/>
    <w:semiHidden/>
    <w:unhideWhenUsed/>
    <w:qFormat/>
    <w:uiPriority w:val="0"/>
    <w:pPr>
      <w:spacing w:after="120" w:line="480" w:lineRule="auto"/>
    </w:pPr>
  </w:style>
  <w:style w:type="paragraph" w:styleId="77">
    <w:name w:val="List 4"/>
    <w:basedOn w:val="1"/>
    <w:semiHidden/>
    <w:unhideWhenUsed/>
    <w:uiPriority w:val="0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0"/>
    <w:pPr>
      <w:spacing w:after="120"/>
      <w:ind w:left="720"/>
      <w:contextualSpacing/>
    </w:pPr>
  </w:style>
  <w:style w:type="paragraph" w:styleId="79">
    <w:name w:val="Message Header"/>
    <w:basedOn w:val="1"/>
    <w:link w:val="391"/>
    <w:semiHidden/>
    <w:unhideWhenUsed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335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81">
    <w:name w:val="Normal (Web)"/>
    <w:basedOn w:val="1"/>
    <w:semiHidden/>
    <w:unhideWhenUsed/>
    <w:uiPriority w:val="0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0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0"/>
    <w:pPr>
      <w:spacing w:after="0" w:line="240" w:lineRule="auto"/>
      <w:ind w:left="420" w:hanging="210"/>
    </w:pPr>
  </w:style>
  <w:style w:type="paragraph" w:styleId="84">
    <w:name w:val="Title"/>
    <w:basedOn w:val="5"/>
    <w:next w:val="1"/>
    <w:link w:val="259"/>
    <w:qFormat/>
    <w:uiPriority w:val="10"/>
    <w:pPr>
      <w:spacing w:before="60" w:after="280" w:line="192" w:lineRule="auto"/>
      <w:jc w:val="left"/>
    </w:pPr>
    <w:rPr>
      <w:sz w:val="42"/>
    </w:rPr>
  </w:style>
  <w:style w:type="paragraph" w:styleId="85">
    <w:name w:val="annotation subject"/>
    <w:basedOn w:val="28"/>
    <w:next w:val="28"/>
    <w:link w:val="279"/>
    <w:semiHidden/>
    <w:unhideWhenUsed/>
    <w:qFormat/>
    <w:uiPriority w:val="0"/>
    <w:rPr>
      <w:b/>
      <w:bCs/>
    </w:rPr>
  </w:style>
  <w:style w:type="paragraph" w:styleId="86">
    <w:name w:val="Body Text First Indent"/>
    <w:basedOn w:val="34"/>
    <w:link w:val="271"/>
    <w:semiHidden/>
    <w:unhideWhenUsed/>
    <w:qFormat/>
    <w:uiPriority w:val="0"/>
    <w:pPr>
      <w:spacing w:after="200"/>
      <w:ind w:firstLine="360"/>
    </w:pPr>
  </w:style>
  <w:style w:type="paragraph" w:styleId="87">
    <w:name w:val="Body Text First Indent 2"/>
    <w:basedOn w:val="35"/>
    <w:link w:val="273"/>
    <w:semiHidden/>
    <w:unhideWhenUsed/>
    <w:qFormat/>
    <w:uiPriority w:val="0"/>
    <w:pPr>
      <w:spacing w:after="200"/>
      <w:ind w:firstLine="360"/>
    </w:pPr>
  </w:style>
  <w:style w:type="table" w:styleId="89">
    <w:name w:val="Table Grid"/>
    <w:basedOn w:val="88"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90">
    <w:name w:val="Table Theme"/>
    <w:basedOn w:val="88"/>
    <w:semiHidden/>
    <w:unhideWhenUsed/>
    <w:uiPriority w:val="0"/>
    <w:pPr>
      <w:spacing w:line="245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0"/>
    <w:pPr>
      <w:spacing w:line="245" w:lineRule="auto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0"/>
    <w:pPr>
      <w:spacing w:line="245" w:lineRule="auto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0"/>
    <w:pPr>
      <w:spacing w:line="245" w:lineRule="auto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uiPriority w:val="0"/>
    <w:pPr>
      <w:spacing w:line="245" w:lineRule="auto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0"/>
    <w:pPr>
      <w:spacing w:line="245" w:lineRule="auto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0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0"/>
    <w:pPr>
      <w:spacing w:line="245" w:lineRule="auto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uiPriority w:val="0"/>
    <w:pPr>
      <w:spacing w:line="245" w:lineRule="auto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0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0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0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0"/>
    <w:pPr>
      <w:spacing w:line="245" w:lineRule="auto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0"/>
    <w:pPr>
      <w:spacing w:line="245" w:lineRule="auto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0"/>
    <w:pPr>
      <w:spacing w:line="245" w:lineRule="auto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0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0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0"/>
    <w:pPr>
      <w:spacing w:line="245" w:lineRule="auto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0"/>
    <w:pPr>
      <w:spacing w:line="245" w:lineRule="auto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0"/>
    <w:pPr>
      <w:spacing w:line="245" w:lineRule="auto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0"/>
    <w:pPr>
      <w:spacing w:line="245" w:lineRule="auto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0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0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0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0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0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0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table" w:styleId="140">
    <w:name w:val="Light List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1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  <w:shd w:val="clear" w:color="auto" w:fill="FDA6CF" w:themeFill="accent1" w:themeFillTint="3F"/>
      </w:tcPr>
    </w:tblStylePr>
    <w:tblStylePr w:type="band2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1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  <w:shd w:val="clear" w:color="auto" w:fill="C3ECF8" w:themeFill="accent2" w:themeFillTint="3F"/>
      </w:tcPr>
    </w:tblStylePr>
    <w:tblStylePr w:type="band2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1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1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1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1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7046E" w:themeColor="accent1" w:themeTint="BF" w:sz="8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7046E" w:themeColor="accent1" w:themeTint="BF" w:sz="6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9C7E9" w:themeColor="accent2" w:themeTint="BF" w:sz="8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9C7E9" w:themeColor="accent2" w:themeTint="BF" w:sz="6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C67B" w:themeColor="accent3" w:themeTint="BF" w:sz="8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C67B" w:themeColor="accent3" w:themeTint="BF" w:sz="6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55FC3" w:themeColor="accent4" w:themeTint="BF" w:sz="8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5FC3" w:themeColor="accent4" w:themeTint="BF" w:sz="6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0000DF" w:themeColor="accent5" w:themeTint="BF" w:sz="8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DF" w:themeColor="accent5" w:themeTint="BF" w:sz="6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915D" w:themeColor="accent6" w:themeTint="BF" w:sz="8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915D" w:themeColor="accent6" w:themeTint="BF" w:sz="6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E0344" w:themeColor="accen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shd w:val="clear" w:color="auto" w:fill="FDA6CF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9AED7" w:themeColor="accent2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shd w:val="clear" w:color="auto" w:fill="C3ECF8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B350" w:themeColor="accent3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13B9E" w:themeColor="accent4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80" w:themeColor="accent5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6D28" w:themeColor="accent6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175">
    <w:name w:val="Medium Lis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E034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E034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E034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9AED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9AED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B35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B35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13B9E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13B9E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8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8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6D28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6D28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  <w:insideV w:val="single" w:color="E7046E" w:themeColor="accent1" w:themeTint="BF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7046E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  <w:insideV w:val="single" w:color="49C7E9" w:themeColor="accent2" w:themeTint="BF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9C7E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  <w:insideV w:val="single" w:color="9FC67B" w:themeColor="accent3" w:themeTint="BF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C67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  <w:insideV w:val="single" w:color="955FC3" w:themeColor="accent4" w:themeTint="BF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55FC3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  <w:insideV w:val="single" w:color="0000DF" w:themeColor="accent5" w:themeTint="BF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DF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  <w:insideV w:val="single" w:color="F9915D" w:themeColor="accent6" w:themeTint="BF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915D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189">
    <w:name w:val="Medium Grid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6DAF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1EAF7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E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A6CF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4C9E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3ECF8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6DAF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6DAF0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D9A7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994D7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040FF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B693" w:themeFill="accent6" w:themeFillTint="7F"/>
      </w:tcPr>
    </w:tblStylePr>
  </w:style>
  <w:style w:type="table" w:styleId="203">
    <w:name w:val="Dark List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205">
    <w:name w:val="Dark List Accent 2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C566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282A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</w:style>
  <w:style w:type="table" w:styleId="206">
    <w:name w:val="Dark List Accent 3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873A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</w:style>
  <w:style w:type="table" w:styleId="207">
    <w:name w:val="Dark List Accent 4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208">
    <w:name w:val="Dark List Accent 5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209">
    <w:name w:val="Dark List Accent 6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F4A07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</w:style>
  <w:style w:type="table" w:styleId="210">
    <w:name w:val="Colorful Shading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B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E6880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E6880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68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AF0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2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C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14">
    <w:name w:val="Colorful Shading Accent 4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2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EA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2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2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A63B06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A63B06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19">
    <w:name w:val="Colorful List Accent 2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20">
    <w:name w:val="Colorful List Accent 3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21">
    <w:name w:val="Colorful List Accent 4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1EAF7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F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22">
    <w:name w:val="Colorful List Accent 5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E" w:themeFill="accent5" w:themeFillTint="33"/>
      </w:tcPr>
    </w:tblStylePr>
  </w:style>
  <w:style w:type="table" w:styleId="223">
    <w:name w:val="Colorful List Accent 6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24">
    <w:name w:val="Colorful Grid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B70B1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70B1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226">
    <w:name w:val="Colorful Grid Accent 2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227">
    <w:name w:val="Colorful Grid Accent 3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CE0B8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E0B8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28">
    <w:name w:val="Colorful Grid Accent 4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229">
    <w:name w:val="Colorful Grid Accent 5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230">
    <w:name w:val="Colorful Grid Accent 6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character" w:styleId="232">
    <w:name w:val="Strong"/>
    <w:basedOn w:val="231"/>
    <w:uiPriority w:val="0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qFormat/>
    <w:uiPriority w:val="0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unhideWhenUsed/>
    <w:qFormat/>
    <w:uiPriority w:val="0"/>
    <w:rPr>
      <w:rFonts w:ascii="Microsoft YaHei UI" w:hAnsi="Microsoft YaHei UI" w:eastAsia="Microsoft YaHei UI"/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qFormat/>
    <w:uiPriority w:val="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unhideWhenUsed/>
    <w:uiPriority w:val="0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nhideWhenUsed/>
    <w:qFormat/>
    <w:uiPriority w:val="0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qFormat/>
    <w:uiPriority w:val="0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unhideWhenUsed/>
    <w:uiPriority w:val="0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uiPriority w:val="99"/>
    <w:rPr>
      <w:rFonts w:ascii="Microsoft YaHei UI" w:hAnsi="Microsoft YaHei UI" w:eastAsia="Microsoft YaHei UI" w:cs="Tahoma"/>
      <w:sz w:val="16"/>
      <w:szCs w:val="16"/>
    </w:rPr>
  </w:style>
  <w:style w:type="character" w:styleId="250">
    <w:name w:val="Placeholder Text"/>
    <w:basedOn w:val="231"/>
    <w:semiHidden/>
    <w:uiPriority w:val="99"/>
    <w:rPr>
      <w:rFonts w:ascii="Microsoft YaHei UI" w:hAnsi="Microsoft YaHei UI" w:eastAsia="Microsoft YaHei UI"/>
      <w:color w:val="808080"/>
    </w:rPr>
  </w:style>
  <w:style w:type="character" w:customStyle="1" w:styleId="251">
    <w:name w:val="标题 2 字符"/>
    <w:basedOn w:val="231"/>
    <w:link w:val="4"/>
    <w:uiPriority w:val="9"/>
    <w:rPr>
      <w:rFonts w:ascii="Microsoft YaHei UI" w:hAnsi="Microsoft YaHei UI" w:eastAsia="Microsoft YaHei UI"/>
      <w:caps/>
      <w:color w:val="19AED7" w:themeColor="accent2"/>
      <w:sz w:val="44"/>
      <w:szCs w:val="56"/>
      <w14:textFill>
        <w14:solidFill>
          <w14:schemeClr w14:val="accent2"/>
        </w14:solidFill>
      </w14:textFill>
    </w:rPr>
  </w:style>
  <w:style w:type="character" w:customStyle="1" w:styleId="252">
    <w:name w:val="标题 3 字符"/>
    <w:basedOn w:val="231"/>
    <w:link w:val="5"/>
    <w:uiPriority w:val="9"/>
    <w:rPr>
      <w:rFonts w:ascii="Microsoft YaHei UI" w:hAnsi="Microsoft YaHei UI" w:eastAsia="Microsoft YaHei UI"/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character" w:customStyle="1" w:styleId="253">
    <w:name w:val="标题 4 字符"/>
    <w:basedOn w:val="231"/>
    <w:link w:val="6"/>
    <w:uiPriority w:val="9"/>
    <w:rPr>
      <w:rFonts w:ascii="Microsoft YaHei UI" w:hAnsi="Microsoft YaHei UI" w:eastAsia="Microsoft YaHei UI"/>
      <w:color w:val="8E0344" w:themeColor="accent1"/>
      <w:sz w:val="24"/>
      <w14:textFill>
        <w14:solidFill>
          <w14:schemeClr w14:val="accent1"/>
        </w14:solidFill>
      </w14:textFill>
    </w:rPr>
  </w:style>
  <w:style w:type="character" w:customStyle="1" w:styleId="254">
    <w:name w:val="标题 6 字符"/>
    <w:basedOn w:val="231"/>
    <w:link w:val="8"/>
    <w:uiPriority w:val="0"/>
    <w:rPr>
      <w:rFonts w:ascii="Microsoft YaHei UI" w:hAnsi="Microsoft YaHei UI" w:eastAsia="Microsoft YaHei UI" w:cs="Times New Roman"/>
      <w:color w:val="1C4F7B" w:themeColor="text2" w:themeShade="BF"/>
      <w:sz w:val="60"/>
    </w:rPr>
  </w:style>
  <w:style w:type="paragraph" w:styleId="255">
    <w:name w:val="List Paragraph"/>
    <w:basedOn w:val="1"/>
    <w:qFormat/>
    <w:uiPriority w:val="34"/>
    <w:pPr>
      <w:numPr>
        <w:ilvl w:val="0"/>
        <w:numId w:val="11"/>
      </w:numPr>
      <w:spacing w:after="400" w:line="240" w:lineRule="auto"/>
      <w:jc w:val="center"/>
    </w:pPr>
    <w:rPr>
      <w:color w:val="8E0344" w:themeColor="accent1"/>
      <w:sz w:val="32"/>
      <w:lang w:bidi="hi-IN"/>
      <w14:textFill>
        <w14:solidFill>
          <w14:schemeClr w14:val="accent1"/>
        </w14:solidFill>
      </w14:textFill>
    </w:rPr>
  </w:style>
  <w:style w:type="character" w:customStyle="1" w:styleId="256">
    <w:name w:val="页眉 字符"/>
    <w:basedOn w:val="231"/>
    <w:link w:val="57"/>
    <w:uiPriority w:val="99"/>
    <w:rPr>
      <w:rFonts w:ascii="Microsoft YaHei UI" w:hAnsi="Microsoft YaHei UI" w:eastAsia="Microsoft YaHei UI"/>
      <w:sz w:val="21"/>
    </w:rPr>
  </w:style>
  <w:style w:type="character" w:customStyle="1" w:styleId="257">
    <w:name w:val="页脚 字符"/>
    <w:basedOn w:val="231"/>
    <w:link w:val="55"/>
    <w:uiPriority w:val="99"/>
    <w:rPr>
      <w:rFonts w:ascii="Microsoft YaHei UI" w:hAnsi="Microsoft YaHei UI" w:eastAsia="Microsoft YaHei UI"/>
      <w:sz w:val="21"/>
    </w:rPr>
  </w:style>
  <w:style w:type="character" w:customStyle="1" w:styleId="258">
    <w:name w:val="标题 1 字符"/>
    <w:basedOn w:val="231"/>
    <w:link w:val="3"/>
    <w:uiPriority w:val="9"/>
    <w:rPr>
      <w:rFonts w:ascii="Microsoft YaHei UI" w:hAnsi="Microsoft YaHei UI" w:eastAsia="Microsoft YaHei UI"/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character" w:customStyle="1" w:styleId="259">
    <w:name w:val="标题 字符"/>
    <w:basedOn w:val="231"/>
    <w:link w:val="84"/>
    <w:qFormat/>
    <w:uiPriority w:val="10"/>
    <w:rPr>
      <w:rFonts w:ascii="Microsoft YaHei UI" w:hAnsi="Microsoft YaHei UI" w:eastAsia="Microsoft YaHei UI"/>
      <w:caps/>
      <w:color w:val="FFFFFF" w:themeColor="background1"/>
      <w:sz w:val="42"/>
      <w:szCs w:val="36"/>
      <w14:textFill>
        <w14:solidFill>
          <w14:schemeClr w14:val="bg1"/>
        </w14:solidFill>
      </w14:textFill>
    </w:rPr>
  </w:style>
  <w:style w:type="character" w:customStyle="1" w:styleId="260">
    <w:name w:val="日期 字符"/>
    <w:basedOn w:val="231"/>
    <w:link w:val="50"/>
    <w:uiPriority w:val="99"/>
    <w:rPr>
      <w:rFonts w:ascii="Microsoft YaHei UI" w:hAnsi="Microsoft YaHei UI" w:eastAsia="Microsoft YaHei UI"/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character" w:customStyle="1" w:styleId="261">
    <w:name w:val="标题 5 字符"/>
    <w:basedOn w:val="231"/>
    <w:link w:val="7"/>
    <w:uiPriority w:val="9"/>
    <w:rPr>
      <w:rFonts w:ascii="Microsoft YaHei UI" w:hAnsi="Microsoft YaHei UI" w:eastAsia="Microsoft YaHei UI"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customStyle="1" w:styleId="262">
    <w:name w:val="复选框缩进"/>
    <w:basedOn w:val="1"/>
    <w:qFormat/>
    <w:uiPriority w:val="0"/>
    <w:pPr>
      <w:spacing w:before="20" w:after="20" w:line="216" w:lineRule="auto"/>
      <w:ind w:left="357" w:hanging="357"/>
    </w:pPr>
  </w:style>
  <w:style w:type="paragraph" w:customStyle="1" w:styleId="263">
    <w:name w:val="项目符号"/>
    <w:basedOn w:val="1"/>
    <w:qFormat/>
    <w:uiPriority w:val="0"/>
    <w:pPr>
      <w:numPr>
        <w:ilvl w:val="0"/>
        <w:numId w:val="12"/>
      </w:numPr>
      <w:spacing w:before="20" w:after="20" w:line="216" w:lineRule="auto"/>
      <w:ind w:left="538" w:hanging="181"/>
    </w:pPr>
  </w:style>
  <w:style w:type="character" w:customStyle="1" w:styleId="264">
    <w:name w:val="标题 7 字符"/>
    <w:basedOn w:val="231"/>
    <w:link w:val="9"/>
    <w:semiHidden/>
    <w:qFormat/>
    <w:uiPriority w:val="0"/>
    <w:rPr>
      <w:rFonts w:ascii="Microsoft YaHei UI" w:hAnsi="Microsoft YaHei UI" w:eastAsia="Microsoft YaHei UI" w:cstheme="majorBidi"/>
      <w:i/>
      <w:iCs/>
      <w:color w:val="470122" w:themeColor="accent1" w:themeShade="80"/>
      <w:sz w:val="21"/>
    </w:rPr>
  </w:style>
  <w:style w:type="character" w:customStyle="1" w:styleId="265">
    <w:name w:val="标题 8 字符"/>
    <w:basedOn w:val="231"/>
    <w:link w:val="10"/>
    <w:semiHidden/>
    <w:qFormat/>
    <w:uiPriority w:val="0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qFormat/>
    <w:uiPriority w:val="0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qFormat/>
    <w:uiPriority w:val="0"/>
  </w:style>
  <w:style w:type="character" w:customStyle="1" w:styleId="268">
    <w:name w:val="正文文本 字符"/>
    <w:basedOn w:val="231"/>
    <w:link w:val="34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69">
    <w:name w:val="正文文本 2 字符"/>
    <w:basedOn w:val="231"/>
    <w:link w:val="76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0">
    <w:name w:val="正文文本 3 字符"/>
    <w:basedOn w:val="231"/>
    <w:link w:val="31"/>
    <w:semiHidden/>
    <w:qFormat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首行缩进 字符"/>
    <w:basedOn w:val="268"/>
    <w:link w:val="86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2">
    <w:name w:val="正文文本缩进 字符"/>
    <w:basedOn w:val="231"/>
    <w:link w:val="35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3">
    <w:name w:val="正文首行缩进 2 字符"/>
    <w:basedOn w:val="272"/>
    <w:link w:val="87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4">
    <w:name w:val="正文文本缩进 2 字符"/>
    <w:basedOn w:val="231"/>
    <w:link w:val="51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5">
    <w:name w:val="正文文本缩进 3 字符"/>
    <w:basedOn w:val="231"/>
    <w:link w:val="70"/>
    <w:semiHidden/>
    <w:qFormat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qFormat/>
    <w:uiPriority w:val="0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8">
    <w:name w:val="批注文字 字符"/>
    <w:basedOn w:val="231"/>
    <w:link w:val="28"/>
    <w:semiHidden/>
    <w:qFormat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qFormat/>
    <w:uiPriority w:val="0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文档结构图 字符"/>
    <w:basedOn w:val="231"/>
    <w:link w:val="26"/>
    <w:semiHidden/>
    <w:qFormat/>
    <w:uiPriority w:val="0"/>
    <w:rPr>
      <w:rFonts w:ascii="Microsoft YaHei UI" w:hAnsi="Microsoft YaHei UI" w:eastAsia="Microsoft YaHei UI" w:cs="Segoe UI"/>
      <w:sz w:val="16"/>
      <w:szCs w:val="16"/>
    </w:rPr>
  </w:style>
  <w:style w:type="character" w:customStyle="1" w:styleId="281">
    <w:name w:val="电子邮件签名 字符"/>
    <w:basedOn w:val="231"/>
    <w:link w:val="19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82">
    <w:name w:val="尾注文本 字符"/>
    <w:basedOn w:val="231"/>
    <w:link w:val="52"/>
    <w:semiHidden/>
    <w:qFormat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83">
    <w:name w:val="脚注文本 字符"/>
    <w:basedOn w:val="231"/>
    <w:link w:val="67"/>
    <w:semiHidden/>
    <w:qFormat/>
    <w:uiPriority w:val="0"/>
    <w:rPr>
      <w:rFonts w:ascii="Microsoft YaHei UI" w:hAnsi="Microsoft YaHei UI" w:eastAsia="Microsoft YaHei UI"/>
      <w:sz w:val="20"/>
      <w:szCs w:val="20"/>
    </w:rPr>
  </w:style>
  <w:style w:type="table" w:customStyle="1" w:styleId="284">
    <w:name w:val="Grid Table 1 Light"/>
    <w:basedOn w:val="88"/>
    <w:qFormat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5">
    <w:name w:val="Grid Table 1 Light Accent 1"/>
    <w:basedOn w:val="88"/>
    <w:qFormat/>
    <w:uiPriority w:val="46"/>
    <w:pPr>
      <w:spacing w:after="0" w:line="240" w:lineRule="auto"/>
    </w:pPr>
    <w:tblPr>
      <w:tblBorders>
        <w:top w:val="single" w:color="FB70B1" w:themeColor="accent1" w:themeTint="66" w:sz="4" w:space="0"/>
        <w:left w:val="single" w:color="FB70B1" w:themeColor="accent1" w:themeTint="66" w:sz="4" w:space="0"/>
        <w:bottom w:val="single" w:color="FB70B1" w:themeColor="accent1" w:themeTint="66" w:sz="4" w:space="0"/>
        <w:right w:val="single" w:color="FB70B1" w:themeColor="accent1" w:themeTint="66" w:sz="4" w:space="0"/>
        <w:insideH w:val="single" w:color="FB70B1" w:themeColor="accent1" w:themeTint="66" w:sz="4" w:space="0"/>
        <w:insideV w:val="single" w:color="FB70B1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2"/>
    <w:basedOn w:val="88"/>
    <w:qFormat/>
    <w:uiPriority w:val="46"/>
    <w:pPr>
      <w:spacing w:after="0" w:line="240" w:lineRule="auto"/>
    </w:pPr>
    <w:tblPr>
      <w:tblBorders>
        <w:top w:val="single" w:color="9EE1F3" w:themeColor="accent2" w:themeTint="66" w:sz="4" w:space="0"/>
        <w:left w:val="single" w:color="9EE1F3" w:themeColor="accent2" w:themeTint="66" w:sz="4" w:space="0"/>
        <w:bottom w:val="single" w:color="9EE1F3" w:themeColor="accent2" w:themeTint="66" w:sz="4" w:space="0"/>
        <w:right w:val="single" w:color="9EE1F3" w:themeColor="accent2" w:themeTint="66" w:sz="4" w:space="0"/>
        <w:insideH w:val="single" w:color="9EE1F3" w:themeColor="accent2" w:themeTint="66" w:sz="4" w:space="0"/>
        <w:insideV w:val="single" w:color="9EE1F3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3"/>
    <w:basedOn w:val="88"/>
    <w:qFormat/>
    <w:uiPriority w:val="46"/>
    <w:pPr>
      <w:spacing w:after="0" w:line="240" w:lineRule="auto"/>
    </w:pPr>
    <w:tblPr>
      <w:tblBorders>
        <w:top w:val="single" w:color="CCE0B8" w:themeColor="accent3" w:themeTint="66" w:sz="4" w:space="0"/>
        <w:left w:val="single" w:color="CCE0B8" w:themeColor="accent3" w:themeTint="66" w:sz="4" w:space="0"/>
        <w:bottom w:val="single" w:color="CCE0B8" w:themeColor="accent3" w:themeTint="66" w:sz="4" w:space="0"/>
        <w:right w:val="single" w:color="CCE0B8" w:themeColor="accent3" w:themeTint="66" w:sz="4" w:space="0"/>
        <w:insideH w:val="single" w:color="CCE0B8" w:themeColor="accent3" w:themeTint="66" w:sz="4" w:space="0"/>
        <w:insideV w:val="single" w:color="CCE0B8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4"/>
    <w:basedOn w:val="88"/>
    <w:qFormat/>
    <w:uiPriority w:val="46"/>
    <w:pPr>
      <w:spacing w:after="0" w:line="240" w:lineRule="auto"/>
    </w:pPr>
    <w:tblPr>
      <w:tblBorders>
        <w:top w:val="single" w:color="C6A9DF" w:themeColor="accent4" w:themeTint="66" w:sz="4" w:space="0"/>
        <w:left w:val="single" w:color="C6A9DF" w:themeColor="accent4" w:themeTint="66" w:sz="4" w:space="0"/>
        <w:bottom w:val="single" w:color="C6A9DF" w:themeColor="accent4" w:themeTint="66" w:sz="4" w:space="0"/>
        <w:right w:val="single" w:color="C6A9DF" w:themeColor="accent4" w:themeTint="66" w:sz="4" w:space="0"/>
        <w:insideH w:val="single" w:color="C6A9DF" w:themeColor="accent4" w:themeTint="66" w:sz="4" w:space="0"/>
        <w:insideV w:val="single" w:color="C6A9DF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5"/>
    <w:basedOn w:val="88"/>
    <w:qFormat/>
    <w:uiPriority w:val="46"/>
    <w:pPr>
      <w:spacing w:after="0" w:line="240" w:lineRule="auto"/>
    </w:pPr>
    <w:tblPr>
      <w:tblBorders>
        <w:top w:val="single" w:color="6666FF" w:themeColor="accent5" w:themeTint="66" w:sz="4" w:space="0"/>
        <w:left w:val="single" w:color="6666FF" w:themeColor="accent5" w:themeTint="66" w:sz="4" w:space="0"/>
        <w:bottom w:val="single" w:color="6666FF" w:themeColor="accent5" w:themeTint="66" w:sz="4" w:space="0"/>
        <w:right w:val="single" w:color="6666FF" w:themeColor="accent5" w:themeTint="66" w:sz="4" w:space="0"/>
        <w:insideH w:val="single" w:color="6666FF" w:themeColor="accent5" w:themeTint="66" w:sz="4" w:space="0"/>
        <w:insideV w:val="single" w:color="6666FF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6"/>
    <w:basedOn w:val="88"/>
    <w:qFormat/>
    <w:uiPriority w:val="46"/>
    <w:pPr>
      <w:spacing w:after="0" w:line="240" w:lineRule="auto"/>
    </w:pPr>
    <w:tblPr>
      <w:tblBorders>
        <w:top w:val="single" w:color="FBC4A8" w:themeColor="accent6" w:themeTint="66" w:sz="4" w:space="0"/>
        <w:left w:val="single" w:color="FBC4A8" w:themeColor="accent6" w:themeTint="66" w:sz="4" w:space="0"/>
        <w:bottom w:val="single" w:color="FBC4A8" w:themeColor="accent6" w:themeTint="66" w:sz="4" w:space="0"/>
        <w:right w:val="single" w:color="FBC4A8" w:themeColor="accent6" w:themeTint="66" w:sz="4" w:space="0"/>
        <w:insideH w:val="single" w:color="FBC4A8" w:themeColor="accent6" w:themeTint="66" w:sz="4" w:space="0"/>
        <w:insideV w:val="single" w:color="FBC4A8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2"/>
    <w:basedOn w:val="88"/>
    <w:qFormat/>
    <w:uiPriority w:val="47"/>
    <w:pPr>
      <w:spacing w:after="0" w:line="240" w:lineRule="auto"/>
    </w:p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2">
    <w:name w:val="Grid Table 2 Accent 1"/>
    <w:basedOn w:val="88"/>
    <w:qFormat/>
    <w:uiPriority w:val="47"/>
    <w:pPr>
      <w:spacing w:after="0" w:line="240" w:lineRule="auto"/>
    </w:pPr>
    <w:tblPr>
      <w:tblBorders>
        <w:top w:val="single" w:color="FA288A" w:themeColor="accent1" w:themeTint="99" w:sz="2" w:space="0"/>
        <w:bottom w:val="single" w:color="FA288A" w:themeColor="accent1" w:themeTint="99" w:sz="2" w:space="0"/>
        <w:insideH w:val="single" w:color="FA288A" w:themeColor="accent1" w:themeTint="99" w:sz="2" w:space="0"/>
        <w:insideV w:val="single" w:color="FA288A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288A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293">
    <w:name w:val="Grid Table 2 Accent 2"/>
    <w:basedOn w:val="88"/>
    <w:qFormat/>
    <w:uiPriority w:val="47"/>
    <w:pPr>
      <w:spacing w:after="0" w:line="240" w:lineRule="auto"/>
    </w:pPr>
    <w:tblPr>
      <w:tblBorders>
        <w:top w:val="single" w:color="6DD2EE" w:themeColor="accent2" w:themeTint="99" w:sz="2" w:space="0"/>
        <w:bottom w:val="single" w:color="6DD2EE" w:themeColor="accent2" w:themeTint="99" w:sz="2" w:space="0"/>
        <w:insideH w:val="single" w:color="6DD2EE" w:themeColor="accent2" w:themeTint="99" w:sz="2" w:space="0"/>
        <w:insideV w:val="single" w:color="6DD2EE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DD2EE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294">
    <w:name w:val="Grid Table 2 Accent 3"/>
    <w:basedOn w:val="88"/>
    <w:qFormat/>
    <w:uiPriority w:val="47"/>
    <w:pPr>
      <w:spacing w:after="0" w:line="240" w:lineRule="auto"/>
    </w:pPr>
    <w:tblPr>
      <w:tblBorders>
        <w:top w:val="single" w:color="B2D195" w:themeColor="accent3" w:themeTint="99" w:sz="2" w:space="0"/>
        <w:bottom w:val="single" w:color="B2D195" w:themeColor="accent3" w:themeTint="99" w:sz="2" w:space="0"/>
        <w:insideH w:val="single" w:color="B2D195" w:themeColor="accent3" w:themeTint="99" w:sz="2" w:space="0"/>
        <w:insideV w:val="single" w:color="B2D195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2D195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295">
    <w:name w:val="Grid Table 2 Accent 4"/>
    <w:basedOn w:val="88"/>
    <w:qFormat/>
    <w:uiPriority w:val="47"/>
    <w:pPr>
      <w:spacing w:after="0" w:line="240" w:lineRule="auto"/>
    </w:pPr>
    <w:tblPr>
      <w:tblBorders>
        <w:top w:val="single" w:color="AA7ECF" w:themeColor="accent4" w:themeTint="99" w:sz="2" w:space="0"/>
        <w:bottom w:val="single" w:color="AA7ECF" w:themeColor="accent4" w:themeTint="99" w:sz="2" w:space="0"/>
        <w:insideH w:val="single" w:color="AA7ECF" w:themeColor="accent4" w:themeTint="99" w:sz="2" w:space="0"/>
        <w:insideV w:val="single" w:color="AA7EC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A7EC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296">
    <w:name w:val="Grid Table 2 Accent 5"/>
    <w:basedOn w:val="88"/>
    <w:qFormat/>
    <w:uiPriority w:val="47"/>
    <w:pPr>
      <w:spacing w:after="0" w:line="240" w:lineRule="auto"/>
    </w:pPr>
    <w:tblPr>
      <w:tblBorders>
        <w:top w:val="single" w:color="1919FF" w:themeColor="accent5" w:themeTint="99" w:sz="2" w:space="0"/>
        <w:bottom w:val="single" w:color="1919FF" w:themeColor="accent5" w:themeTint="99" w:sz="2" w:space="0"/>
        <w:insideH w:val="single" w:color="1919FF" w:themeColor="accent5" w:themeTint="99" w:sz="2" w:space="0"/>
        <w:insideV w:val="single" w:color="1919FF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1919FF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297">
    <w:name w:val="Grid Table 2 Accent 6"/>
    <w:basedOn w:val="88"/>
    <w:qFormat/>
    <w:uiPriority w:val="47"/>
    <w:pPr>
      <w:spacing w:after="0" w:line="240" w:lineRule="auto"/>
    </w:pPr>
    <w:tblPr>
      <w:tblBorders>
        <w:top w:val="single" w:color="FAA77D" w:themeColor="accent6" w:themeTint="99" w:sz="2" w:space="0"/>
        <w:bottom w:val="single" w:color="FAA77D" w:themeColor="accent6" w:themeTint="99" w:sz="2" w:space="0"/>
        <w:insideH w:val="single" w:color="FAA77D" w:themeColor="accent6" w:themeTint="99" w:sz="2" w:space="0"/>
        <w:insideV w:val="single" w:color="FAA77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A77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298">
    <w:name w:val="Grid Table 3"/>
    <w:basedOn w:val="88"/>
    <w:qFormat/>
    <w:uiPriority w:val="48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299">
    <w:name w:val="Grid Table 3 Accent 1"/>
    <w:basedOn w:val="88"/>
    <w:qFormat/>
    <w:uiPriority w:val="48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00">
    <w:name w:val="Grid Table 3 Accent 2"/>
    <w:basedOn w:val="88"/>
    <w:qFormat/>
    <w:uiPriority w:val="48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01">
    <w:name w:val="Grid Table 3 Accent 3"/>
    <w:basedOn w:val="88"/>
    <w:qFormat/>
    <w:uiPriority w:val="48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02">
    <w:name w:val="Grid Table 3 Accent 4"/>
    <w:basedOn w:val="88"/>
    <w:qFormat/>
    <w:uiPriority w:val="48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03">
    <w:name w:val="Grid Table 3 Accent 5"/>
    <w:basedOn w:val="88"/>
    <w:qFormat/>
    <w:uiPriority w:val="48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04">
    <w:name w:val="Grid Table 3 Accent 6"/>
    <w:basedOn w:val="88"/>
    <w:qFormat/>
    <w:uiPriority w:val="48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table" w:customStyle="1" w:styleId="305">
    <w:name w:val="Grid Table 4"/>
    <w:basedOn w:val="88"/>
    <w:qFormat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6">
    <w:name w:val="Grid Table 4 Accent 1"/>
    <w:basedOn w:val="88"/>
    <w:qFormat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07">
    <w:name w:val="Grid Table 4 Accent 2"/>
    <w:basedOn w:val="88"/>
    <w:qFormat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08">
    <w:name w:val="Grid Table 4 Accent 3"/>
    <w:basedOn w:val="88"/>
    <w:qFormat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09">
    <w:name w:val="Grid Table 4 Accent 4"/>
    <w:basedOn w:val="88"/>
    <w:qFormat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10">
    <w:name w:val="Grid Table 4 Accent 5"/>
    <w:basedOn w:val="88"/>
    <w:qFormat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11">
    <w:name w:val="Grid Table 4 Accent 6"/>
    <w:basedOn w:val="88"/>
    <w:qFormat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12">
    <w:name w:val="Grid Table 5 Dark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3">
    <w:name w:val="Grid Table 5 Dark Accent 1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band1Vert">
      <w:tcPr>
        <w:shd w:val="clear" w:color="auto" w:fill="FB70B1" w:themeFill="accent1" w:themeFillTint="66"/>
      </w:tcPr>
    </w:tblStylePr>
    <w:tblStylePr w:type="band1Horz">
      <w:tcPr>
        <w:shd w:val="clear" w:color="auto" w:fill="FB70B1" w:themeFill="accent1" w:themeFillTint="66"/>
      </w:tcPr>
    </w:tblStylePr>
  </w:style>
  <w:style w:type="table" w:customStyle="1" w:styleId="314">
    <w:name w:val="Grid Table 5 Dark Accent 2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band1Vert">
      <w:tcPr>
        <w:shd w:val="clear" w:color="auto" w:fill="9EE1F3" w:themeFill="accent2" w:themeFillTint="66"/>
      </w:tcPr>
    </w:tblStylePr>
    <w:tblStylePr w:type="band1Horz">
      <w:tcPr>
        <w:shd w:val="clear" w:color="auto" w:fill="9EE1F3" w:themeFill="accent2" w:themeFillTint="66"/>
      </w:tcPr>
    </w:tblStylePr>
  </w:style>
  <w:style w:type="table" w:customStyle="1" w:styleId="315">
    <w:name w:val="Grid Table 5 Dark Accent 3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band1Vert">
      <w:tcPr>
        <w:shd w:val="clear" w:color="auto" w:fill="CCE0B8" w:themeFill="accent3" w:themeFillTint="66"/>
      </w:tcPr>
    </w:tblStylePr>
    <w:tblStylePr w:type="band1Horz">
      <w:tcPr>
        <w:shd w:val="clear" w:color="auto" w:fill="CCE0B8" w:themeFill="accent3" w:themeFillTint="66"/>
      </w:tcPr>
    </w:tblStylePr>
  </w:style>
  <w:style w:type="table" w:customStyle="1" w:styleId="316">
    <w:name w:val="Grid Table 5 Dark Accent 4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band1Vert">
      <w:tcPr>
        <w:shd w:val="clear" w:color="auto" w:fill="C6A9DF" w:themeFill="accent4" w:themeFillTint="66"/>
      </w:tcPr>
    </w:tblStylePr>
    <w:tblStylePr w:type="band1Horz">
      <w:tcPr>
        <w:shd w:val="clear" w:color="auto" w:fill="C6A9DF" w:themeFill="accent4" w:themeFillTint="66"/>
      </w:tcPr>
    </w:tblStylePr>
  </w:style>
  <w:style w:type="table" w:customStyle="1" w:styleId="317">
    <w:name w:val="Grid Table 5 Dark Accent 5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band1Vert">
      <w:tcPr>
        <w:shd w:val="clear" w:color="auto" w:fill="6666FF" w:themeFill="accent5" w:themeFillTint="66"/>
      </w:tcPr>
    </w:tblStylePr>
    <w:tblStylePr w:type="band1Horz">
      <w:tcPr>
        <w:shd w:val="clear" w:color="auto" w:fill="6666FF" w:themeFill="accent5" w:themeFillTint="66"/>
      </w:tcPr>
    </w:tblStylePr>
  </w:style>
  <w:style w:type="table" w:customStyle="1" w:styleId="318">
    <w:name w:val="Grid Table 5 Dark Accent 6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band1Vert">
      <w:tcPr>
        <w:shd w:val="clear" w:color="auto" w:fill="FBC4A8" w:themeFill="accent6" w:themeFillTint="66"/>
      </w:tcPr>
    </w:tblStylePr>
    <w:tblStylePr w:type="band1Horz">
      <w:tcPr>
        <w:shd w:val="clear" w:color="auto" w:fill="FBC4A8" w:themeFill="accent6" w:themeFillTint="66"/>
      </w:tcPr>
    </w:tblStylePr>
  </w:style>
  <w:style w:type="table" w:customStyle="1" w:styleId="319">
    <w:name w:val="Grid Table 6 Colorful"/>
    <w:basedOn w:val="88"/>
    <w:qFormat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0">
    <w:name w:val="Grid Table 6 Colorful Accent 1"/>
    <w:basedOn w:val="88"/>
    <w:qFormat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21">
    <w:name w:val="Grid Table 6 Colorful Accent 2"/>
    <w:basedOn w:val="88"/>
    <w:qFormat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22">
    <w:name w:val="Grid Table 6 Colorful Accent 3"/>
    <w:basedOn w:val="88"/>
    <w:qFormat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23">
    <w:name w:val="Grid Table 6 Colorful Accent 4"/>
    <w:basedOn w:val="88"/>
    <w:qFormat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24">
    <w:name w:val="Grid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25">
    <w:name w:val="Grid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26">
    <w:name w:val="Grid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7">
    <w:name w:val="Grid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28">
    <w:name w:val="Grid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29">
    <w:name w:val="Grid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30">
    <w:name w:val="Grid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31">
    <w:name w:val="Grid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32">
    <w:name w:val="Grid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character" w:customStyle="1" w:styleId="333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34">
    <w:name w:val="HTML 地址 字符"/>
    <w:basedOn w:val="231"/>
    <w:link w:val="41"/>
    <w:semiHidden/>
    <w:uiPriority w:val="0"/>
    <w:rPr>
      <w:rFonts w:ascii="Microsoft YaHei UI" w:hAnsi="Microsoft YaHei UI" w:eastAsia="Microsoft YaHei UI"/>
      <w:i/>
      <w:iCs/>
      <w:sz w:val="21"/>
    </w:rPr>
  </w:style>
  <w:style w:type="character" w:customStyle="1" w:styleId="335">
    <w:name w:val="HTML 预设格式 字符"/>
    <w:basedOn w:val="231"/>
    <w:link w:val="80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36">
    <w:name w:val="Intense Emphasis"/>
    <w:basedOn w:val="231"/>
    <w:uiPriority w:val="0"/>
    <w:rPr>
      <w:rFonts w:ascii="Microsoft YaHei UI" w:hAnsi="Microsoft YaHei UI" w:eastAsia="Microsoft YaHei UI"/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337">
    <w:name w:val="Intense Quote"/>
    <w:basedOn w:val="1"/>
    <w:next w:val="1"/>
    <w:link w:val="338"/>
    <w:uiPriority w:val="0"/>
    <w:pPr>
      <w:pBdr>
        <w:top w:val="single" w:color="8E0344" w:themeColor="accent1" w:sz="4" w:space="10"/>
        <w:bottom w:val="single" w:color="8E0344" w:themeColor="accent1" w:sz="4" w:space="10"/>
      </w:pBdr>
      <w:spacing w:before="360" w:after="360"/>
      <w:ind w:left="864" w:right="864"/>
      <w:jc w:val="center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character" w:customStyle="1" w:styleId="338">
    <w:name w:val="明显引用 字符"/>
    <w:basedOn w:val="231"/>
    <w:link w:val="337"/>
    <w:uiPriority w:val="0"/>
    <w:rPr>
      <w:rFonts w:ascii="Microsoft YaHei UI" w:hAnsi="Microsoft YaHei UI" w:eastAsia="Microsoft YaHei UI"/>
      <w:i/>
      <w:iCs/>
      <w:color w:val="8E0344" w:themeColor="accent1"/>
      <w:sz w:val="21"/>
      <w14:textFill>
        <w14:solidFill>
          <w14:schemeClr w14:val="accent1"/>
        </w14:solidFill>
      </w14:textFill>
    </w:rPr>
  </w:style>
  <w:style w:type="character" w:customStyle="1" w:styleId="339">
    <w:name w:val="Intense Reference"/>
    <w:basedOn w:val="231"/>
    <w:uiPriority w:val="0"/>
    <w:rPr>
      <w:rFonts w:ascii="Microsoft YaHei UI" w:hAnsi="Microsoft YaHei UI" w:eastAsia="Microsoft YaHei UI"/>
      <w:b/>
      <w:bCs/>
      <w:smallCaps/>
      <w:color w:val="8E0344" w:themeColor="accent1"/>
      <w:spacing w:val="5"/>
      <w14:textFill>
        <w14:solidFill>
          <w14:schemeClr w14:val="accent1"/>
        </w14:solidFill>
      </w14:textFill>
    </w:rPr>
  </w:style>
  <w:style w:type="table" w:customStyle="1" w:styleId="340">
    <w:name w:val="List Table 1 Light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1">
    <w:name w:val="List Table 1 Light Accent 1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288A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2">
    <w:name w:val="List Table 1 Light Accent 2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DD2EE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43">
    <w:name w:val="List Table 1 Light Accent 3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B2D195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44">
    <w:name w:val="List Table 1 Light Accent 4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AA7EC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45">
    <w:name w:val="List Table 1 Light Accent 5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1919FF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46">
    <w:name w:val="List Table 1 Light Accent 6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A77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47">
    <w:name w:val="List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8">
    <w:name w:val="List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4" w:space="0"/>
        <w:bottom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9">
    <w:name w:val="List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4" w:space="0"/>
        <w:bottom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50">
    <w:name w:val="List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4" w:space="0"/>
        <w:bottom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51">
    <w:name w:val="List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4" w:space="0"/>
        <w:bottom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52">
    <w:name w:val="List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4" w:space="0"/>
        <w:bottom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53">
    <w:name w:val="List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4" w:space="0"/>
        <w:bottom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54">
    <w:name w:val="List Table 3"/>
    <w:basedOn w:val="88"/>
    <w:uiPriority w:val="4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5">
    <w:name w:val="List Table 3 Accent 1"/>
    <w:basedOn w:val="88"/>
    <w:uiPriority w:val="48"/>
    <w:pPr>
      <w:spacing w:after="0" w:line="240" w:lineRule="auto"/>
    </w:pPr>
    <w:tblPr>
      <w:tblBorders>
        <w:top w:val="single" w:color="8E0344" w:themeColor="accent1" w:sz="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E0344" w:themeColor="accent1" w:sz="4" w:space="0"/>
          <w:right w:val="single" w:color="8E0344" w:themeColor="accent1" w:sz="4" w:space="0"/>
        </w:tcBorders>
      </w:tcPr>
    </w:tblStylePr>
    <w:tblStylePr w:type="band1Horz">
      <w:tcPr>
        <w:tcBorders>
          <w:top w:val="single" w:color="8E0344" w:themeColor="accent1" w:sz="4" w:space="0"/>
          <w:bottom w:val="single" w:color="8E0344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E0344" w:themeColor="accent1" w:sz="4" w:space="0"/>
          <w:left w:val="nil"/>
        </w:tcBorders>
      </w:tcPr>
    </w:tblStylePr>
    <w:tblStylePr w:type="swCell">
      <w:tcPr>
        <w:tcBorders>
          <w:top w:val="double" w:color="8E0344" w:themeColor="accent1" w:sz="4" w:space="0"/>
          <w:right w:val="nil"/>
        </w:tcBorders>
      </w:tcPr>
    </w:tblStylePr>
  </w:style>
  <w:style w:type="table" w:customStyle="1" w:styleId="356">
    <w:name w:val="List Table 3 Accent 2"/>
    <w:basedOn w:val="88"/>
    <w:uiPriority w:val="48"/>
    <w:pPr>
      <w:spacing w:after="0" w:line="240" w:lineRule="auto"/>
    </w:pPr>
    <w:tblPr>
      <w:tblBorders>
        <w:top w:val="single" w:color="19AED7" w:themeColor="accent2" w:sz="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9AED7" w:themeColor="accent2" w:sz="4" w:space="0"/>
          <w:right w:val="single" w:color="19AED7" w:themeColor="accent2" w:sz="4" w:space="0"/>
        </w:tcBorders>
      </w:tcPr>
    </w:tblStylePr>
    <w:tblStylePr w:type="band1Horz">
      <w:tcPr>
        <w:tcBorders>
          <w:top w:val="single" w:color="19AED7" w:themeColor="accent2" w:sz="4" w:space="0"/>
          <w:bottom w:val="single" w:color="19AED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9AED7" w:themeColor="accent2" w:sz="4" w:space="0"/>
          <w:left w:val="nil"/>
        </w:tcBorders>
      </w:tcPr>
    </w:tblStylePr>
    <w:tblStylePr w:type="swCell">
      <w:tcPr>
        <w:tcBorders>
          <w:top w:val="double" w:color="19AED7" w:themeColor="accent2" w:sz="4" w:space="0"/>
          <w:right w:val="nil"/>
        </w:tcBorders>
      </w:tcPr>
    </w:tblStylePr>
  </w:style>
  <w:style w:type="table" w:customStyle="1" w:styleId="357">
    <w:name w:val="List Table 3 Accent 3"/>
    <w:basedOn w:val="88"/>
    <w:uiPriority w:val="48"/>
    <w:pPr>
      <w:spacing w:after="0" w:line="240" w:lineRule="auto"/>
    </w:pPr>
    <w:tblPr>
      <w:tblBorders>
        <w:top w:val="single" w:color="80B350" w:themeColor="accent3" w:sz="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0B350" w:themeColor="accent3" w:sz="4" w:space="0"/>
          <w:right w:val="single" w:color="80B350" w:themeColor="accent3" w:sz="4" w:space="0"/>
        </w:tcBorders>
      </w:tcPr>
    </w:tblStylePr>
    <w:tblStylePr w:type="band1Horz">
      <w:tcPr>
        <w:tcBorders>
          <w:top w:val="single" w:color="80B350" w:themeColor="accent3" w:sz="4" w:space="0"/>
          <w:bottom w:val="single" w:color="80B350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0B350" w:themeColor="accent3" w:sz="4" w:space="0"/>
          <w:left w:val="nil"/>
        </w:tcBorders>
      </w:tcPr>
    </w:tblStylePr>
    <w:tblStylePr w:type="swCell">
      <w:tcPr>
        <w:tcBorders>
          <w:top w:val="double" w:color="80B350" w:themeColor="accent3" w:sz="4" w:space="0"/>
          <w:right w:val="nil"/>
        </w:tcBorders>
      </w:tcPr>
    </w:tblStylePr>
  </w:style>
  <w:style w:type="table" w:customStyle="1" w:styleId="358">
    <w:name w:val="List Table 3 Accent 4"/>
    <w:basedOn w:val="88"/>
    <w:uiPriority w:val="48"/>
    <w:pPr>
      <w:spacing w:after="0" w:line="240" w:lineRule="auto"/>
    </w:pPr>
    <w:tblPr>
      <w:tblBorders>
        <w:top w:val="single" w:color="713B9E" w:themeColor="accent4" w:sz="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13B9E" w:themeColor="accent4" w:sz="4" w:space="0"/>
          <w:right w:val="single" w:color="713B9E" w:themeColor="accent4" w:sz="4" w:space="0"/>
        </w:tcBorders>
      </w:tcPr>
    </w:tblStylePr>
    <w:tblStylePr w:type="band1Horz">
      <w:tcPr>
        <w:tcBorders>
          <w:top w:val="single" w:color="713B9E" w:themeColor="accent4" w:sz="4" w:space="0"/>
          <w:bottom w:val="single" w:color="713B9E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13B9E" w:themeColor="accent4" w:sz="4" w:space="0"/>
          <w:left w:val="nil"/>
        </w:tcBorders>
      </w:tcPr>
    </w:tblStylePr>
    <w:tblStylePr w:type="swCell">
      <w:tcPr>
        <w:tcBorders>
          <w:top w:val="double" w:color="713B9E" w:themeColor="accent4" w:sz="4" w:space="0"/>
          <w:right w:val="nil"/>
        </w:tcBorders>
      </w:tcPr>
    </w:tblStylePr>
  </w:style>
  <w:style w:type="table" w:customStyle="1" w:styleId="359">
    <w:name w:val="List Table 3 Accent 5"/>
    <w:basedOn w:val="88"/>
    <w:uiPriority w:val="48"/>
    <w:pPr>
      <w:spacing w:after="0" w:line="240" w:lineRule="auto"/>
    </w:pPr>
    <w:tblPr>
      <w:tblBorders>
        <w:top w:val="single" w:color="000080" w:themeColor="accent5" w:sz="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80" w:themeColor="accent5" w:sz="4" w:space="0"/>
          <w:right w:val="single" w:color="000080" w:themeColor="accent5" w:sz="4" w:space="0"/>
        </w:tcBorders>
      </w:tcPr>
    </w:tblStylePr>
    <w:tblStylePr w:type="band1Horz">
      <w:tcPr>
        <w:tcBorders>
          <w:top w:val="single" w:color="000080" w:themeColor="accent5" w:sz="4" w:space="0"/>
          <w:bottom w:val="single" w:color="000080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80" w:themeColor="accent5" w:sz="4" w:space="0"/>
          <w:left w:val="nil"/>
        </w:tcBorders>
      </w:tcPr>
    </w:tblStylePr>
    <w:tblStylePr w:type="swCell">
      <w:tcPr>
        <w:tcBorders>
          <w:top w:val="double" w:color="000080" w:themeColor="accent5" w:sz="4" w:space="0"/>
          <w:right w:val="nil"/>
        </w:tcBorders>
      </w:tcPr>
    </w:tblStylePr>
  </w:style>
  <w:style w:type="table" w:customStyle="1" w:styleId="360">
    <w:name w:val="List Table 3 Accent 6"/>
    <w:basedOn w:val="88"/>
    <w:uiPriority w:val="48"/>
    <w:pPr>
      <w:spacing w:after="0" w:line="240" w:lineRule="auto"/>
    </w:pPr>
    <w:tblPr>
      <w:tblBorders>
        <w:top w:val="single" w:color="F76D28" w:themeColor="accent6" w:sz="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76D28" w:themeColor="accent6" w:sz="4" w:space="0"/>
          <w:right w:val="single" w:color="F76D28" w:themeColor="accent6" w:sz="4" w:space="0"/>
        </w:tcBorders>
      </w:tcPr>
    </w:tblStylePr>
    <w:tblStylePr w:type="band1Horz">
      <w:tcPr>
        <w:tcBorders>
          <w:top w:val="single" w:color="F76D28" w:themeColor="accent6" w:sz="4" w:space="0"/>
          <w:bottom w:val="single" w:color="F76D28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76D28" w:themeColor="accent6" w:sz="4" w:space="0"/>
          <w:left w:val="nil"/>
        </w:tcBorders>
      </w:tcPr>
    </w:tblStylePr>
    <w:tblStylePr w:type="swCell">
      <w:tcPr>
        <w:tcBorders>
          <w:top w:val="double" w:color="F76D28" w:themeColor="accent6" w:sz="4" w:space="0"/>
          <w:right w:val="nil"/>
        </w:tcBorders>
      </w:tcPr>
    </w:tblStylePr>
  </w:style>
  <w:style w:type="table" w:customStyle="1" w:styleId="361">
    <w:name w:val="List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2">
    <w:name w:val="List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63">
    <w:name w:val="List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64">
    <w:name w:val="List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65">
    <w:name w:val="List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66">
    <w:name w:val="List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67">
    <w:name w:val="List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68">
    <w:name w:val="List Table 5 Dark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69">
    <w:name w:val="List Table 5 Dark Accent 1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E0344" w:themeColor="accent1" w:sz="24" w:space="0"/>
        <w:left w:val="single" w:color="8E0344" w:themeColor="accent1" w:sz="24" w:space="0"/>
        <w:bottom w:val="single" w:color="8E0344" w:themeColor="accent1" w:sz="24" w:space="0"/>
        <w:right w:val="single" w:color="8E0344" w:themeColor="accent1" w:sz="24" w:space="0"/>
      </w:tblBorders>
    </w:tblPr>
    <w:tcPr>
      <w:shd w:val="clear" w:color="auto" w:fill="8E0344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0">
    <w:name w:val="List Table 5 Dark Accent 2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9AED7" w:themeColor="accent2" w:sz="24" w:space="0"/>
        <w:left w:val="single" w:color="19AED7" w:themeColor="accent2" w:sz="24" w:space="0"/>
        <w:bottom w:val="single" w:color="19AED7" w:themeColor="accent2" w:sz="24" w:space="0"/>
        <w:right w:val="single" w:color="19AED7" w:themeColor="accent2" w:sz="24" w:space="0"/>
      </w:tblBorders>
    </w:tblPr>
    <w:tcPr>
      <w:shd w:val="clear" w:color="auto" w:fill="19AED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3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0B350" w:themeColor="accent3" w:sz="24" w:space="0"/>
        <w:left w:val="single" w:color="80B350" w:themeColor="accent3" w:sz="24" w:space="0"/>
        <w:bottom w:val="single" w:color="80B350" w:themeColor="accent3" w:sz="24" w:space="0"/>
        <w:right w:val="single" w:color="80B350" w:themeColor="accent3" w:sz="24" w:space="0"/>
      </w:tblBorders>
    </w:tblPr>
    <w:tcPr>
      <w:shd w:val="clear" w:color="auto" w:fill="80B350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4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13B9E" w:themeColor="accent4" w:sz="24" w:space="0"/>
        <w:left w:val="single" w:color="713B9E" w:themeColor="accent4" w:sz="24" w:space="0"/>
        <w:bottom w:val="single" w:color="713B9E" w:themeColor="accent4" w:sz="24" w:space="0"/>
        <w:right w:val="single" w:color="713B9E" w:themeColor="accent4" w:sz="24" w:space="0"/>
      </w:tblBorders>
    </w:tblPr>
    <w:tcPr>
      <w:shd w:val="clear" w:color="auto" w:fill="713B9E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5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80" w:themeColor="accent5" w:sz="24" w:space="0"/>
        <w:left w:val="single" w:color="000080" w:themeColor="accent5" w:sz="24" w:space="0"/>
        <w:bottom w:val="single" w:color="000080" w:themeColor="accent5" w:sz="24" w:space="0"/>
        <w:right w:val="single" w:color="000080" w:themeColor="accent5" w:sz="24" w:space="0"/>
      </w:tblBorders>
    </w:tblPr>
    <w:tcPr>
      <w:shd w:val="clear" w:color="auto" w:fill="000080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6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76D28" w:themeColor="accent6" w:sz="24" w:space="0"/>
        <w:left w:val="single" w:color="F76D28" w:themeColor="accent6" w:sz="24" w:space="0"/>
        <w:bottom w:val="single" w:color="F76D28" w:themeColor="accent6" w:sz="24" w:space="0"/>
        <w:right w:val="single" w:color="F76D28" w:themeColor="accent6" w:sz="24" w:space="0"/>
      </w:tblBorders>
    </w:tblPr>
    <w:tcPr>
      <w:shd w:val="clear" w:color="auto" w:fill="F76D28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6">
    <w:name w:val="List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4" w:space="0"/>
        <w:bottom w:val="single" w:color="8E0344" w:themeColor="accent1" w:sz="4" w:space="0"/>
      </w:tblBorders>
    </w:tblPr>
    <w:tblStylePr w:type="firstRow">
      <w:rPr>
        <w:b/>
        <w:bCs/>
      </w:rPr>
      <w:tcPr>
        <w:tcBorders>
          <w:bottom w:val="single" w:color="8E0344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77">
    <w:name w:val="List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4" w:space="0"/>
        <w:bottom w:val="single" w:color="19AED7" w:themeColor="accent2" w:sz="4" w:space="0"/>
      </w:tblBorders>
    </w:tblPr>
    <w:tblStylePr w:type="firstRow">
      <w:rPr>
        <w:b/>
        <w:bCs/>
      </w:rPr>
      <w:tcPr>
        <w:tcBorders>
          <w:bottom w:val="single" w:color="19AED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78">
    <w:name w:val="List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4" w:space="0"/>
        <w:bottom w:val="single" w:color="80B350" w:themeColor="accent3" w:sz="4" w:space="0"/>
      </w:tblBorders>
    </w:tblPr>
    <w:tblStylePr w:type="firstRow">
      <w:rPr>
        <w:b/>
        <w:bCs/>
      </w:rPr>
      <w:tcPr>
        <w:tcBorders>
          <w:bottom w:val="single" w:color="80B350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79">
    <w:name w:val="List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4" w:space="0"/>
        <w:bottom w:val="single" w:color="713B9E" w:themeColor="accent4" w:sz="4" w:space="0"/>
      </w:tblBorders>
    </w:tblPr>
    <w:tblStylePr w:type="firstRow">
      <w:rPr>
        <w:b/>
        <w:bCs/>
      </w:rPr>
      <w:tcPr>
        <w:tcBorders>
          <w:bottom w:val="single" w:color="713B9E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80">
    <w:name w:val="List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4" w:space="0"/>
        <w:bottom w:val="single" w:color="000080" w:themeColor="accent5" w:sz="4" w:space="0"/>
      </w:tblBorders>
    </w:tblPr>
    <w:tblStylePr w:type="firstRow">
      <w:rPr>
        <w:b/>
        <w:bCs/>
      </w:rPr>
      <w:tcPr>
        <w:tcBorders>
          <w:bottom w:val="single" w:color="000080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81">
    <w:name w:val="List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4" w:space="0"/>
        <w:bottom w:val="single" w:color="F76D28" w:themeColor="accent6" w:sz="4" w:space="0"/>
      </w:tblBorders>
    </w:tblPr>
    <w:tblStylePr w:type="firstRow">
      <w:rPr>
        <w:b/>
        <w:bCs/>
      </w:rPr>
      <w:tcPr>
        <w:tcBorders>
          <w:bottom w:val="single" w:color="F76D28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82">
    <w:name w:val="List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3">
    <w:name w:val="List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E034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E034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E034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E034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4">
    <w:name w:val="List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9AED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9AED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9AED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9AED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B35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B35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B35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B350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13B9E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13B9E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13B9E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13B9E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8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8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8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80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76D28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76D28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76D28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76D28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89">
    <w:name w:val="宏文本 字符"/>
    <w:basedOn w:val="231"/>
    <w:link w:val="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90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91">
    <w:name w:val="信息标题 字符"/>
    <w:basedOn w:val="231"/>
    <w:link w:val="79"/>
    <w:semiHidden/>
    <w:uiPriority w:val="0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392">
    <w:name w:val="No Spacing"/>
    <w:uiPriority w:val="0"/>
    <w:pPr>
      <w:spacing w:after="0" w:line="240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character" w:customStyle="1" w:styleId="393">
    <w:name w:val="注释标题 字符"/>
    <w:basedOn w:val="231"/>
    <w:link w:val="16"/>
    <w:semiHidden/>
    <w:uiPriority w:val="0"/>
    <w:rPr>
      <w:rFonts w:ascii="Microsoft YaHei UI" w:hAnsi="Microsoft YaHei UI" w:eastAsia="Microsoft YaHei UI"/>
      <w:sz w:val="21"/>
    </w:rPr>
  </w:style>
  <w:style w:type="table" w:customStyle="1" w:styleId="394">
    <w:name w:val="Plain Table 1"/>
    <w:basedOn w:val="88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5">
    <w:name w:val="Plain Table 2"/>
    <w:basedOn w:val="88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6">
    <w:name w:val="Plain Table 3"/>
    <w:basedOn w:val="88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7">
    <w:name w:val="Plain Table 4"/>
    <w:basedOn w:val="88"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8">
    <w:name w:val="Plain Table 5"/>
    <w:basedOn w:val="88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9">
    <w:name w:val="纯文本 字符"/>
    <w:basedOn w:val="231"/>
    <w:link w:val="45"/>
    <w:semiHidden/>
    <w:uiPriority w:val="0"/>
    <w:rPr>
      <w:rFonts w:ascii="Microsoft YaHei UI" w:hAnsi="Microsoft YaHei UI" w:eastAsia="Microsoft YaHei UI"/>
      <w:sz w:val="21"/>
      <w:szCs w:val="21"/>
    </w:rPr>
  </w:style>
  <w:style w:type="paragraph" w:styleId="400">
    <w:name w:val="Quote"/>
    <w:basedOn w:val="1"/>
    <w:next w:val="1"/>
    <w:link w:val="401"/>
    <w:uiPriority w:val="0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1">
    <w:name w:val="引用 字符"/>
    <w:basedOn w:val="231"/>
    <w:link w:val="400"/>
    <w:uiPriority w:val="0"/>
    <w:rPr>
      <w:rFonts w:ascii="Microsoft YaHei UI" w:hAnsi="Microsoft YaHei UI" w:eastAsia="Microsoft YaHei UI"/>
      <w:i/>
      <w:iCs/>
      <w:color w:val="404040" w:themeColor="text1" w:themeTint="BF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2">
    <w:name w:val="称呼 字符"/>
    <w:basedOn w:val="231"/>
    <w:link w:val="30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3">
    <w:name w:val="签名 字符"/>
    <w:basedOn w:val="231"/>
    <w:link w:val="58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4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uiPriority w:val="0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uiPriority w:val="0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uiPriority w:val="0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409">
    <w:name w:val="TOC Heading"/>
    <w:basedOn w:val="3"/>
    <w:next w:val="1"/>
    <w:semiHidden/>
    <w:unhideWhenUsed/>
    <w:uiPriority w:val="0"/>
    <w:pPr>
      <w:keepNext/>
      <w:keepLines/>
      <w:pBdr>
        <w:top w:val="none" w:color="auto" w:sz="0" w:space="0"/>
      </w:pBdr>
      <w:spacing w:before="240" w:after="0" w:line="245" w:lineRule="auto"/>
      <w:ind w:right="0"/>
      <w:outlineLvl w:val="9"/>
    </w:pPr>
    <w:rPr>
      <w:rFonts w:cstheme="majorBidi"/>
      <w:caps w:val="0"/>
      <w:color w:val="6B0233" w:themeColor="accent1" w:themeShade="BF"/>
      <w:sz w:val="32"/>
      <w:szCs w:val="32"/>
    </w:rPr>
  </w:style>
  <w:style w:type="character" w:customStyle="1" w:styleId="410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4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A74777-9C48-4306-9439-1305A002AB95}">
  <ds:schemaRefs/>
</ds:datastoreItem>
</file>

<file path=customXml/itemProps3.xml><?xml version="1.0" encoding="utf-8"?>
<ds:datastoreItem xmlns:ds="http://schemas.openxmlformats.org/officeDocument/2006/customXml" ds:itemID="{0833989E-2E01-4DC8-9851-4C3574082655}">
  <ds:schemaRefs/>
</ds:datastoreItem>
</file>

<file path=customXml/itemProps4.xml><?xml version="1.0" encoding="utf-8"?>
<ds:datastoreItem xmlns:ds="http://schemas.openxmlformats.org/officeDocument/2006/customXml" ds:itemID="{D2FE428D-C27A-47C5-9B91-EF8FBB317E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Pages>4</Pages>
  <Words>307</Words>
  <Characters>1756</Characters>
  <Lines>14</Lines>
  <Paragraphs>4</Paragraphs>
  <TotalTime>551</TotalTime>
  <ScaleCrop>false</ScaleCrop>
  <LinksUpToDate>false</LinksUpToDate>
  <CharactersWithSpaces>2059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2021-11-30T02:44:00Z</dcterms:created>
  <dcterms:modified xsi:type="dcterms:W3CDTF">2021-12-08T15:36:44Z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KSOProductBuildVer">
    <vt:lpwstr>2052-11.1.0.11115</vt:lpwstr>
  </property>
  <property fmtid="{D5CDD505-2E9C-101B-9397-08002B2CF9AE}" pid="4" name="ICV">
    <vt:lpwstr>A3E0BCA7A04D47888029A57512FB424E</vt:lpwstr>
  </property>
</Properties>
</file>