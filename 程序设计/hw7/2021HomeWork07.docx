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b/>
          <w:color w:val="FFFF00"/>
        </w:rPr>
      </w:pP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>《计算机程序设计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5pt;margin-top:34.5pt;height:177pt;width:631.55pt;mso-position-horizontal-relative:page;mso-position-vertical-relative:page;z-index:-251656192;mso-width-relative:page;mso-height-relative:page;" coordsize="8021320,3003550" o:gfxdata="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 xml:space="preserve">》作业 </w:t>
      </w:r>
      <w:r>
        <w:rPr>
          <w:rFonts w:hint="eastAsia"/>
          <w:b/>
          <w:color w:val="FFFF00"/>
          <w:highlight w:val="blue"/>
          <w:lang w:val="zh-CN" w:bidi="zh-CN"/>
        </w:rPr>
        <w:t>№-0</w:t>
      </w:r>
      <w:r>
        <w:rPr>
          <w:b/>
          <w:color w:val="FFFF00"/>
          <w:highlight w:val="blue"/>
          <w:lang w:val="zh-CN" w:bidi="zh-CN"/>
        </w:rPr>
        <w:t>7</w:t>
      </w:r>
      <w:r>
        <w:rPr>
          <w:rFonts w:hint="eastAsia"/>
          <w:b/>
          <w:color w:val="FFFF00"/>
          <w:highlight w:val="blue"/>
          <w:lang w:val="zh-CN" w:bidi="zh-CN"/>
        </w:rPr>
        <w:t>及第6次上机</w:t>
      </w:r>
    </w:p>
    <w:p>
      <w:pPr>
        <w:pStyle w:val="3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作业内容要点：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函数</w:t>
      </w:r>
    </w:p>
    <w:p/>
    <w:p>
      <w:r>
        <w:rPr>
          <w:rFonts w:hint="eastAsia"/>
        </w:rPr>
        <w:t>【 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</w:t>
      </w:r>
      <w:r>
        <w:rPr>
          <w:u w:val="single"/>
        </w:rPr>
        <w:tab/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</w:t>
      </w:r>
      <w:r>
        <w:rPr>
          <w:u w:val="single"/>
        </w:rPr>
        <w:tab/>
      </w:r>
      <w:r>
        <w:rPr>
          <w:u w:val="single"/>
        </w:rPr>
        <w:t xml:space="preserve"> </w:t>
      </w:r>
      <w:r>
        <w:rPr>
          <w:rFonts w:hint="eastAsia"/>
        </w:rPr>
        <w:t>】</w:t>
      </w:r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【要求】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在计算机上编程程序，加上</w:t>
      </w:r>
      <w:r>
        <w:rPr>
          <w:rFonts w:hint="eastAsia"/>
          <w:b/>
          <w:color w:val="FF0000"/>
          <w:sz w:val="24"/>
        </w:rPr>
        <w:t>必要的注释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上机实验，经助教检查通过后，复制</w:t>
      </w:r>
      <w:r>
        <w:rPr>
          <w:rFonts w:hint="eastAsia"/>
          <w:b/>
          <w:color w:val="FF0000"/>
          <w:sz w:val="24"/>
        </w:rPr>
        <w:t>源码</w:t>
      </w:r>
      <w:r>
        <w:rPr>
          <w:rFonts w:hint="eastAsia"/>
          <w:b/>
          <w:color w:val="auto"/>
          <w:sz w:val="24"/>
        </w:rPr>
        <w:t>并记录</w:t>
      </w:r>
      <w:r>
        <w:rPr>
          <w:rFonts w:hint="eastAsia"/>
          <w:b/>
          <w:color w:val="FF0000"/>
          <w:sz w:val="24"/>
        </w:rPr>
        <w:t>实验结果</w:t>
      </w:r>
      <w:r>
        <w:rPr>
          <w:rFonts w:hint="eastAsia"/>
          <w:b/>
          <w:color w:val="auto"/>
          <w:sz w:val="24"/>
        </w:rPr>
        <w:t>，完成</w:t>
      </w:r>
      <w:r>
        <w:rPr>
          <w:rFonts w:hint="eastAsia"/>
          <w:b/>
          <w:color w:val="FF0000"/>
          <w:sz w:val="24"/>
        </w:rPr>
        <w:t>报告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实验报告：记录</w:t>
      </w:r>
      <w:r>
        <w:rPr>
          <w:rFonts w:hint="eastAsia"/>
          <w:b/>
          <w:color w:val="FF0000"/>
          <w:sz w:val="24"/>
        </w:rPr>
        <w:t>调试及改错过程</w:t>
      </w:r>
      <w:r>
        <w:rPr>
          <w:rFonts w:hint="eastAsia"/>
          <w:b/>
          <w:color w:val="auto"/>
          <w:sz w:val="24"/>
        </w:rPr>
        <w:t>；</w:t>
      </w:r>
      <w:bookmarkStart w:id="0" w:name="_Toc53130611"/>
      <w:r>
        <w:rPr>
          <w:rFonts w:hint="eastAsia"/>
          <w:b/>
          <w:color w:val="auto"/>
          <w:sz w:val="24"/>
        </w:rPr>
        <w:t>知识点或方法技巧的</w:t>
      </w:r>
      <w:r>
        <w:rPr>
          <w:rFonts w:hint="eastAsia"/>
          <w:b/>
          <w:color w:val="FF0000"/>
          <w:sz w:val="24"/>
        </w:rPr>
        <w:t>收获心得</w:t>
      </w:r>
      <w:r>
        <w:rPr>
          <w:rFonts w:hint="eastAsia"/>
          <w:b/>
          <w:color w:val="auto"/>
          <w:sz w:val="24"/>
        </w:rPr>
        <w:t>.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int main(){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int num = 0;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printf("输入几就运行第几题（999退出）\n"); 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while(num != 999){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scanf("%d",&amp;num);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switch(num){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case 1: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char str[100];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getchar();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gets(str);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int s;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 = goodbrackets(str);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if(s == 1){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printf("true\n");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}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else{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printf("false\n");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}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    break;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case 2: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int m[5][5];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for(int i=0; i&lt;5; i++){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for(int j=0; j&lt;5; j++){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scanf("%d",&amp;m[i][j]);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}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}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transpose(m);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printf("\n");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break;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case 3: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char st[100];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getchar();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gets(st);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int cnt;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cnt = wordcounter(st);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printf("有%d个单词\n",cnt);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break;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default: printf("没这功能，重输\n");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}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}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</w:t>
      </w:r>
    </w:p>
    <w:p>
      <w:pPr>
        <w:keepNext/>
        <w:keepLines/>
        <w:spacing w:before="260" w:after="260" w:line="416" w:lineRule="auto"/>
        <w:outlineLvl w:val="2"/>
        <w:rPr>
          <w:sz w:val="24"/>
        </w:rPr>
      </w:pPr>
      <w:r>
        <w:rPr>
          <w:rFonts w:ascii="等线" w:hAnsi="等线" w:eastAsia="等线" w:cs="Times New Roman"/>
          <w:b/>
          <w:bCs/>
          <w:sz w:val="32"/>
          <w:szCs w:val="32"/>
        </w:rPr>
        <w:t xml:space="preserve">1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0"/>
      <w:r>
        <w:rPr>
          <w:rFonts w:hint="eastAsia" w:ascii="等线" w:hAnsi="等线" w:eastAsia="等线" w:cs="Times New Roman"/>
          <w:b/>
          <w:bCs/>
          <w:sz w:val="32"/>
          <w:szCs w:val="32"/>
        </w:rPr>
        <w:t>合法括号序列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一个字符串里含有一些小括号，包括左括号‘(’和右括号’)’。</w:t>
      </w:r>
      <w:r>
        <w:rPr>
          <w:rFonts w:hint="eastAsia"/>
          <w:sz w:val="24"/>
          <w:szCs w:val="24"/>
        </w:rPr>
        <w:t>合法的序列形式中左、右括号的数量是相同的，每一对匹配的括号中总是左括号在前右括号在后，自左向右读取的时候不会出现未匹配的右括号。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请编写一个</w:t>
      </w:r>
      <w:r>
        <w:rPr>
          <w:color w:val="FF0000"/>
          <w:sz w:val="24"/>
          <w:szCs w:val="24"/>
        </w:rPr>
        <w:t>函数</w:t>
      </w:r>
      <w:r>
        <w:rPr>
          <w:sz w:val="24"/>
          <w:szCs w:val="24"/>
        </w:rPr>
        <w:t xml:space="preserve">判断字符串中的括号是否是合法的序列 </w:t>
      </w:r>
      <w:r>
        <w:rPr>
          <w:rFonts w:hint="eastAsia"/>
          <w:sz w:val="24"/>
          <w:szCs w:val="24"/>
        </w:rPr>
        <w:t>，函数原型如下：</w:t>
      </w:r>
    </w:p>
    <w:p>
      <w:pPr>
        <w:ind w:firstLine="480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int</w:t>
      </w:r>
      <w:r>
        <w:rPr>
          <w:b/>
          <w:sz w:val="24"/>
          <w:szCs w:val="24"/>
        </w:rPr>
        <w:t xml:space="preserve">  goodbrackets( char str[]);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当s</w:t>
      </w:r>
      <w:r>
        <w:rPr>
          <w:sz w:val="24"/>
          <w:szCs w:val="24"/>
        </w:rPr>
        <w:t>tr</w:t>
      </w:r>
      <w:r>
        <w:rPr>
          <w:rFonts w:hint="eastAsia"/>
          <w:sz w:val="24"/>
          <w:szCs w:val="24"/>
        </w:rPr>
        <w:t>是合法括号序列时函数返回1，否则返回0；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</w:t>
      </w:r>
      <w:r>
        <w:rPr>
          <w:rFonts w:hint="eastAsia"/>
          <w:sz w:val="24"/>
          <w:szCs w:val="24"/>
        </w:rPr>
        <w:t>函数中</w:t>
      </w:r>
      <w:r>
        <w:rPr>
          <w:sz w:val="24"/>
          <w:szCs w:val="24"/>
        </w:rPr>
        <w:t>输入</w:t>
      </w:r>
      <w:r>
        <w:rPr>
          <w:rFonts w:hint="eastAsia"/>
          <w:sz w:val="24"/>
          <w:szCs w:val="24"/>
        </w:rPr>
        <w:t>带括号的</w:t>
      </w:r>
      <w:r>
        <w:rPr>
          <w:sz w:val="24"/>
          <w:szCs w:val="24"/>
        </w:rPr>
        <w:t>字符串，调用</w:t>
      </w:r>
      <w:r>
        <w:rPr>
          <w:rFonts w:hint="eastAsia"/>
          <w:sz w:val="24"/>
          <w:szCs w:val="24"/>
        </w:rPr>
        <w:t>函数进行判断，根据函数返回值，在</w:t>
      </w: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函数中输出tru</w:t>
      </w:r>
      <w:r>
        <w:rPr>
          <w:sz w:val="24"/>
          <w:szCs w:val="24"/>
        </w:rPr>
        <w:t>e(</w:t>
      </w:r>
      <w:r>
        <w:rPr>
          <w:rFonts w:hint="eastAsia"/>
          <w:sz w:val="24"/>
          <w:szCs w:val="24"/>
        </w:rPr>
        <w:t>表示合法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和f</w:t>
      </w:r>
      <w:r>
        <w:rPr>
          <w:sz w:val="24"/>
          <w:szCs w:val="24"/>
        </w:rPr>
        <w:t>alse</w:t>
      </w:r>
      <w:r>
        <w:rPr>
          <w:rFonts w:hint="eastAsia"/>
          <w:sz w:val="24"/>
          <w:szCs w:val="24"/>
        </w:rPr>
        <w:t>（表示非法）。</w:t>
      </w:r>
      <w:r>
        <w:rPr>
          <w:sz w:val="24"/>
          <w:szCs w:val="24"/>
        </w:rPr>
        <w:t>(只考虑</w:t>
      </w:r>
      <w:r>
        <w:rPr>
          <w:rFonts w:hint="eastAsia"/>
          <w:sz w:val="24"/>
          <w:szCs w:val="24"/>
        </w:rPr>
        <w:t>小</w:t>
      </w:r>
      <w:r>
        <w:rPr>
          <w:sz w:val="24"/>
          <w:szCs w:val="24"/>
        </w:rPr>
        <w:t>括号字符构成的序列是否合法，其他字符可以忽略</w:t>
      </w:r>
      <w:r>
        <w:rPr>
          <w:rFonts w:hint="eastAsia"/>
          <w:sz w:val="24"/>
          <w:szCs w:val="24"/>
        </w:rPr>
        <w:t>不计</w:t>
      </w:r>
      <w:r>
        <w:rPr>
          <w:sz w:val="24"/>
          <w:szCs w:val="24"/>
        </w:rPr>
        <w:t>)。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</w:t>
      </w:r>
      <w:r>
        <w:rPr>
          <w:sz w:val="24"/>
          <w:szCs w:val="24"/>
        </w:rPr>
        <w:t>样例：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输入：</w:t>
      </w:r>
      <w:r>
        <w:rPr>
          <w:b/>
          <w:sz w:val="24"/>
          <w:szCs w:val="24"/>
        </w:rPr>
        <w:t>a( (b) (c) )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  <w:r>
        <w:rPr>
          <w:b/>
          <w:sz w:val="24"/>
          <w:szCs w:val="24"/>
        </w:rPr>
        <w:t>true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测试样例：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输入：</w:t>
      </w:r>
      <w:r>
        <w:rPr>
          <w:b/>
          <w:sz w:val="24"/>
          <w:szCs w:val="24"/>
        </w:rPr>
        <w:t>(a( )( )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  <w:r>
        <w:rPr>
          <w:b/>
          <w:sz w:val="24"/>
          <w:szCs w:val="24"/>
        </w:rPr>
        <w:t>false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测试样例：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输入：</w:t>
      </w:r>
      <w:r>
        <w:rPr>
          <w:b/>
          <w:sz w:val="24"/>
          <w:szCs w:val="24"/>
        </w:rPr>
        <w:t>(x)( (y)(z)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  <w:r>
        <w:rPr>
          <w:b/>
          <w:sz w:val="24"/>
          <w:szCs w:val="24"/>
        </w:rPr>
        <w:t>false</w:t>
      </w:r>
    </w:p>
    <w:p/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 goodbrackets(char str[]){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cnt=0;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i=0;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while(str[i]){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if(str[i]=='(') cnt +=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else if(str[i]==')'){   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cnt -=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if(cnt&lt;0)   break;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i++;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if(cnt == 0){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return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else{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return 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考察了学生的函数传入数组的处理能力。</w:t>
      </w:r>
    </w:p>
    <w:p>
      <w:pPr>
        <w:ind w:firstLine="735" w:firstLineChars="350"/>
        <w:rPr>
          <w:rFonts w:cs="Times New Roman" w:asciiTheme="minorEastAsia" w:hAnsiTheme="minorEastAsia" w:eastAsiaTheme="minorEastAsia"/>
          <w:szCs w:val="21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1" w:name="_Toc53130612"/>
      <w:r>
        <w:rPr>
          <w:rFonts w:hint="eastAsia" w:ascii="等线" w:hAnsi="等线" w:eastAsia="等线" w:cs="Times New Roman"/>
          <w:b/>
          <w:bCs/>
          <w:sz w:val="32"/>
          <w:szCs w:val="21"/>
        </w:rPr>
        <w:t>2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1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求转置矩阵（用函数实现）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在主函数中对一个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5x5大小的二维数组初始化，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表示一个5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x5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的方阵，如下：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</w:p>
    <w:tbl>
      <w:tblPr>
        <w:tblStyle w:val="89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"/>
        <w:gridCol w:w="357"/>
        <w:gridCol w:w="357"/>
        <w:gridCol w:w="357"/>
        <w:gridCol w:w="35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0" w:type="auto"/>
          </w:tcPr>
          <w:p>
            <w:pPr>
              <w:spacing w:after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</w:tbl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定义函数实现矩阵转置， 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void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transpose(  int matrix[][5] 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并在主函数中调用，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上述矩阵进行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转置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， 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输出转置之后的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形式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void transpose(int matrix[][5]){ //5*5数组转置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tmp[5][5];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for(int i=0; i&lt;5; 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for(int j=0; j&lt;5; 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tmp[i][j] = matrix[j][i];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printf("%d\t",tmp[i][j]);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 }</w:t>
      </w: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考察二维数组的使用。</w:t>
      </w:r>
    </w:p>
    <w:p/>
    <w:p>
      <w:pPr>
        <w:rPr>
          <w:rFonts w:ascii="等线" w:hAnsi="等线" w:eastAsia="等线" w:cs="Times New Roman"/>
          <w:b/>
          <w:bCs/>
          <w:sz w:val="32"/>
          <w:szCs w:val="32"/>
        </w:rPr>
      </w:pPr>
      <w:r>
        <w:rPr>
          <w:rFonts w:hint="eastAsia" w:ascii="等线" w:hAnsi="等线" w:eastAsia="等线" w:cs="Times New Roman"/>
          <w:b/>
          <w:bCs/>
          <w:sz w:val="32"/>
          <w:szCs w:val="32"/>
        </w:rPr>
        <w:t>3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. 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统计单词个数</w:t>
      </w:r>
    </w:p>
    <w:p>
      <w:pPr>
        <w:rPr>
          <w:rFonts w:hint="eastAsia"/>
        </w:rPr>
      </w:pPr>
      <w:r>
        <w:rPr>
          <w:rFonts w:hint="eastAsia"/>
        </w:rPr>
        <w:t>我们把单词定义为</w:t>
      </w:r>
      <w:r>
        <w:rPr>
          <w:rFonts w:hint="eastAsia"/>
          <w:b/>
        </w:rPr>
        <w:t>由连续英文字母构成的字符串</w:t>
      </w:r>
      <w:r>
        <w:rPr>
          <w:rFonts w:hint="eastAsia"/>
        </w:rPr>
        <w:t>。</w:t>
      </w:r>
    </w:p>
    <w:p>
      <w:r>
        <w:t>编写程序输入</w:t>
      </w:r>
      <w:r>
        <w:rPr>
          <w:rFonts w:hint="eastAsia"/>
        </w:rPr>
        <w:t>一行字符串，长度不超过1</w:t>
      </w:r>
      <w:r>
        <w:t>00</w:t>
      </w:r>
      <w:r>
        <w:rPr>
          <w:rFonts w:hint="eastAsia"/>
        </w:rPr>
        <w:t>个字符。编写函数对这个字符串进行统计，返回单词的个数。</w:t>
      </w:r>
    </w:p>
    <w:p>
      <w:pPr>
        <w:ind w:firstLine="210" w:firstLineChars="100"/>
        <w:rPr>
          <w:b/>
        </w:rPr>
      </w:pPr>
      <w:r>
        <w:rPr>
          <w:rFonts w:hint="eastAsia"/>
        </w:rPr>
        <w:t xml:space="preserve">函数原型： </w:t>
      </w:r>
      <w:r>
        <w:t xml:space="preserve"> </w:t>
      </w:r>
      <w:r>
        <w:rPr>
          <w:b/>
        </w:rPr>
        <w:t>int  wordcounter( char str[ ] );</w:t>
      </w:r>
    </w:p>
    <w:p>
      <w:r>
        <w:rPr>
          <w:rFonts w:hint="eastAsia"/>
        </w:rPr>
        <w:t>在m</w:t>
      </w:r>
      <w:r>
        <w:t>ain</w:t>
      </w:r>
      <w:r>
        <w:rPr>
          <w:rFonts w:hint="eastAsia"/>
        </w:rPr>
        <w:t>函数中输出单词个数。</w:t>
      </w:r>
    </w:p>
    <w:p>
      <w:pPr>
        <w:rPr>
          <w:rFonts w:hint="eastAsia"/>
        </w:rPr>
      </w:pPr>
    </w:p>
    <w:p>
      <w:r>
        <w:rPr>
          <w:rFonts w:hint="eastAsia"/>
        </w:rPr>
        <w:t>样例输入：</w:t>
      </w:r>
    </w:p>
    <w:p>
      <w:r>
        <w:t>I love China!</w:t>
      </w:r>
    </w:p>
    <w:p>
      <w:r>
        <w:t xml:space="preserve"> </w:t>
      </w:r>
      <w:r>
        <w:rPr>
          <w:rFonts w:hint="eastAsia"/>
        </w:rPr>
        <w:t xml:space="preserve">样例输出： </w:t>
      </w:r>
      <w:r>
        <w:t xml:space="preserve">3 </w:t>
      </w:r>
    </w:p>
    <w:p/>
    <w:p>
      <w:r>
        <w:rPr>
          <w:rFonts w:hint="eastAsia"/>
        </w:rPr>
        <w:t>样例输入：</w:t>
      </w:r>
    </w:p>
    <w:p>
      <w:r>
        <w:t>-----</w:t>
      </w:r>
      <w:r>
        <w:rPr>
          <w:rFonts w:hint="eastAsia"/>
        </w:rPr>
        <w:t>hi!</w:t>
      </w:r>
      <w:r>
        <w:t>!! how are you -----</w:t>
      </w:r>
    </w:p>
    <w:p>
      <w:r>
        <w:t xml:space="preserve"> </w:t>
      </w:r>
      <w:r>
        <w:rPr>
          <w:rFonts w:hint="eastAsia"/>
        </w:rPr>
        <w:t xml:space="preserve">样例输出： </w:t>
      </w:r>
      <w:r>
        <w:t xml:space="preserve">4 </w:t>
      </w:r>
    </w:p>
    <w:p/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 wordcounter( char str[ ] 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 = 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cnt=0,word;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while(str[i]){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if((str[i]==' ') || !((str[i]&gt;='a' &amp;&amp; str[i]&lt;='z')||(str[i]&gt;='A' &amp;&amp; str[i]&lt;='Z'))){</w:t>
      </w:r>
      <w:bookmarkStart w:id="2" w:name="_GoBack"/>
      <w:bookmarkEnd w:id="2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word = 0;</w:t>
      </w:r>
      <w:r>
        <w:rPr>
          <w:rFonts w:hint="eastAsia"/>
        </w:rPr>
        <w:tab/>
      </w:r>
      <w:r>
        <w:rPr>
          <w:rFonts w:hint="eastAsia"/>
        </w:rPr>
        <w:t xml:space="preserve">//状态置为0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 if(word == 0){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word =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cnt +=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}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i++;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cnt;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关于状态判断的题，很有趣（但是python直接秒杀这种东西hhh）</w:t>
      </w:r>
    </w:p>
    <w:p>
      <w:pPr>
        <w:rPr>
          <w:rFonts w:hint="eastAsia"/>
        </w:rPr>
      </w:pPr>
    </w:p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4B4C73ED"/>
    <w:multiLevelType w:val="multilevel"/>
    <w:tmpl w:val="4B4C73E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70DC092C"/>
    <w:multiLevelType w:val="multilevel"/>
    <w:tmpl w:val="70DC092C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7B1958"/>
    <w:multiLevelType w:val="multilevel"/>
    <w:tmpl w:val="767B1958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4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removePersonalInformation/>
  <w:doNotDisplayPageBoundaries w:val="1"/>
  <w:bordersDoNotSurroundHeader w:val="1"/>
  <w:bordersDoNotSurroundFooter w:val="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C22BA"/>
    <w:rsid w:val="000D3B03"/>
    <w:rsid w:val="000E0739"/>
    <w:rsid w:val="000E7930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45FB1"/>
    <w:rsid w:val="00247537"/>
    <w:rsid w:val="00261DAC"/>
    <w:rsid w:val="00262DC0"/>
    <w:rsid w:val="0026678F"/>
    <w:rsid w:val="0028749C"/>
    <w:rsid w:val="002B1D0C"/>
    <w:rsid w:val="002C5A0A"/>
    <w:rsid w:val="002E503E"/>
    <w:rsid w:val="002E6F9A"/>
    <w:rsid w:val="00302A2A"/>
    <w:rsid w:val="0032095E"/>
    <w:rsid w:val="00321A18"/>
    <w:rsid w:val="00336B37"/>
    <w:rsid w:val="00337EA5"/>
    <w:rsid w:val="003425BD"/>
    <w:rsid w:val="0035513C"/>
    <w:rsid w:val="00355E2E"/>
    <w:rsid w:val="003B4CA9"/>
    <w:rsid w:val="003D3925"/>
    <w:rsid w:val="003D5E48"/>
    <w:rsid w:val="003F3931"/>
    <w:rsid w:val="00432AA6"/>
    <w:rsid w:val="004347CB"/>
    <w:rsid w:val="00465177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7D6C97"/>
    <w:rsid w:val="00800B8A"/>
    <w:rsid w:val="00834D05"/>
    <w:rsid w:val="00835706"/>
    <w:rsid w:val="008617CF"/>
    <w:rsid w:val="008622B4"/>
    <w:rsid w:val="0086581D"/>
    <w:rsid w:val="00865A31"/>
    <w:rsid w:val="008872F8"/>
    <w:rsid w:val="008E5D7C"/>
    <w:rsid w:val="00901CDD"/>
    <w:rsid w:val="00960C16"/>
    <w:rsid w:val="0097035E"/>
    <w:rsid w:val="009A5B55"/>
    <w:rsid w:val="009A7F28"/>
    <w:rsid w:val="009B6F5A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C5A9E"/>
    <w:rsid w:val="00B30C18"/>
    <w:rsid w:val="00B37B93"/>
    <w:rsid w:val="00B464D3"/>
    <w:rsid w:val="00B70E34"/>
    <w:rsid w:val="00B72F5C"/>
    <w:rsid w:val="00B9498A"/>
    <w:rsid w:val="00B9749C"/>
    <w:rsid w:val="00BA4BC4"/>
    <w:rsid w:val="00BB5362"/>
    <w:rsid w:val="00BD453E"/>
    <w:rsid w:val="00BF1F24"/>
    <w:rsid w:val="00C31E1C"/>
    <w:rsid w:val="00C55D16"/>
    <w:rsid w:val="00C8063B"/>
    <w:rsid w:val="00C87E4F"/>
    <w:rsid w:val="00C9148B"/>
    <w:rsid w:val="00C93AFA"/>
    <w:rsid w:val="00CC2C6D"/>
    <w:rsid w:val="00CD215B"/>
    <w:rsid w:val="00CF1574"/>
    <w:rsid w:val="00D171AC"/>
    <w:rsid w:val="00D32DCE"/>
    <w:rsid w:val="00D36285"/>
    <w:rsid w:val="00D64AE6"/>
    <w:rsid w:val="00D73861"/>
    <w:rsid w:val="00DB1D49"/>
    <w:rsid w:val="00DD73F5"/>
    <w:rsid w:val="00DE1986"/>
    <w:rsid w:val="00E4385C"/>
    <w:rsid w:val="00E66AFC"/>
    <w:rsid w:val="00E72DBD"/>
    <w:rsid w:val="00E81499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  <w:rsid w:val="51A050D7"/>
    <w:rsid w:val="730E15A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qFormat="1"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uiPriority="99" w:semiHidden="0" w:name="header"/>
    <w:lsdException w:qFormat="1" w:uiPriority="99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qFormat="1"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qFormat="1"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uiPriority="0" w:name="Colorful List Accent 6"/>
    <w:lsdException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qFormat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qFormat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qFormat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qFormat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uiPriority w:val="0"/>
    <w:pPr>
      <w:spacing w:after="200"/>
      <w:ind w:firstLine="360"/>
    </w:pPr>
  </w:style>
  <w:style w:type="table" w:styleId="89">
    <w:name w:val="Table Grid"/>
    <w:basedOn w:val="88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qFormat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qFormat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qFormat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qFormat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qFormat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uiPriority w:val="0"/>
  </w:style>
  <w:style w:type="character" w:customStyle="1" w:styleId="268">
    <w:name w:val="正文文本 字符"/>
    <w:basedOn w:val="231"/>
    <w:link w:val="34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4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A74777-9C48-4306-9439-1305A002AB95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2FE428D-C27A-47C5-9B91-EF8FBB317E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3</Pages>
  <Words>153</Words>
  <Characters>878</Characters>
  <Lines>7</Lines>
  <Paragraphs>2</Paragraphs>
  <TotalTime>66</TotalTime>
  <ScaleCrop>false</ScaleCrop>
  <LinksUpToDate>false</LinksUpToDate>
  <CharactersWithSpaces>1029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2021-11-09T09:56:00Z</dcterms:created>
  <dcterms:modified xsi:type="dcterms:W3CDTF">2021-11-11T11:38:20Z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2052-11.1.0.10938</vt:lpwstr>
  </property>
  <property fmtid="{D5CDD505-2E9C-101B-9397-08002B2CF9AE}" pid="4" name="ICV">
    <vt:lpwstr>C60B782E58D249C68C5F8AA5C4BACB80</vt:lpwstr>
  </property>
</Properties>
</file>